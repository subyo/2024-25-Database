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23B336">
      <w:pPr>
        <w:pStyle w:val="12"/>
        <w:spacing w:before="1" w:after="1"/>
        <w:rPr>
          <w:sz w:val="18"/>
        </w:rPr>
      </w:pPr>
      <w:r>
        <w:rPr>
          <w:sz w:val="18"/>
        </w:rPr>
        <mc:AlternateContent>
          <mc:Choice Requires="wps">
            <w:drawing>
              <wp:anchor distT="0" distB="0" distL="0" distR="0" simplePos="0" relativeHeight="251659264" behindDoc="0" locked="0" layoutInCell="1" allowOverlap="1">
                <wp:simplePos x="0" y="0"/>
                <wp:positionH relativeFrom="page">
                  <wp:posOffset>0</wp:posOffset>
                </wp:positionH>
                <wp:positionV relativeFrom="page">
                  <wp:posOffset>0</wp:posOffset>
                </wp:positionV>
                <wp:extent cx="228600" cy="9944100"/>
                <wp:effectExtent l="0" t="0" r="0" b="0"/>
                <wp:wrapNone/>
                <wp:docPr id="6" name="Graphic 6"/>
                <wp:cNvGraphicFramePr/>
                <a:graphic xmlns:a="http://schemas.openxmlformats.org/drawingml/2006/main">
                  <a:graphicData uri="http://schemas.microsoft.com/office/word/2010/wordprocessingShape">
                    <wps:wsp>
                      <wps:cNvSpPr/>
                      <wps:spPr>
                        <a:xfrm>
                          <a:off x="0" y="0"/>
                          <a:ext cx="228600" cy="9944100"/>
                        </a:xfrm>
                        <a:custGeom>
                          <a:avLst/>
                          <a:gdLst/>
                          <a:ahLst/>
                          <a:cxnLst/>
                          <a:rect l="l" t="t" r="r" b="b"/>
                          <a:pathLst>
                            <a:path w="228600" h="9944100">
                              <a:moveTo>
                                <a:pt x="228600" y="9944100"/>
                              </a:moveTo>
                              <a:lnTo>
                                <a:pt x="228600" y="0"/>
                              </a:lnTo>
                              <a:lnTo>
                                <a:pt x="0" y="0"/>
                              </a:lnTo>
                              <a:lnTo>
                                <a:pt x="0" y="9944100"/>
                              </a:lnTo>
                              <a:lnTo>
                                <a:pt x="228600" y="9944100"/>
                              </a:lnTo>
                              <a:close/>
                            </a:path>
                          </a:pathLst>
                        </a:custGeom>
                        <a:solidFill>
                          <a:srgbClr val="C94935"/>
                        </a:solidFill>
                      </wps:spPr>
                      <wps:bodyPr wrap="square" lIns="0" tIns="0" rIns="0" bIns="0" rtlCol="0">
                        <a:noAutofit/>
                      </wps:bodyPr>
                    </wps:wsp>
                  </a:graphicData>
                </a:graphic>
              </wp:anchor>
            </w:drawing>
          </mc:Choice>
          <mc:Fallback>
            <w:pict>
              <v:shape id="Graphic 6" o:spid="_x0000_s1026" o:spt="100" style="position:absolute;left:0pt;margin-left:0pt;margin-top:0pt;height:783pt;width:18pt;mso-position-horizontal-relative:page;mso-position-vertical-relative:page;z-index:251659264;mso-width-relative:page;mso-height-relative:page;" fillcolor="#C94935" filled="t" stroked="f" coordsize="228600,9944100" o:gfxdata="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KwfxsDSAAAABQEA&#10;AA8AAAAAAAAAAQAgAAAAIgAAAGRycy9kb3ducmV2LnhtbFBLAQIUABQAAAAIAIdO4kArKWoJIAIA&#10;AOkEAAAOAAAAAAAAAAEAIAAAACEBAABkcnMvZTJvRG9jLnhtbFBLBQYAAAAABgAGAFkBAACzBQAA&#10;AAA=&#10;" path="m228600,9944100l228600,0,0,0,0,9944100,228600,9944100xe">
                <v:fill on="t" focussize="0,0"/>
                <v:stroke on="f"/>
                <v:imagedata o:title=""/>
                <o:lock v:ext="edit" aspectratio="f"/>
                <v:textbox inset="0mm,0mm,0mm,0mm"/>
              </v:shape>
            </w:pict>
          </mc:Fallback>
        </mc:AlternateContent>
      </w:r>
    </w:p>
    <w:p w14:paraId="260C62E6">
      <w:pPr>
        <w:pStyle w:val="12"/>
        <w:ind w:left="720"/>
        <w:rPr>
          <w:sz w:val="20"/>
        </w:rPr>
      </w:pPr>
      <w:r>
        <w:rPr>
          <w:sz w:val="20"/>
        </w:rPr>
        <mc:AlternateContent>
          <mc:Choice Requires="wpg">
            <w:drawing>
              <wp:inline distT="0" distB="0" distL="0" distR="0">
                <wp:extent cx="6401435" cy="215265"/>
                <wp:effectExtent l="0" t="0" r="0" b="3810"/>
                <wp:docPr id="7" name="Group 7"/>
                <wp:cNvGraphicFramePr/>
                <a:graphic xmlns:a="http://schemas.openxmlformats.org/drawingml/2006/main">
                  <a:graphicData uri="http://schemas.microsoft.com/office/word/2010/wordprocessingGroup">
                    <wpg:wgp>
                      <wpg:cNvGrpSpPr/>
                      <wpg:grpSpPr>
                        <a:xfrm>
                          <a:off x="0" y="0"/>
                          <a:ext cx="6401435" cy="215265"/>
                          <a:chOff x="0" y="0"/>
                          <a:chExt cx="6401435" cy="215265"/>
                        </a:xfrm>
                      </wpg:grpSpPr>
                      <wps:wsp>
                        <wps:cNvPr id="8" name="Textbox 8"/>
                        <wps:cNvSpPr txBox="1"/>
                        <wps:spPr>
                          <a:xfrm>
                            <a:off x="885254" y="0"/>
                            <a:ext cx="5515610" cy="212090"/>
                          </a:xfrm>
                          <a:prstGeom prst="rect">
                            <a:avLst/>
                          </a:prstGeom>
                          <a:solidFill>
                            <a:srgbClr val="414042"/>
                          </a:solidFill>
                        </wps:spPr>
                        <wps:txbx>
                          <w:txbxContent>
                            <w:p w14:paraId="7C408D98">
                              <w:pPr>
                                <w:spacing w:before="35"/>
                                <w:ind w:left="90" w:right="0" w:firstLine="0"/>
                                <w:jc w:val="left"/>
                                <w:rPr>
                                  <w:b/>
                                  <w:color w:val="000000"/>
                                  <w:sz w:val="25"/>
                                </w:rPr>
                              </w:pPr>
                              <w:r>
                                <w:rPr>
                                  <w:rFonts w:ascii="Trebuchet MS" w:hAnsi="Trebuchet MS"/>
                                  <w:b/>
                                  <w:color w:val="FFFFFF"/>
                                  <w:w w:val="85"/>
                                  <w:sz w:val="25"/>
                                </w:rPr>
                                <w:t>Ch03_TransCo</w:t>
                              </w:r>
                              <w:r>
                                <w:rPr>
                                  <w:rFonts w:ascii="Trebuchet MS" w:hAnsi="Trebuchet MS"/>
                                  <w:b/>
                                  <w:color w:val="FFFFFF"/>
                                  <w:spacing w:val="-5"/>
                                  <w:w w:val="85"/>
                                  <w:sz w:val="25"/>
                                </w:rPr>
                                <w:t xml:space="preserve"> </w:t>
                              </w:r>
                              <w:r>
                                <w:rPr>
                                  <w:rFonts w:ascii="Trebuchet MS" w:hAnsi="Trebuchet MS"/>
                                  <w:b/>
                                  <w:color w:val="FFFFFF"/>
                                  <w:w w:val="85"/>
                                  <w:sz w:val="25"/>
                                </w:rPr>
                                <w:t>Veritaban</w:t>
                              </w:r>
                              <w:r>
                                <w:rPr>
                                  <w:b/>
                                  <w:color w:val="FFFFFF"/>
                                  <w:w w:val="85"/>
                                  <w:sz w:val="25"/>
                                </w:rPr>
                                <w:t>ı</w:t>
                              </w:r>
                              <w:r>
                                <w:rPr>
                                  <w:b/>
                                  <w:color w:val="FFFFFF"/>
                                  <w:spacing w:val="-3"/>
                                  <w:sz w:val="25"/>
                                </w:rPr>
                                <w:t xml:space="preserve"> </w:t>
                              </w:r>
                              <w:r>
                                <w:rPr>
                                  <w:rFonts w:ascii="Trebuchet MS" w:hAnsi="Trebuchet MS"/>
                                  <w:b/>
                                  <w:color w:val="FFFFFF"/>
                                  <w:spacing w:val="-2"/>
                                  <w:w w:val="85"/>
                                  <w:sz w:val="25"/>
                                </w:rPr>
                                <w:t>Tablolar</w:t>
                              </w:r>
                              <w:r>
                                <w:rPr>
                                  <w:b/>
                                  <w:color w:val="FFFFFF"/>
                                  <w:spacing w:val="-2"/>
                                  <w:w w:val="85"/>
                                  <w:sz w:val="25"/>
                                </w:rPr>
                                <w:t>ı</w:t>
                              </w:r>
                            </w:p>
                          </w:txbxContent>
                        </wps:txbx>
                        <wps:bodyPr wrap="square" lIns="0" tIns="0" rIns="0" bIns="0" rtlCol="0">
                          <a:noAutofit/>
                        </wps:bodyPr>
                      </wps:wsp>
                      <wps:wsp>
                        <wps:cNvPr id="9" name="Textbox 9"/>
                        <wps:cNvSpPr txBox="1"/>
                        <wps:spPr>
                          <a:xfrm>
                            <a:off x="0" y="0"/>
                            <a:ext cx="885825" cy="215265"/>
                          </a:xfrm>
                          <a:prstGeom prst="rect">
                            <a:avLst/>
                          </a:prstGeom>
                          <a:solidFill>
                            <a:srgbClr val="007EB0"/>
                          </a:solidFill>
                        </wps:spPr>
                        <wps:txbx>
                          <w:txbxContent>
                            <w:p w14:paraId="5B4482B7">
                              <w:pPr>
                                <w:spacing w:before="17"/>
                                <w:ind w:left="88" w:right="0" w:firstLine="0"/>
                                <w:jc w:val="left"/>
                                <w:rPr>
                                  <w:rFonts w:ascii="Trebuchet MS" w:hAnsi="Trebuchet MS"/>
                                  <w:b/>
                                  <w:color w:val="000000"/>
                                  <w:sz w:val="27"/>
                                </w:rPr>
                              </w:pPr>
                              <w:r>
                                <w:rPr>
                                  <w:b/>
                                  <w:color w:val="FFFFFF"/>
                                  <w:w w:val="80"/>
                                  <w:sz w:val="27"/>
                                </w:rPr>
                                <w:t>Ş</w:t>
                              </w:r>
                              <w:r>
                                <w:rPr>
                                  <w:rFonts w:ascii="Trebuchet MS" w:hAnsi="Trebuchet MS"/>
                                  <w:b/>
                                  <w:color w:val="FFFFFF"/>
                                  <w:w w:val="80"/>
                                  <w:sz w:val="27"/>
                                </w:rPr>
                                <w:t>ekil</w:t>
                              </w:r>
                              <w:r>
                                <w:rPr>
                                  <w:rFonts w:ascii="Trebuchet MS" w:hAnsi="Trebuchet MS"/>
                                  <w:b/>
                                  <w:color w:val="FFFFFF"/>
                                  <w:spacing w:val="-21"/>
                                  <w:w w:val="80"/>
                                  <w:sz w:val="27"/>
                                </w:rPr>
                                <w:t xml:space="preserve"> </w:t>
                              </w:r>
                              <w:r>
                                <w:rPr>
                                  <w:rFonts w:ascii="Trebuchet MS" w:hAnsi="Trebuchet MS"/>
                                  <w:b/>
                                  <w:color w:val="FFFFFF"/>
                                  <w:spacing w:val="-4"/>
                                  <w:w w:val="90"/>
                                  <w:sz w:val="27"/>
                                </w:rPr>
                                <w:t>P3.17</w:t>
                              </w:r>
                            </w:p>
                          </w:txbxContent>
                        </wps:txbx>
                        <wps:bodyPr wrap="square" lIns="0" tIns="0" rIns="0" bIns="0" rtlCol="0">
                          <a:noAutofit/>
                        </wps:bodyPr>
                      </wps:wsp>
                    </wpg:wgp>
                  </a:graphicData>
                </a:graphic>
              </wp:inline>
            </w:drawing>
          </mc:Choice>
          <mc:Fallback>
            <w:pict>
              <v:group id="_x0000_s1026" o:spid="_x0000_s1026" o:spt="203" style="height:16.95pt;width:504.05pt;" coordsize="6401435,215265" o:gfxdata="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es7jy&#10;1QAAAAUBAAAPAAAAAAAAAAEAIAAAACIAAABkcnMvZG93bnJldi54bWxQSwECFAAUAAAACACHTuJA&#10;RGckZ10CAACkBgAADgAAAAAAAAABACAAAAAkAQAAZHJzL2Uyb0RvYy54bWxQSwUGAAAAAAYABgBZ&#10;AQAA8wUAAAAA&#10;">
                <o:lock v:ext="edit" aspectratio="f"/>
                <v:shape id="Textbox 8" o:spid="_x0000_s1026" o:spt="202" type="#_x0000_t202" style="position:absolute;left:885254;top:0;height:212090;width:5515610;" fillcolor="#414042" filled="t" stroked="f" coordsize="21600,21600" o:gfxdata="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5yz58LUAAADaAAAADwAA&#10;AAAAAAABACAAAAAiAAAAZHJzL2Rvd25yZXYueG1sUEsBAhQAFAAAAAgAh07iQDMvBZ47AAAAOQAA&#10;ABAAAAAAAAAAAQAgAAAABAEAAGRycy9zaGFwZXhtbC54bWxQSwUGAAAAAAYABgBbAQAArgMAAAAA&#10;">
                  <v:fill on="t" focussize="0,0"/>
                  <v:stroke on="f"/>
                  <v:imagedata o:title=""/>
                  <o:lock v:ext="edit" aspectratio="f"/>
                  <v:textbox inset="0mm,0mm,0mm,0mm">
                    <w:txbxContent>
                      <w:p w14:paraId="7C408D98">
                        <w:pPr>
                          <w:spacing w:before="35"/>
                          <w:ind w:left="90" w:right="0" w:firstLine="0"/>
                          <w:jc w:val="left"/>
                          <w:rPr>
                            <w:b/>
                            <w:color w:val="000000"/>
                            <w:sz w:val="25"/>
                          </w:rPr>
                        </w:pPr>
                        <w:r>
                          <w:rPr>
                            <w:rFonts w:ascii="Trebuchet MS" w:hAnsi="Trebuchet MS"/>
                            <w:b/>
                            <w:color w:val="FFFFFF"/>
                            <w:w w:val="85"/>
                            <w:sz w:val="25"/>
                          </w:rPr>
                          <w:t>Ch03_TransCo</w:t>
                        </w:r>
                        <w:r>
                          <w:rPr>
                            <w:rFonts w:ascii="Trebuchet MS" w:hAnsi="Trebuchet MS"/>
                            <w:b/>
                            <w:color w:val="FFFFFF"/>
                            <w:spacing w:val="-5"/>
                            <w:w w:val="85"/>
                            <w:sz w:val="25"/>
                          </w:rPr>
                          <w:t xml:space="preserve"> </w:t>
                        </w:r>
                        <w:r>
                          <w:rPr>
                            <w:rFonts w:ascii="Trebuchet MS" w:hAnsi="Trebuchet MS"/>
                            <w:b/>
                            <w:color w:val="FFFFFF"/>
                            <w:w w:val="85"/>
                            <w:sz w:val="25"/>
                          </w:rPr>
                          <w:t>Veritaban</w:t>
                        </w:r>
                        <w:r>
                          <w:rPr>
                            <w:b/>
                            <w:color w:val="FFFFFF"/>
                            <w:w w:val="85"/>
                            <w:sz w:val="25"/>
                          </w:rPr>
                          <w:t>ı</w:t>
                        </w:r>
                        <w:r>
                          <w:rPr>
                            <w:b/>
                            <w:color w:val="FFFFFF"/>
                            <w:spacing w:val="-3"/>
                            <w:sz w:val="25"/>
                          </w:rPr>
                          <w:t xml:space="preserve"> </w:t>
                        </w:r>
                        <w:r>
                          <w:rPr>
                            <w:rFonts w:ascii="Trebuchet MS" w:hAnsi="Trebuchet MS"/>
                            <w:b/>
                            <w:color w:val="FFFFFF"/>
                            <w:spacing w:val="-2"/>
                            <w:w w:val="85"/>
                            <w:sz w:val="25"/>
                          </w:rPr>
                          <w:t>Tablolar</w:t>
                        </w:r>
                        <w:r>
                          <w:rPr>
                            <w:b/>
                            <w:color w:val="FFFFFF"/>
                            <w:spacing w:val="-2"/>
                            <w:w w:val="85"/>
                            <w:sz w:val="25"/>
                          </w:rPr>
                          <w:t>ı</w:t>
                        </w:r>
                      </w:p>
                    </w:txbxContent>
                  </v:textbox>
                </v:shape>
                <v:shape id="Textbox 9" o:spid="_x0000_s1026" o:spt="202" type="#_x0000_t202" style="position:absolute;left:0;top:0;height:215265;width:885825;" fillcolor="#007EB0" filled="t" stroked="f" coordsize="21600,21600" o:gfxdata="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n3d7vQAA&#10;ANo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14:paraId="5B4482B7">
                        <w:pPr>
                          <w:spacing w:before="17"/>
                          <w:ind w:left="88" w:right="0" w:firstLine="0"/>
                          <w:jc w:val="left"/>
                          <w:rPr>
                            <w:rFonts w:ascii="Trebuchet MS" w:hAnsi="Trebuchet MS"/>
                            <w:b/>
                            <w:color w:val="000000"/>
                            <w:sz w:val="27"/>
                          </w:rPr>
                        </w:pPr>
                        <w:r>
                          <w:rPr>
                            <w:b/>
                            <w:color w:val="FFFFFF"/>
                            <w:w w:val="80"/>
                            <w:sz w:val="27"/>
                          </w:rPr>
                          <w:t>Ş</w:t>
                        </w:r>
                        <w:r>
                          <w:rPr>
                            <w:rFonts w:ascii="Trebuchet MS" w:hAnsi="Trebuchet MS"/>
                            <w:b/>
                            <w:color w:val="FFFFFF"/>
                            <w:w w:val="80"/>
                            <w:sz w:val="27"/>
                          </w:rPr>
                          <w:t>ekil</w:t>
                        </w:r>
                        <w:r>
                          <w:rPr>
                            <w:rFonts w:ascii="Trebuchet MS" w:hAnsi="Trebuchet MS"/>
                            <w:b/>
                            <w:color w:val="FFFFFF"/>
                            <w:spacing w:val="-21"/>
                            <w:w w:val="80"/>
                            <w:sz w:val="27"/>
                          </w:rPr>
                          <w:t xml:space="preserve"> </w:t>
                        </w:r>
                        <w:r>
                          <w:rPr>
                            <w:rFonts w:ascii="Trebuchet MS" w:hAnsi="Trebuchet MS"/>
                            <w:b/>
                            <w:color w:val="FFFFFF"/>
                            <w:spacing w:val="-4"/>
                            <w:w w:val="90"/>
                            <w:sz w:val="27"/>
                          </w:rPr>
                          <w:t>P3.17</w:t>
                        </w:r>
                      </w:p>
                    </w:txbxContent>
                  </v:textbox>
                </v:shape>
                <w10:wrap type="none"/>
                <w10:anchorlock/>
              </v:group>
            </w:pict>
          </mc:Fallback>
        </mc:AlternateContent>
      </w:r>
    </w:p>
    <w:p w14:paraId="54046552">
      <w:pPr>
        <w:pStyle w:val="12"/>
        <w:spacing w:before="10"/>
        <w:rPr>
          <w:sz w:val="2"/>
        </w:rPr>
      </w:pPr>
    </w:p>
    <w:p w14:paraId="2C2107F3">
      <w:pPr>
        <w:pStyle w:val="12"/>
        <w:ind w:left="578"/>
        <w:rPr>
          <w:sz w:val="20"/>
        </w:rPr>
      </w:pPr>
      <w:r>
        <w:rPr>
          <w:sz w:val="20"/>
        </w:rPr>
        <mc:AlternateContent>
          <mc:Choice Requires="wpg">
            <w:drawing>
              <wp:inline distT="0" distB="0" distL="0" distR="0">
                <wp:extent cx="6661785" cy="4343400"/>
                <wp:effectExtent l="0" t="0" r="13335" b="0"/>
                <wp:docPr id="10" name="Group 10"/>
                <wp:cNvGraphicFramePr/>
                <a:graphic xmlns:a="http://schemas.openxmlformats.org/drawingml/2006/main">
                  <a:graphicData uri="http://schemas.microsoft.com/office/word/2010/wordprocessingGroup">
                    <wpg:wgp>
                      <wpg:cNvGrpSpPr/>
                      <wpg:grpSpPr>
                        <a:xfrm>
                          <a:off x="0" y="0"/>
                          <a:ext cx="6661784" cy="4343400"/>
                          <a:chOff x="0" y="0"/>
                          <a:chExt cx="6661784" cy="4343400"/>
                        </a:xfrm>
                      </wpg:grpSpPr>
                      <wps:wsp>
                        <wps:cNvPr id="11" name="Graphic 11"/>
                        <wps:cNvSpPr/>
                        <wps:spPr>
                          <a:xfrm>
                            <a:off x="0" y="0"/>
                            <a:ext cx="6661784" cy="4343400"/>
                          </a:xfrm>
                          <a:custGeom>
                            <a:avLst/>
                            <a:gdLst/>
                            <a:ahLst/>
                            <a:cxnLst/>
                            <a:rect l="l" t="t" r="r" b="b"/>
                            <a:pathLst>
                              <a:path w="6661784" h="4343400">
                                <a:moveTo>
                                  <a:pt x="6661404" y="0"/>
                                </a:moveTo>
                                <a:lnTo>
                                  <a:pt x="0" y="0"/>
                                </a:lnTo>
                                <a:lnTo>
                                  <a:pt x="0" y="4343400"/>
                                </a:lnTo>
                                <a:lnTo>
                                  <a:pt x="6661404" y="4343400"/>
                                </a:lnTo>
                                <a:lnTo>
                                  <a:pt x="6661404" y="0"/>
                                </a:lnTo>
                                <a:close/>
                              </a:path>
                            </a:pathLst>
                          </a:custGeom>
                          <a:solidFill>
                            <a:srgbClr val="231F20">
                              <a:alpha val="25097"/>
                            </a:srgbClr>
                          </a:solidFill>
                        </wps:spPr>
                        <wps:bodyPr wrap="square" lIns="0" tIns="0" rIns="0" bIns="0" rtlCol="0">
                          <a:noAutofit/>
                        </wps:bodyPr>
                      </wps:wsp>
                      <pic:pic xmlns:pic="http://schemas.openxmlformats.org/drawingml/2006/picture">
                        <pic:nvPicPr>
                          <pic:cNvPr id="12" name="Image 12"/>
                          <pic:cNvPicPr/>
                        </pic:nvPicPr>
                        <pic:blipFill>
                          <a:blip r:embed="rId37" cstate="print"/>
                          <a:stretch>
                            <a:fillRect/>
                          </a:stretch>
                        </pic:blipFill>
                        <pic:spPr>
                          <a:xfrm>
                            <a:off x="89890" y="87349"/>
                            <a:ext cx="6400800" cy="4087558"/>
                          </a:xfrm>
                          <a:prstGeom prst="rect">
                            <a:avLst/>
                          </a:prstGeom>
                        </pic:spPr>
                      </pic:pic>
                      <wps:wsp>
                        <wps:cNvPr id="13" name="Graphic 13"/>
                        <wps:cNvSpPr/>
                        <wps:spPr>
                          <a:xfrm>
                            <a:off x="923340" y="241084"/>
                            <a:ext cx="4733925" cy="3780154"/>
                          </a:xfrm>
                          <a:custGeom>
                            <a:avLst/>
                            <a:gdLst/>
                            <a:ahLst/>
                            <a:cxnLst/>
                            <a:rect l="l" t="t" r="r" b="b"/>
                            <a:pathLst>
                              <a:path w="4733925" h="3780154">
                                <a:moveTo>
                                  <a:pt x="4733899" y="0"/>
                                </a:moveTo>
                                <a:lnTo>
                                  <a:pt x="0" y="0"/>
                                </a:lnTo>
                                <a:lnTo>
                                  <a:pt x="0" y="3780090"/>
                                </a:lnTo>
                                <a:lnTo>
                                  <a:pt x="4733899" y="3780090"/>
                                </a:lnTo>
                                <a:lnTo>
                                  <a:pt x="4733899" y="0"/>
                                </a:lnTo>
                                <a:close/>
                              </a:path>
                            </a:pathLst>
                          </a:custGeom>
                          <a:solidFill>
                            <a:srgbClr val="FFFFFF"/>
                          </a:solidFill>
                        </wps:spPr>
                        <wps:bodyPr wrap="square" lIns="0" tIns="0" rIns="0" bIns="0" rtlCol="0">
                          <a:noAutofit/>
                        </wps:bodyPr>
                      </wps:wsp>
                      <pic:pic xmlns:pic="http://schemas.openxmlformats.org/drawingml/2006/picture">
                        <pic:nvPicPr>
                          <pic:cNvPr id="14" name="Image 14"/>
                          <pic:cNvPicPr/>
                        </pic:nvPicPr>
                        <pic:blipFill>
                          <a:blip r:embed="rId38" cstate="print"/>
                          <a:stretch>
                            <a:fillRect/>
                          </a:stretch>
                        </pic:blipFill>
                        <pic:spPr>
                          <a:xfrm>
                            <a:off x="923290" y="712470"/>
                            <a:ext cx="3096260" cy="1200785"/>
                          </a:xfrm>
                          <a:prstGeom prst="rect">
                            <a:avLst/>
                          </a:prstGeom>
                        </pic:spPr>
                      </pic:pic>
                      <pic:pic xmlns:pic="http://schemas.openxmlformats.org/drawingml/2006/picture">
                        <pic:nvPicPr>
                          <pic:cNvPr id="15" name="Image 15"/>
                          <pic:cNvPicPr/>
                        </pic:nvPicPr>
                        <pic:blipFill>
                          <a:blip r:embed="rId39" cstate="print"/>
                          <a:stretch>
                            <a:fillRect/>
                          </a:stretch>
                        </pic:blipFill>
                        <pic:spPr>
                          <a:xfrm>
                            <a:off x="923334" y="2381228"/>
                            <a:ext cx="4107221" cy="624846"/>
                          </a:xfrm>
                          <a:prstGeom prst="rect">
                            <a:avLst/>
                          </a:prstGeom>
                        </pic:spPr>
                      </pic:pic>
                      <pic:pic xmlns:pic="http://schemas.openxmlformats.org/drawingml/2006/picture">
                        <pic:nvPicPr>
                          <pic:cNvPr id="16" name="Image 16"/>
                          <pic:cNvPicPr/>
                        </pic:nvPicPr>
                        <pic:blipFill>
                          <a:blip r:embed="rId40" cstate="print"/>
                          <a:stretch>
                            <a:fillRect/>
                          </a:stretch>
                        </pic:blipFill>
                        <pic:spPr>
                          <a:xfrm>
                            <a:off x="923334" y="3518249"/>
                            <a:ext cx="1638316" cy="502925"/>
                          </a:xfrm>
                          <a:prstGeom prst="rect">
                            <a:avLst/>
                          </a:prstGeom>
                        </pic:spPr>
                      </pic:pic>
                      <wps:wsp>
                        <wps:cNvPr id="17" name="Textbox 17"/>
                        <wps:cNvSpPr txBox="1"/>
                        <wps:spPr>
                          <a:xfrm>
                            <a:off x="923385" y="216647"/>
                            <a:ext cx="1353185" cy="511175"/>
                          </a:xfrm>
                          <a:prstGeom prst="rect">
                            <a:avLst/>
                          </a:prstGeom>
                        </wps:spPr>
                        <wps:txbx>
                          <w:txbxContent>
                            <w:p w14:paraId="059AB9B0">
                              <w:pPr>
                                <w:spacing w:before="11" w:line="223" w:lineRule="auto"/>
                                <w:ind w:left="0" w:right="0" w:firstLine="0"/>
                                <w:jc w:val="left"/>
                                <w:rPr>
                                  <w:rFonts w:ascii="Arial Black" w:hAnsi="Arial Black"/>
                                  <w:sz w:val="15"/>
                                </w:rPr>
                              </w:pPr>
                              <w:r>
                                <w:rPr>
                                  <w:rFonts w:ascii="Arial Black" w:hAnsi="Arial Black"/>
                                  <w:color w:val="231F20"/>
                                  <w:sz w:val="15"/>
                                </w:rPr>
                                <w:t>Tablo</w:t>
                              </w:r>
                              <w:r>
                                <w:rPr>
                                  <w:rFonts w:ascii="Arial Black" w:hAnsi="Arial Black"/>
                                  <w:color w:val="231F20"/>
                                  <w:spacing w:val="-1"/>
                                  <w:sz w:val="15"/>
                                </w:rPr>
                                <w:t xml:space="preserve"> </w:t>
                              </w:r>
                              <w:r>
                                <w:rPr>
                                  <w:rFonts w:ascii="Arial Black" w:hAnsi="Arial Black"/>
                                  <w:color w:val="231F20"/>
                                  <w:sz w:val="15"/>
                                </w:rPr>
                                <w:t>ad</w:t>
                              </w:r>
                              <w:r>
                                <w:rPr>
                                  <w:color w:val="231F20"/>
                                  <w:sz w:val="15"/>
                                </w:rPr>
                                <w:t>ı</w:t>
                              </w:r>
                              <w:r>
                                <w:rPr>
                                  <w:rFonts w:ascii="Arial Black" w:hAnsi="Arial Black"/>
                                  <w:color w:val="231F20"/>
                                  <w:sz w:val="15"/>
                                </w:rPr>
                                <w:t>:</w:t>
                              </w:r>
                              <w:r>
                                <w:rPr>
                                  <w:rFonts w:ascii="Arial Black" w:hAnsi="Arial Black"/>
                                  <w:color w:val="231F20"/>
                                  <w:spacing w:val="-1"/>
                                  <w:sz w:val="15"/>
                                </w:rPr>
                                <w:t xml:space="preserve"> </w:t>
                              </w:r>
                              <w:r>
                                <w:rPr>
                                  <w:rFonts w:ascii="Arial Black" w:hAnsi="Arial Black"/>
                                  <w:color w:val="231F20"/>
                                  <w:sz w:val="15"/>
                                </w:rPr>
                                <w:t>TRUCK</w:t>
                              </w:r>
                              <w:r>
                                <w:rPr>
                                  <w:rFonts w:ascii="Arial Black" w:hAnsi="Arial Black"/>
                                  <w:color w:val="231F20"/>
                                  <w:spacing w:val="-2"/>
                                  <w:sz w:val="15"/>
                                </w:rPr>
                                <w:t xml:space="preserve"> </w:t>
                              </w:r>
                              <w:r>
                                <w:rPr>
                                  <w:rFonts w:ascii="Arial Black" w:hAnsi="Arial Black"/>
                                  <w:color w:val="231F20"/>
                                  <w:sz w:val="15"/>
                                </w:rPr>
                                <w:t>anahtar:</w:t>
                              </w:r>
                              <w:r>
                                <w:rPr>
                                  <w:rFonts w:ascii="Arial Black" w:hAnsi="Arial Black"/>
                                  <w:color w:val="231F20"/>
                                  <w:spacing w:val="-13"/>
                                  <w:sz w:val="15"/>
                                </w:rPr>
                                <w:t xml:space="preserve"> </w:t>
                              </w:r>
                              <w:r>
                                <w:rPr>
                                  <w:rFonts w:ascii="Arial Black" w:hAnsi="Arial Black"/>
                                  <w:color w:val="231F20"/>
                                  <w:sz w:val="15"/>
                                </w:rPr>
                                <w:t xml:space="preserve">TRUCK_NUM </w:t>
                              </w:r>
                              <w:r>
                                <w:rPr>
                                  <w:rFonts w:ascii="Arial Black" w:hAnsi="Arial Black"/>
                                  <w:color w:val="231F20"/>
                                  <w:w w:val="85"/>
                                  <w:sz w:val="15"/>
                                </w:rPr>
                                <w:t>Yabanc</w:t>
                              </w:r>
                              <w:r>
                                <w:rPr>
                                  <w:color w:val="231F20"/>
                                  <w:w w:val="85"/>
                                  <w:sz w:val="15"/>
                                </w:rPr>
                                <w:t>ı</w:t>
                              </w:r>
                              <w:r>
                                <w:rPr>
                                  <w:color w:val="231F20"/>
                                  <w:spacing w:val="-6"/>
                                  <w:w w:val="85"/>
                                  <w:sz w:val="15"/>
                                </w:rPr>
                                <w:t xml:space="preserve"> </w:t>
                              </w:r>
                              <w:r>
                                <w:rPr>
                                  <w:rFonts w:ascii="Arial Black" w:hAnsi="Arial Black"/>
                                  <w:color w:val="231F20"/>
                                  <w:w w:val="85"/>
                                  <w:sz w:val="15"/>
                                </w:rPr>
                                <w:t>anahtar:</w:t>
                              </w:r>
                              <w:r>
                                <w:rPr>
                                  <w:rFonts w:ascii="Arial Black" w:hAnsi="Arial Black"/>
                                  <w:color w:val="231F20"/>
                                  <w:spacing w:val="-5"/>
                                  <w:w w:val="85"/>
                                  <w:sz w:val="15"/>
                                </w:rPr>
                                <w:t xml:space="preserve"> </w:t>
                              </w:r>
                              <w:r>
                                <w:rPr>
                                  <w:rFonts w:ascii="Arial Black" w:hAnsi="Arial Black"/>
                                  <w:color w:val="231F20"/>
                                  <w:w w:val="85"/>
                                  <w:sz w:val="15"/>
                                </w:rPr>
                                <w:t xml:space="preserve">BASE_CODE, </w:t>
                              </w:r>
                              <w:r>
                                <w:rPr>
                                  <w:rFonts w:ascii="Arial Black" w:hAnsi="Arial Black"/>
                                  <w:color w:val="231F20"/>
                                  <w:spacing w:val="-2"/>
                                  <w:sz w:val="15"/>
                                </w:rPr>
                                <w:t>TYPE_CODE</w:t>
                              </w:r>
                            </w:p>
                          </w:txbxContent>
                        </wps:txbx>
                        <wps:bodyPr wrap="square" lIns="0" tIns="0" rIns="0" bIns="0" rtlCol="0">
                          <a:noAutofit/>
                        </wps:bodyPr>
                      </wps:wsp>
                      <wps:wsp>
                        <wps:cNvPr id="18" name="Textbox 18"/>
                        <wps:cNvSpPr txBox="1"/>
                        <wps:spPr>
                          <a:xfrm>
                            <a:off x="4111288" y="225461"/>
                            <a:ext cx="1361440" cy="134620"/>
                          </a:xfrm>
                          <a:prstGeom prst="rect">
                            <a:avLst/>
                          </a:prstGeom>
                        </wps:spPr>
                        <wps:txbx>
                          <w:txbxContent>
                            <w:p w14:paraId="365C1302">
                              <w:pPr>
                                <w:spacing w:before="0"/>
                                <w:ind w:left="0" w:right="0" w:firstLine="0"/>
                                <w:jc w:val="left"/>
                                <w:rPr>
                                  <w:rFonts w:ascii="Arial Black" w:hAnsi="Arial Black"/>
                                  <w:sz w:val="15"/>
                                </w:rPr>
                              </w:pPr>
                              <w:r>
                                <w:rPr>
                                  <w:rFonts w:ascii="Arial Black" w:hAnsi="Arial Black"/>
                                  <w:color w:val="231F20"/>
                                  <w:w w:val="90"/>
                                  <w:sz w:val="15"/>
                                </w:rPr>
                                <w:t>Veritaban</w:t>
                              </w:r>
                              <w:r>
                                <w:rPr>
                                  <w:color w:val="231F20"/>
                                  <w:w w:val="90"/>
                                  <w:sz w:val="15"/>
                                </w:rPr>
                                <w:t>ı</w:t>
                              </w:r>
                              <w:r>
                                <w:rPr>
                                  <w:color w:val="231F20"/>
                                  <w:spacing w:val="6"/>
                                  <w:sz w:val="15"/>
                                </w:rPr>
                                <w:t xml:space="preserve">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xml:space="preserve"> </w:t>
                              </w:r>
                              <w:r>
                                <w:rPr>
                                  <w:rFonts w:ascii="Arial Black" w:hAnsi="Arial Black"/>
                                  <w:color w:val="231F20"/>
                                  <w:spacing w:val="-4"/>
                                  <w:w w:val="90"/>
                                  <w:sz w:val="15"/>
                                </w:rPr>
                                <w:t>Ch03_TransCo</w:t>
                              </w:r>
                            </w:p>
                          </w:txbxContent>
                        </wps:txbx>
                        <wps:bodyPr wrap="square" lIns="0" tIns="0" rIns="0" bIns="0" rtlCol="0">
                          <a:noAutofit/>
                        </wps:bodyPr>
                      </wps:wsp>
                      <wps:wsp>
                        <wps:cNvPr id="19" name="Textbox 19"/>
                        <wps:cNvSpPr txBox="1"/>
                        <wps:spPr>
                          <a:xfrm>
                            <a:off x="923340" y="1965426"/>
                            <a:ext cx="1164590" cy="372745"/>
                          </a:xfrm>
                          <a:prstGeom prst="rect">
                            <a:avLst/>
                          </a:prstGeom>
                        </wps:spPr>
                        <wps:txbx>
                          <w:txbxContent>
                            <w:p w14:paraId="4A7FF99A">
                              <w:pPr>
                                <w:spacing w:before="18" w:line="213" w:lineRule="auto"/>
                                <w:ind w:left="0" w:right="0" w:firstLine="0"/>
                                <w:jc w:val="left"/>
                                <w:rPr>
                                  <w:rFonts w:ascii="Arial Black" w:hAnsi="Arial Black"/>
                                  <w:sz w:val="15"/>
                                </w:rPr>
                              </w:pPr>
                              <w:r>
                                <w:rPr>
                                  <w:rFonts w:ascii="Arial Black" w:hAnsi="Arial Black"/>
                                  <w:color w:val="231F20"/>
                                  <w:spacing w:val="-6"/>
                                  <w:sz w:val="15"/>
                                </w:rPr>
                                <w:t>Tablo</w:t>
                              </w:r>
                              <w:r>
                                <w:rPr>
                                  <w:rFonts w:ascii="Arial Black" w:hAnsi="Arial Black"/>
                                  <w:color w:val="231F20"/>
                                  <w:spacing w:val="-7"/>
                                  <w:sz w:val="15"/>
                                </w:rPr>
                                <w:t xml:space="preserve"> </w:t>
                              </w:r>
                              <w:r>
                                <w:rPr>
                                  <w:rFonts w:ascii="Arial Black" w:hAnsi="Arial Black"/>
                                  <w:color w:val="231F20"/>
                                  <w:spacing w:val="-6"/>
                                  <w:sz w:val="15"/>
                                </w:rPr>
                                <w:t>ad</w:t>
                              </w:r>
                              <w:r>
                                <w:rPr>
                                  <w:color w:val="231F20"/>
                                  <w:spacing w:val="-6"/>
                                  <w:sz w:val="15"/>
                                </w:rPr>
                                <w:t>ı</w:t>
                              </w:r>
                              <w:r>
                                <w:rPr>
                                  <w:rFonts w:ascii="Arial Black" w:hAnsi="Arial Black"/>
                                  <w:color w:val="231F20"/>
                                  <w:spacing w:val="-6"/>
                                  <w:sz w:val="15"/>
                                </w:rPr>
                                <w:t>:</w:t>
                              </w:r>
                              <w:r>
                                <w:rPr>
                                  <w:rFonts w:ascii="Arial Black" w:hAnsi="Arial Black"/>
                                  <w:color w:val="231F20"/>
                                  <w:spacing w:val="-7"/>
                                  <w:sz w:val="15"/>
                                </w:rPr>
                                <w:t xml:space="preserve"> </w:t>
                              </w:r>
                              <w:r>
                                <w:rPr>
                                  <w:rFonts w:ascii="Arial Black" w:hAnsi="Arial Black"/>
                                  <w:color w:val="231F20"/>
                                  <w:spacing w:val="-6"/>
                                  <w:sz w:val="15"/>
                                </w:rPr>
                                <w:t>BASE</w:t>
                              </w:r>
                              <w:r>
                                <w:rPr>
                                  <w:rFonts w:ascii="Arial Black" w:hAnsi="Arial Black"/>
                                  <w:color w:val="231F20"/>
                                  <w:spacing w:val="-7"/>
                                  <w:sz w:val="15"/>
                                </w:rPr>
                                <w:t xml:space="preserve"> </w:t>
                              </w:r>
                              <w:r>
                                <w:rPr>
                                  <w:rFonts w:ascii="Arial Black" w:hAnsi="Arial Black"/>
                                  <w:color w:val="231F20"/>
                                  <w:spacing w:val="-6"/>
                                  <w:sz w:val="15"/>
                                </w:rPr>
                                <w:t xml:space="preserve">Birincil </w:t>
                              </w:r>
                              <w:r>
                                <w:rPr>
                                  <w:rFonts w:ascii="Arial Black" w:hAnsi="Arial Black"/>
                                  <w:color w:val="231F20"/>
                                  <w:sz w:val="15"/>
                                </w:rPr>
                                <w:t>anahtar:</w:t>
                              </w:r>
                              <w:r>
                                <w:rPr>
                                  <w:rFonts w:ascii="Arial Black" w:hAnsi="Arial Black"/>
                                  <w:color w:val="231F20"/>
                                  <w:spacing w:val="-5"/>
                                  <w:sz w:val="15"/>
                                </w:rPr>
                                <w:t xml:space="preserve"> </w:t>
                              </w:r>
                              <w:r>
                                <w:rPr>
                                  <w:rFonts w:ascii="Arial Black" w:hAnsi="Arial Black"/>
                                  <w:color w:val="231F20"/>
                                  <w:sz w:val="15"/>
                                </w:rPr>
                                <w:t>BASE_CODE Yabanc</w:t>
                              </w:r>
                              <w:r>
                                <w:rPr>
                                  <w:color w:val="231F20"/>
                                  <w:sz w:val="15"/>
                                </w:rPr>
                                <w:t xml:space="preserve">ı </w:t>
                              </w:r>
                              <w:r>
                                <w:rPr>
                                  <w:rFonts w:ascii="Arial Black" w:hAnsi="Arial Black"/>
                                  <w:color w:val="231F20"/>
                                  <w:sz w:val="15"/>
                                </w:rPr>
                                <w:t>anahtar: yok</w:t>
                              </w:r>
                            </w:p>
                          </w:txbxContent>
                        </wps:txbx>
                        <wps:bodyPr wrap="square" lIns="0" tIns="0" rIns="0" bIns="0" rtlCol="0">
                          <a:noAutofit/>
                        </wps:bodyPr>
                      </wps:wsp>
                      <wps:wsp>
                        <wps:cNvPr id="20" name="Textbox 20"/>
                        <wps:cNvSpPr txBox="1"/>
                        <wps:spPr>
                          <a:xfrm>
                            <a:off x="923340" y="3101766"/>
                            <a:ext cx="1137285" cy="372745"/>
                          </a:xfrm>
                          <a:prstGeom prst="rect">
                            <a:avLst/>
                          </a:prstGeom>
                        </wps:spPr>
                        <wps:txbx>
                          <w:txbxContent>
                            <w:p w14:paraId="4EA676F4">
                              <w:pPr>
                                <w:spacing w:before="18" w:line="213" w:lineRule="auto"/>
                                <w:ind w:left="0" w:right="0" w:firstLine="0"/>
                                <w:jc w:val="left"/>
                                <w:rPr>
                                  <w:rFonts w:ascii="Arial Black" w:hAnsi="Arial Black"/>
                                  <w:sz w:val="15"/>
                                </w:rPr>
                              </w:pPr>
                              <w:r>
                                <w:rPr>
                                  <w:rFonts w:ascii="Arial Black" w:hAnsi="Arial Black"/>
                                  <w:color w:val="231F20"/>
                                  <w:w w:val="90"/>
                                  <w:sz w:val="15"/>
                                </w:rPr>
                                <w:t>Tablo ad</w:t>
                              </w:r>
                              <w:r>
                                <w:rPr>
                                  <w:color w:val="231F20"/>
                                  <w:w w:val="90"/>
                                  <w:sz w:val="15"/>
                                </w:rPr>
                                <w:t>ı</w:t>
                              </w:r>
                              <w:r>
                                <w:rPr>
                                  <w:rFonts w:ascii="Arial Black" w:hAnsi="Arial Black"/>
                                  <w:color w:val="231F20"/>
                                  <w:w w:val="90"/>
                                  <w:sz w:val="15"/>
                                </w:rPr>
                                <w:t xml:space="preserve">: TYPE Birincil </w:t>
                              </w:r>
                              <w:r>
                                <w:rPr>
                                  <w:rFonts w:ascii="Arial Black" w:hAnsi="Arial Black"/>
                                  <w:color w:val="231F20"/>
                                  <w:sz w:val="15"/>
                                </w:rPr>
                                <w:t>anahtar:</w:t>
                              </w:r>
                              <w:r>
                                <w:rPr>
                                  <w:rFonts w:ascii="Arial Black" w:hAnsi="Arial Black"/>
                                  <w:color w:val="231F20"/>
                                  <w:spacing w:val="-5"/>
                                  <w:sz w:val="15"/>
                                </w:rPr>
                                <w:t xml:space="preserve"> </w:t>
                              </w:r>
                              <w:r>
                                <w:rPr>
                                  <w:rFonts w:ascii="Arial Black" w:hAnsi="Arial Black"/>
                                  <w:color w:val="231F20"/>
                                  <w:sz w:val="15"/>
                                </w:rPr>
                                <w:t>TYPE_CODE Yabanc</w:t>
                              </w:r>
                              <w:r>
                                <w:rPr>
                                  <w:color w:val="231F20"/>
                                  <w:sz w:val="15"/>
                                </w:rPr>
                                <w:t xml:space="preserve">ı </w:t>
                              </w:r>
                              <w:r>
                                <w:rPr>
                                  <w:rFonts w:ascii="Arial Black" w:hAnsi="Arial Black"/>
                                  <w:color w:val="231F20"/>
                                  <w:sz w:val="15"/>
                                </w:rPr>
                                <w:t>anahtar: yok</w:t>
                              </w:r>
                            </w:p>
                          </w:txbxContent>
                        </wps:txbx>
                        <wps:bodyPr wrap="square" lIns="0" tIns="0" rIns="0" bIns="0" rtlCol="0">
                          <a:noAutofit/>
                        </wps:bodyPr>
                      </wps:wsp>
                    </wpg:wgp>
                  </a:graphicData>
                </a:graphic>
              </wp:inline>
            </w:drawing>
          </mc:Choice>
          <mc:Fallback>
            <w:pict>
              <v:group id="_x0000_s1026" o:spid="_x0000_s1026" o:spt="203" style="height:342pt;width:524.55pt;" coordsize="6661784,4343400" o:gfxdata="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">
                <o:lock v:ext="edit" aspectratio="f"/>
                <v:shape id="Graphic 11" o:spid="_x0000_s1026" o:spt="100" style="position:absolute;left:0;top:0;height:4343400;width:6661784;" fillcolor="#231F20" filled="t" stroked="f" coordsize="6661784,4343400" o:gfxdata="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t38u8AAAA&#10;2wAAAA8AAAAAAAAAAQAgAAAAIgAAAGRycy9kb3ducmV2LnhtbFBLAQIUABQAAAAIAIdO4kAzLwWe&#10;OwAAADkAAAAQAAAAAAAAAAEAIAAAAAsBAABkcnMvc2hhcGV4bWwueG1sUEsFBgAAAAAGAAYAWwEA&#10;ALUDAAAAAA==&#10;" path="m6661404,0l0,0,0,4343400,6661404,4343400,6661404,0xe">
                  <v:fill on="t" opacity="16447f" focussize="0,0"/>
                  <v:stroke on="f"/>
                  <v:imagedata o:title=""/>
                  <o:lock v:ext="edit" aspectratio="f"/>
                  <v:textbox inset="0mm,0mm,0mm,0mm"/>
                </v:shape>
                <v:shape id="Image 12" o:spid="_x0000_s1026" o:spt="75" type="#_x0000_t75" style="position:absolute;left:89890;top:87349;height:4087558;width:6400800;" filled="f" o:preferrelative="t" stroked="f" coordsize="21600,21600" o:gfxdata="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PBIAugAAANsA&#10;AAAPAAAAAAAAAAEAIAAAACIAAABkcnMvZG93bnJldi54bWxQSwECFAAUAAAACACHTuJAMy8FnjsA&#10;AAA5AAAAEAAAAAAAAAABACAAAAAJAQAAZHJzL3NoYXBleG1sLnhtbFBLBQYAAAAABgAGAFsBAACz&#10;AwAAAAA=&#10;">
                  <v:fill on="f" focussize="0,0"/>
                  <v:stroke on="f"/>
                  <v:imagedata r:id="rId37" o:title=""/>
                  <o:lock v:ext="edit" aspectratio="f"/>
                </v:shape>
                <v:shape id="Graphic 13" o:spid="_x0000_s1026" o:spt="100" style="position:absolute;left:923340;top:241084;height:3780154;width:4733925;" fillcolor="#FFFFFF" filled="t" stroked="f" coordsize="4733925,3780154" o:gfxdata="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RQKB7sAAADb&#10;AAAADwAAAAAAAAABACAAAAAiAAAAZHJzL2Rvd25yZXYueG1sUEsBAhQAFAAAAAgAh07iQDMvBZ47&#10;AAAAOQAAABAAAAAAAAAAAQAgAAAACgEAAGRycy9zaGFwZXhtbC54bWxQSwUGAAAAAAYABgBbAQAA&#10;tAMAAAAA&#10;" path="m4733899,0l0,0,0,3780090,4733899,3780090,4733899,0xe">
                  <v:fill on="t" focussize="0,0"/>
                  <v:stroke on="f"/>
                  <v:imagedata o:title=""/>
                  <o:lock v:ext="edit" aspectratio="f"/>
                  <v:textbox inset="0mm,0mm,0mm,0mm"/>
                </v:shape>
                <v:shape id="Image 14" o:spid="_x0000_s1026" o:spt="75" type="#_x0000_t75" style="position:absolute;left:923290;top:712470;height:1200785;width:3096260;" filled="f" o:preferrelative="t" stroked="f" coordsize="21600,21600" o:gfxdata="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tX/674A&#10;AADbAAAADwAAAAAAAAABACAAAAAiAAAAZHJzL2Rvd25yZXYueG1sUEsBAhQAFAAAAAgAh07iQDMv&#10;BZ47AAAAOQAAABAAAAAAAAAAAQAgAAAADQEAAGRycy9zaGFwZXhtbC54bWxQSwUGAAAAAAYABgBb&#10;AQAAtwMAAAAA&#10;">
                  <v:fill on="f" focussize="0,0"/>
                  <v:stroke on="f"/>
                  <v:imagedata r:id="rId38" o:title=""/>
                  <o:lock v:ext="edit" aspectratio="f"/>
                </v:shape>
                <v:shape id="Image 15" o:spid="_x0000_s1026" o:spt="75" type="#_x0000_t75" style="position:absolute;left:923334;top:2381228;height:624846;width:4107221;" filled="f" o:preferrelative="t" stroked="f" coordsize="21600,21600" o:gfxdata="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ZyQvbsAAADb&#10;AAAADwAAAAAAAAABACAAAAAiAAAAZHJzL2Rvd25yZXYueG1sUEsBAhQAFAAAAAgAh07iQDMvBZ47&#10;AAAAOQAAABAAAAAAAAAAAQAgAAAACgEAAGRycy9zaGFwZXhtbC54bWxQSwUGAAAAAAYABgBbAQAA&#10;tAMAAAAA&#10;">
                  <v:fill on="f" focussize="0,0"/>
                  <v:stroke on="f"/>
                  <v:imagedata r:id="rId39" o:title=""/>
                  <o:lock v:ext="edit" aspectratio="f"/>
                </v:shape>
                <v:shape id="Image 16" o:spid="_x0000_s1026" o:spt="75" type="#_x0000_t75" style="position:absolute;left:923334;top:3518249;height:502925;width:1638316;" filled="f" o:preferrelative="t" stroked="f" coordsize="21600,21600" o:gfxdata="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FSNq8AAAA&#10;2wAAAA8AAAAAAAAAAQAgAAAAIgAAAGRycy9kb3ducmV2LnhtbFBLAQIUABQAAAAIAIdO4kAzLwWe&#10;OwAAADkAAAAQAAAAAAAAAAEAIAAAAAsBAABkcnMvc2hhcGV4bWwueG1sUEsFBgAAAAAGAAYAWwEA&#10;ALUDAAAAAA==&#10;">
                  <v:fill on="f" focussize="0,0"/>
                  <v:stroke on="f"/>
                  <v:imagedata r:id="rId40" o:title=""/>
                  <o:lock v:ext="edit" aspectratio="f"/>
                </v:shape>
                <v:shape id="Textbox 17" o:spid="_x0000_s1026" o:spt="202" type="#_x0000_t202" style="position:absolute;left:923385;top:216647;height:511175;width:1353185;" filled="f" stroked="f" coordsize="21600,21600" o:gfxdata="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jacy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59AB9B0">
                        <w:pPr>
                          <w:spacing w:before="11" w:line="223" w:lineRule="auto"/>
                          <w:ind w:left="0" w:right="0" w:firstLine="0"/>
                          <w:jc w:val="left"/>
                          <w:rPr>
                            <w:rFonts w:ascii="Arial Black" w:hAnsi="Arial Black"/>
                            <w:sz w:val="15"/>
                          </w:rPr>
                        </w:pPr>
                        <w:r>
                          <w:rPr>
                            <w:rFonts w:ascii="Arial Black" w:hAnsi="Arial Black"/>
                            <w:color w:val="231F20"/>
                            <w:sz w:val="15"/>
                          </w:rPr>
                          <w:t>Tablo</w:t>
                        </w:r>
                        <w:r>
                          <w:rPr>
                            <w:rFonts w:ascii="Arial Black" w:hAnsi="Arial Black"/>
                            <w:color w:val="231F20"/>
                            <w:spacing w:val="-1"/>
                            <w:sz w:val="15"/>
                          </w:rPr>
                          <w:t xml:space="preserve"> </w:t>
                        </w:r>
                        <w:r>
                          <w:rPr>
                            <w:rFonts w:ascii="Arial Black" w:hAnsi="Arial Black"/>
                            <w:color w:val="231F20"/>
                            <w:sz w:val="15"/>
                          </w:rPr>
                          <w:t>ad</w:t>
                        </w:r>
                        <w:r>
                          <w:rPr>
                            <w:color w:val="231F20"/>
                            <w:sz w:val="15"/>
                          </w:rPr>
                          <w:t>ı</w:t>
                        </w:r>
                        <w:r>
                          <w:rPr>
                            <w:rFonts w:ascii="Arial Black" w:hAnsi="Arial Black"/>
                            <w:color w:val="231F20"/>
                            <w:sz w:val="15"/>
                          </w:rPr>
                          <w:t>:</w:t>
                        </w:r>
                        <w:r>
                          <w:rPr>
                            <w:rFonts w:ascii="Arial Black" w:hAnsi="Arial Black"/>
                            <w:color w:val="231F20"/>
                            <w:spacing w:val="-1"/>
                            <w:sz w:val="15"/>
                          </w:rPr>
                          <w:t xml:space="preserve"> </w:t>
                        </w:r>
                        <w:r>
                          <w:rPr>
                            <w:rFonts w:ascii="Arial Black" w:hAnsi="Arial Black"/>
                            <w:color w:val="231F20"/>
                            <w:sz w:val="15"/>
                          </w:rPr>
                          <w:t>TRUCK</w:t>
                        </w:r>
                        <w:r>
                          <w:rPr>
                            <w:rFonts w:ascii="Arial Black" w:hAnsi="Arial Black"/>
                            <w:color w:val="231F20"/>
                            <w:spacing w:val="-2"/>
                            <w:sz w:val="15"/>
                          </w:rPr>
                          <w:t xml:space="preserve"> </w:t>
                        </w:r>
                        <w:r>
                          <w:rPr>
                            <w:rFonts w:ascii="Arial Black" w:hAnsi="Arial Black"/>
                            <w:color w:val="231F20"/>
                            <w:sz w:val="15"/>
                          </w:rPr>
                          <w:t>anahtar:</w:t>
                        </w:r>
                        <w:r>
                          <w:rPr>
                            <w:rFonts w:ascii="Arial Black" w:hAnsi="Arial Black"/>
                            <w:color w:val="231F20"/>
                            <w:spacing w:val="-13"/>
                            <w:sz w:val="15"/>
                          </w:rPr>
                          <w:t xml:space="preserve"> </w:t>
                        </w:r>
                        <w:r>
                          <w:rPr>
                            <w:rFonts w:ascii="Arial Black" w:hAnsi="Arial Black"/>
                            <w:color w:val="231F20"/>
                            <w:sz w:val="15"/>
                          </w:rPr>
                          <w:t xml:space="preserve">TRUCK_NUM </w:t>
                        </w:r>
                        <w:r>
                          <w:rPr>
                            <w:rFonts w:ascii="Arial Black" w:hAnsi="Arial Black"/>
                            <w:color w:val="231F20"/>
                            <w:w w:val="85"/>
                            <w:sz w:val="15"/>
                          </w:rPr>
                          <w:t>Yabanc</w:t>
                        </w:r>
                        <w:r>
                          <w:rPr>
                            <w:color w:val="231F20"/>
                            <w:w w:val="85"/>
                            <w:sz w:val="15"/>
                          </w:rPr>
                          <w:t>ı</w:t>
                        </w:r>
                        <w:r>
                          <w:rPr>
                            <w:color w:val="231F20"/>
                            <w:spacing w:val="-6"/>
                            <w:w w:val="85"/>
                            <w:sz w:val="15"/>
                          </w:rPr>
                          <w:t xml:space="preserve"> </w:t>
                        </w:r>
                        <w:r>
                          <w:rPr>
                            <w:rFonts w:ascii="Arial Black" w:hAnsi="Arial Black"/>
                            <w:color w:val="231F20"/>
                            <w:w w:val="85"/>
                            <w:sz w:val="15"/>
                          </w:rPr>
                          <w:t>anahtar:</w:t>
                        </w:r>
                        <w:r>
                          <w:rPr>
                            <w:rFonts w:ascii="Arial Black" w:hAnsi="Arial Black"/>
                            <w:color w:val="231F20"/>
                            <w:spacing w:val="-5"/>
                            <w:w w:val="85"/>
                            <w:sz w:val="15"/>
                          </w:rPr>
                          <w:t xml:space="preserve"> </w:t>
                        </w:r>
                        <w:r>
                          <w:rPr>
                            <w:rFonts w:ascii="Arial Black" w:hAnsi="Arial Black"/>
                            <w:color w:val="231F20"/>
                            <w:w w:val="85"/>
                            <w:sz w:val="15"/>
                          </w:rPr>
                          <w:t xml:space="preserve">BASE_CODE, </w:t>
                        </w:r>
                        <w:r>
                          <w:rPr>
                            <w:rFonts w:ascii="Arial Black" w:hAnsi="Arial Black"/>
                            <w:color w:val="231F20"/>
                            <w:spacing w:val="-2"/>
                            <w:sz w:val="15"/>
                          </w:rPr>
                          <w:t>TYPE_CODE</w:t>
                        </w:r>
                      </w:p>
                    </w:txbxContent>
                  </v:textbox>
                </v:shape>
                <v:shape id="Textbox 18" o:spid="_x0000_s1026" o:spt="202" type="#_x0000_t202" style="position:absolute;left:4111288;top:225461;height:134620;width:1361440;" filled="f" stroked="f" coordsize="21600,21600" o:gfxdata="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Hz9v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65C1302">
                        <w:pPr>
                          <w:spacing w:before="0"/>
                          <w:ind w:left="0" w:right="0" w:firstLine="0"/>
                          <w:jc w:val="left"/>
                          <w:rPr>
                            <w:rFonts w:ascii="Arial Black" w:hAnsi="Arial Black"/>
                            <w:sz w:val="15"/>
                          </w:rPr>
                        </w:pPr>
                        <w:r>
                          <w:rPr>
                            <w:rFonts w:ascii="Arial Black" w:hAnsi="Arial Black"/>
                            <w:color w:val="231F20"/>
                            <w:w w:val="90"/>
                            <w:sz w:val="15"/>
                          </w:rPr>
                          <w:t>Veritaban</w:t>
                        </w:r>
                        <w:r>
                          <w:rPr>
                            <w:color w:val="231F20"/>
                            <w:w w:val="90"/>
                            <w:sz w:val="15"/>
                          </w:rPr>
                          <w:t>ı</w:t>
                        </w:r>
                        <w:r>
                          <w:rPr>
                            <w:color w:val="231F20"/>
                            <w:spacing w:val="6"/>
                            <w:sz w:val="15"/>
                          </w:rPr>
                          <w:t xml:space="preserve">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xml:space="preserve"> </w:t>
                        </w:r>
                        <w:r>
                          <w:rPr>
                            <w:rFonts w:ascii="Arial Black" w:hAnsi="Arial Black"/>
                            <w:color w:val="231F20"/>
                            <w:spacing w:val="-4"/>
                            <w:w w:val="90"/>
                            <w:sz w:val="15"/>
                          </w:rPr>
                          <w:t>Ch03_TransCo</w:t>
                        </w:r>
                      </w:p>
                    </w:txbxContent>
                  </v:textbox>
                </v:shape>
                <v:shape id="Textbox 19" o:spid="_x0000_s1026" o:spt="202" type="#_x0000_t202" style="position:absolute;left:923340;top:1965426;height:372745;width:1164590;" filled="f" stroked="f" coordsize="21600,21600" o:gfxdata="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wWCW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A7FF99A">
                        <w:pPr>
                          <w:spacing w:before="18" w:line="213" w:lineRule="auto"/>
                          <w:ind w:left="0" w:right="0" w:firstLine="0"/>
                          <w:jc w:val="left"/>
                          <w:rPr>
                            <w:rFonts w:ascii="Arial Black" w:hAnsi="Arial Black"/>
                            <w:sz w:val="15"/>
                          </w:rPr>
                        </w:pPr>
                        <w:r>
                          <w:rPr>
                            <w:rFonts w:ascii="Arial Black" w:hAnsi="Arial Black"/>
                            <w:color w:val="231F20"/>
                            <w:spacing w:val="-6"/>
                            <w:sz w:val="15"/>
                          </w:rPr>
                          <w:t>Tablo</w:t>
                        </w:r>
                        <w:r>
                          <w:rPr>
                            <w:rFonts w:ascii="Arial Black" w:hAnsi="Arial Black"/>
                            <w:color w:val="231F20"/>
                            <w:spacing w:val="-7"/>
                            <w:sz w:val="15"/>
                          </w:rPr>
                          <w:t xml:space="preserve"> </w:t>
                        </w:r>
                        <w:r>
                          <w:rPr>
                            <w:rFonts w:ascii="Arial Black" w:hAnsi="Arial Black"/>
                            <w:color w:val="231F20"/>
                            <w:spacing w:val="-6"/>
                            <w:sz w:val="15"/>
                          </w:rPr>
                          <w:t>ad</w:t>
                        </w:r>
                        <w:r>
                          <w:rPr>
                            <w:color w:val="231F20"/>
                            <w:spacing w:val="-6"/>
                            <w:sz w:val="15"/>
                          </w:rPr>
                          <w:t>ı</w:t>
                        </w:r>
                        <w:r>
                          <w:rPr>
                            <w:rFonts w:ascii="Arial Black" w:hAnsi="Arial Black"/>
                            <w:color w:val="231F20"/>
                            <w:spacing w:val="-6"/>
                            <w:sz w:val="15"/>
                          </w:rPr>
                          <w:t>:</w:t>
                        </w:r>
                        <w:r>
                          <w:rPr>
                            <w:rFonts w:ascii="Arial Black" w:hAnsi="Arial Black"/>
                            <w:color w:val="231F20"/>
                            <w:spacing w:val="-7"/>
                            <w:sz w:val="15"/>
                          </w:rPr>
                          <w:t xml:space="preserve"> </w:t>
                        </w:r>
                        <w:r>
                          <w:rPr>
                            <w:rFonts w:ascii="Arial Black" w:hAnsi="Arial Black"/>
                            <w:color w:val="231F20"/>
                            <w:spacing w:val="-6"/>
                            <w:sz w:val="15"/>
                          </w:rPr>
                          <w:t>BASE</w:t>
                        </w:r>
                        <w:r>
                          <w:rPr>
                            <w:rFonts w:ascii="Arial Black" w:hAnsi="Arial Black"/>
                            <w:color w:val="231F20"/>
                            <w:spacing w:val="-7"/>
                            <w:sz w:val="15"/>
                          </w:rPr>
                          <w:t xml:space="preserve"> </w:t>
                        </w:r>
                        <w:r>
                          <w:rPr>
                            <w:rFonts w:ascii="Arial Black" w:hAnsi="Arial Black"/>
                            <w:color w:val="231F20"/>
                            <w:spacing w:val="-6"/>
                            <w:sz w:val="15"/>
                          </w:rPr>
                          <w:t xml:space="preserve">Birincil </w:t>
                        </w:r>
                        <w:r>
                          <w:rPr>
                            <w:rFonts w:ascii="Arial Black" w:hAnsi="Arial Black"/>
                            <w:color w:val="231F20"/>
                            <w:sz w:val="15"/>
                          </w:rPr>
                          <w:t>anahtar:</w:t>
                        </w:r>
                        <w:r>
                          <w:rPr>
                            <w:rFonts w:ascii="Arial Black" w:hAnsi="Arial Black"/>
                            <w:color w:val="231F20"/>
                            <w:spacing w:val="-5"/>
                            <w:sz w:val="15"/>
                          </w:rPr>
                          <w:t xml:space="preserve"> </w:t>
                        </w:r>
                        <w:r>
                          <w:rPr>
                            <w:rFonts w:ascii="Arial Black" w:hAnsi="Arial Black"/>
                            <w:color w:val="231F20"/>
                            <w:sz w:val="15"/>
                          </w:rPr>
                          <w:t>BASE_CODE Yabanc</w:t>
                        </w:r>
                        <w:r>
                          <w:rPr>
                            <w:color w:val="231F20"/>
                            <w:sz w:val="15"/>
                          </w:rPr>
                          <w:t xml:space="preserve">ı </w:t>
                        </w:r>
                        <w:r>
                          <w:rPr>
                            <w:rFonts w:ascii="Arial Black" w:hAnsi="Arial Black"/>
                            <w:color w:val="231F20"/>
                            <w:sz w:val="15"/>
                          </w:rPr>
                          <w:t>anahtar: yok</w:t>
                        </w:r>
                      </w:p>
                    </w:txbxContent>
                  </v:textbox>
                </v:shape>
                <v:shape id="Textbox 20" o:spid="_x0000_s1026" o:spt="202" type="#_x0000_t202" style="position:absolute;left:923340;top:3101766;height:372745;width:1137285;" filled="f" stroked="f" coordsize="21600,21600" o:gfxdata="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RmOwW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4EA676F4">
                        <w:pPr>
                          <w:spacing w:before="18" w:line="213" w:lineRule="auto"/>
                          <w:ind w:left="0" w:right="0" w:firstLine="0"/>
                          <w:jc w:val="left"/>
                          <w:rPr>
                            <w:rFonts w:ascii="Arial Black" w:hAnsi="Arial Black"/>
                            <w:sz w:val="15"/>
                          </w:rPr>
                        </w:pPr>
                        <w:r>
                          <w:rPr>
                            <w:rFonts w:ascii="Arial Black" w:hAnsi="Arial Black"/>
                            <w:color w:val="231F20"/>
                            <w:w w:val="90"/>
                            <w:sz w:val="15"/>
                          </w:rPr>
                          <w:t>Tablo ad</w:t>
                        </w:r>
                        <w:r>
                          <w:rPr>
                            <w:color w:val="231F20"/>
                            <w:w w:val="90"/>
                            <w:sz w:val="15"/>
                          </w:rPr>
                          <w:t>ı</w:t>
                        </w:r>
                        <w:r>
                          <w:rPr>
                            <w:rFonts w:ascii="Arial Black" w:hAnsi="Arial Black"/>
                            <w:color w:val="231F20"/>
                            <w:w w:val="90"/>
                            <w:sz w:val="15"/>
                          </w:rPr>
                          <w:t xml:space="preserve">: TYPE Birincil </w:t>
                        </w:r>
                        <w:r>
                          <w:rPr>
                            <w:rFonts w:ascii="Arial Black" w:hAnsi="Arial Black"/>
                            <w:color w:val="231F20"/>
                            <w:sz w:val="15"/>
                          </w:rPr>
                          <w:t>anahtar:</w:t>
                        </w:r>
                        <w:r>
                          <w:rPr>
                            <w:rFonts w:ascii="Arial Black" w:hAnsi="Arial Black"/>
                            <w:color w:val="231F20"/>
                            <w:spacing w:val="-5"/>
                            <w:sz w:val="15"/>
                          </w:rPr>
                          <w:t xml:space="preserve"> </w:t>
                        </w:r>
                        <w:r>
                          <w:rPr>
                            <w:rFonts w:ascii="Arial Black" w:hAnsi="Arial Black"/>
                            <w:color w:val="231F20"/>
                            <w:sz w:val="15"/>
                          </w:rPr>
                          <w:t>TYPE_CODE Yabanc</w:t>
                        </w:r>
                        <w:r>
                          <w:rPr>
                            <w:color w:val="231F20"/>
                            <w:sz w:val="15"/>
                          </w:rPr>
                          <w:t xml:space="preserve">ı </w:t>
                        </w:r>
                        <w:r>
                          <w:rPr>
                            <w:rFonts w:ascii="Arial Black" w:hAnsi="Arial Black"/>
                            <w:color w:val="231F20"/>
                            <w:sz w:val="15"/>
                          </w:rPr>
                          <w:t>anahtar: yok</w:t>
                        </w:r>
                      </w:p>
                    </w:txbxContent>
                  </v:textbox>
                </v:shape>
                <w10:wrap type="none"/>
                <w10:anchorlock/>
              </v:group>
            </w:pict>
          </mc:Fallback>
        </mc:AlternateContent>
      </w:r>
    </w:p>
    <w:p w14:paraId="5F50F34B">
      <w:pPr>
        <w:pStyle w:val="12"/>
      </w:pPr>
    </w:p>
    <w:p w14:paraId="0B5C1606">
      <w:pPr>
        <w:pStyle w:val="12"/>
      </w:pPr>
    </w:p>
    <w:p w14:paraId="0FBB6A08">
      <w:pPr>
        <w:pStyle w:val="12"/>
      </w:pPr>
    </w:p>
    <w:p w14:paraId="5CC37CAC">
      <w:pPr>
        <w:pStyle w:val="12"/>
      </w:pPr>
    </w:p>
    <w:p w14:paraId="3AEB58B7">
      <w:pPr>
        <w:pStyle w:val="12"/>
        <w:spacing w:before="28"/>
      </w:pPr>
    </w:p>
    <w:p w14:paraId="31B57EF6">
      <w:pPr>
        <w:pStyle w:val="12"/>
        <w:ind w:left="720"/>
      </w:pPr>
      <w:r>
        <w:rPr>
          <w:color w:val="231F20"/>
          <w:w w:val="105"/>
        </w:rPr>
        <w:t>Problem</w:t>
      </w:r>
      <w:r>
        <w:rPr>
          <w:color w:val="231F20"/>
          <w:spacing w:val="-5"/>
          <w:w w:val="105"/>
        </w:rPr>
        <w:t xml:space="preserve"> </w:t>
      </w:r>
      <w:r>
        <w:rPr>
          <w:color w:val="231F20"/>
          <w:w w:val="105"/>
        </w:rPr>
        <w:t>17-23'ü</w:t>
      </w:r>
      <w:r>
        <w:rPr>
          <w:color w:val="231F20"/>
          <w:spacing w:val="-2"/>
          <w:w w:val="105"/>
        </w:rPr>
        <w:t xml:space="preserve"> </w:t>
      </w:r>
      <w:r>
        <w:rPr>
          <w:color w:val="231F20"/>
          <w:w w:val="105"/>
        </w:rPr>
        <w:t>yanıtlamak</w:t>
      </w:r>
      <w:r>
        <w:rPr>
          <w:color w:val="231F20"/>
          <w:spacing w:val="-3"/>
          <w:w w:val="105"/>
        </w:rPr>
        <w:t xml:space="preserve"> </w:t>
      </w:r>
      <w:r>
        <w:rPr>
          <w:color w:val="231F20"/>
          <w:w w:val="105"/>
        </w:rPr>
        <w:t>için</w:t>
      </w:r>
      <w:r>
        <w:rPr>
          <w:color w:val="231F20"/>
          <w:spacing w:val="-2"/>
          <w:w w:val="105"/>
        </w:rPr>
        <w:t xml:space="preserve"> </w:t>
      </w:r>
      <w:r>
        <w:rPr>
          <w:color w:val="231F20"/>
          <w:w w:val="105"/>
        </w:rPr>
        <w:t>Şekil</w:t>
      </w:r>
      <w:r>
        <w:rPr>
          <w:color w:val="231F20"/>
          <w:spacing w:val="-2"/>
          <w:w w:val="105"/>
        </w:rPr>
        <w:t xml:space="preserve"> </w:t>
      </w:r>
      <w:r>
        <w:rPr>
          <w:color w:val="231F20"/>
          <w:w w:val="105"/>
        </w:rPr>
        <w:t>P3.17'de</w:t>
      </w:r>
      <w:r>
        <w:rPr>
          <w:color w:val="231F20"/>
          <w:spacing w:val="-3"/>
          <w:w w:val="105"/>
        </w:rPr>
        <w:t xml:space="preserve"> </w:t>
      </w:r>
      <w:r>
        <w:rPr>
          <w:color w:val="231F20"/>
          <w:w w:val="105"/>
        </w:rPr>
        <w:t>gösterilen</w:t>
      </w:r>
      <w:r>
        <w:rPr>
          <w:color w:val="231F20"/>
          <w:spacing w:val="-2"/>
          <w:w w:val="105"/>
        </w:rPr>
        <w:t xml:space="preserve"> </w:t>
      </w:r>
      <w:r>
        <w:rPr>
          <w:color w:val="231F20"/>
          <w:w w:val="105"/>
        </w:rPr>
        <w:t>veritabanını</w:t>
      </w:r>
      <w:r>
        <w:rPr>
          <w:color w:val="231F20"/>
          <w:spacing w:val="-2"/>
          <w:w w:val="105"/>
        </w:rPr>
        <w:t xml:space="preserve"> kullanın.</w:t>
      </w:r>
    </w:p>
    <w:p w14:paraId="35213A76">
      <w:pPr>
        <w:pStyle w:val="14"/>
        <w:numPr>
          <w:ilvl w:val="0"/>
          <w:numId w:val="1"/>
        </w:numPr>
        <w:tabs>
          <w:tab w:val="left" w:pos="1100"/>
        </w:tabs>
        <w:spacing w:before="120" w:after="0" w:line="240" w:lineRule="auto"/>
        <w:ind w:left="1100" w:right="0" w:hanging="380"/>
        <w:jc w:val="left"/>
        <w:rPr>
          <w:sz w:val="19"/>
        </w:rPr>
      </w:pPr>
      <w:r>
        <w:rPr>
          <w:color w:val="231F20"/>
          <w:sz w:val="19"/>
        </w:rPr>
        <w:t>Her</w:t>
      </w:r>
      <w:r>
        <w:rPr>
          <w:color w:val="231F20"/>
          <w:spacing w:val="-1"/>
          <w:sz w:val="19"/>
        </w:rPr>
        <w:t xml:space="preserve"> </w:t>
      </w:r>
      <w:r>
        <w:rPr>
          <w:color w:val="231F20"/>
          <w:sz w:val="19"/>
        </w:rPr>
        <w:t>tablo</w:t>
      </w:r>
      <w:r>
        <w:rPr>
          <w:color w:val="231F20"/>
          <w:spacing w:val="-1"/>
          <w:sz w:val="19"/>
        </w:rPr>
        <w:t xml:space="preserve"> </w:t>
      </w:r>
      <w:r>
        <w:rPr>
          <w:color w:val="231F20"/>
          <w:sz w:val="19"/>
        </w:rPr>
        <w:t>için</w:t>
      </w:r>
      <w:r>
        <w:rPr>
          <w:color w:val="231F20"/>
          <w:spacing w:val="-1"/>
          <w:sz w:val="19"/>
        </w:rPr>
        <w:t xml:space="preserve"> </w:t>
      </w:r>
      <w:r>
        <w:rPr>
          <w:color w:val="231F20"/>
          <w:sz w:val="19"/>
        </w:rPr>
        <w:t>birincil anahtarı</w:t>
      </w:r>
      <w:r>
        <w:rPr>
          <w:color w:val="231F20"/>
          <w:spacing w:val="-2"/>
          <w:sz w:val="19"/>
        </w:rPr>
        <w:t xml:space="preserve"> </w:t>
      </w:r>
      <w:r>
        <w:rPr>
          <w:color w:val="231F20"/>
          <w:sz w:val="19"/>
        </w:rPr>
        <w:t>ve</w:t>
      </w:r>
      <w:r>
        <w:rPr>
          <w:color w:val="231F20"/>
          <w:spacing w:val="-1"/>
          <w:sz w:val="19"/>
        </w:rPr>
        <w:t xml:space="preserve"> </w:t>
      </w:r>
      <w:r>
        <w:rPr>
          <w:color w:val="231F20"/>
          <w:sz w:val="19"/>
        </w:rPr>
        <w:t>yabancı</w:t>
      </w:r>
      <w:r>
        <w:rPr>
          <w:color w:val="231F20"/>
          <w:spacing w:val="-1"/>
          <w:sz w:val="19"/>
        </w:rPr>
        <w:t xml:space="preserve"> </w:t>
      </w:r>
      <w:r>
        <w:rPr>
          <w:color w:val="231F20"/>
          <w:sz w:val="19"/>
        </w:rPr>
        <w:t>(lar)ı tanımlayın.</w:t>
      </w:r>
      <w:r>
        <w:rPr>
          <w:color w:val="231F20"/>
          <w:spacing w:val="-1"/>
          <w:sz w:val="19"/>
        </w:rPr>
        <w:t xml:space="preserve"> </w:t>
      </w:r>
      <w:r>
        <w:rPr>
          <w:color w:val="231F20"/>
          <w:sz w:val="19"/>
        </w:rPr>
        <w:t>Bir</w:t>
      </w:r>
      <w:r>
        <w:rPr>
          <w:color w:val="231F20"/>
          <w:spacing w:val="-1"/>
          <w:sz w:val="19"/>
        </w:rPr>
        <w:t xml:space="preserve"> </w:t>
      </w:r>
      <w:r>
        <w:rPr>
          <w:color w:val="231F20"/>
          <w:sz w:val="19"/>
        </w:rPr>
        <w:t>tablonun</w:t>
      </w:r>
      <w:r>
        <w:rPr>
          <w:color w:val="231F20"/>
          <w:spacing w:val="-1"/>
          <w:sz w:val="19"/>
        </w:rPr>
        <w:t xml:space="preserve"> </w:t>
      </w:r>
      <w:r>
        <w:rPr>
          <w:color w:val="231F20"/>
          <w:sz w:val="19"/>
        </w:rPr>
        <w:t>yabancı anahtarı</w:t>
      </w:r>
      <w:r>
        <w:rPr>
          <w:color w:val="231F20"/>
          <w:spacing w:val="-1"/>
          <w:sz w:val="19"/>
        </w:rPr>
        <w:t xml:space="preserve"> </w:t>
      </w:r>
      <w:r>
        <w:rPr>
          <w:color w:val="231F20"/>
          <w:sz w:val="19"/>
        </w:rPr>
        <w:t>yoksa,</w:t>
      </w:r>
      <w:r>
        <w:rPr>
          <w:color w:val="231F20"/>
          <w:spacing w:val="-1"/>
          <w:sz w:val="19"/>
        </w:rPr>
        <w:t xml:space="preserve"> </w:t>
      </w:r>
      <w:r>
        <w:rPr>
          <w:i/>
          <w:color w:val="231F20"/>
          <w:sz w:val="19"/>
        </w:rPr>
        <w:t>Yok</w:t>
      </w:r>
      <w:r>
        <w:rPr>
          <w:i/>
          <w:color w:val="231F20"/>
          <w:spacing w:val="-4"/>
          <w:sz w:val="19"/>
        </w:rPr>
        <w:t xml:space="preserve"> </w:t>
      </w:r>
      <w:r>
        <w:rPr>
          <w:color w:val="231F20"/>
          <w:spacing w:val="-2"/>
          <w:sz w:val="19"/>
        </w:rPr>
        <w:t>yazın.</w:t>
      </w:r>
    </w:p>
    <w:p w14:paraId="23AD6554">
      <w:pPr>
        <w:pStyle w:val="14"/>
        <w:numPr>
          <w:ilvl w:val="0"/>
          <w:numId w:val="1"/>
        </w:numPr>
        <w:tabs>
          <w:tab w:val="left" w:pos="1100"/>
        </w:tabs>
        <w:spacing w:before="120" w:after="0" w:line="240" w:lineRule="auto"/>
        <w:ind w:left="1100" w:right="0" w:hanging="380"/>
        <w:jc w:val="left"/>
        <w:rPr>
          <w:sz w:val="19"/>
        </w:rPr>
      </w:pPr>
      <w:r>
        <w:rPr>
          <w:color w:val="231F20"/>
          <w:sz w:val="19"/>
        </w:rPr>
        <w:t>Tablolar</w:t>
      </w:r>
      <w:r>
        <w:rPr>
          <w:color w:val="231F20"/>
          <w:spacing w:val="-1"/>
          <w:sz w:val="19"/>
        </w:rPr>
        <w:t xml:space="preserve"> </w:t>
      </w:r>
      <w:r>
        <w:rPr>
          <w:color w:val="231F20"/>
          <w:sz w:val="19"/>
        </w:rPr>
        <w:t>varlık</w:t>
      </w:r>
      <w:r>
        <w:rPr>
          <w:color w:val="231F20"/>
          <w:spacing w:val="-1"/>
          <w:sz w:val="19"/>
        </w:rPr>
        <w:t xml:space="preserve"> </w:t>
      </w:r>
      <w:r>
        <w:rPr>
          <w:color w:val="231F20"/>
          <w:sz w:val="19"/>
        </w:rPr>
        <w:t>bütünlüğü sergiliyor</w:t>
      </w:r>
      <w:r>
        <w:rPr>
          <w:color w:val="231F20"/>
          <w:spacing w:val="-1"/>
          <w:sz w:val="19"/>
        </w:rPr>
        <w:t xml:space="preserve"> </w:t>
      </w:r>
      <w:r>
        <w:rPr>
          <w:color w:val="231F20"/>
          <w:sz w:val="19"/>
        </w:rPr>
        <w:t>mu? Evet</w:t>
      </w:r>
      <w:r>
        <w:rPr>
          <w:color w:val="231F20"/>
          <w:spacing w:val="-1"/>
          <w:sz w:val="19"/>
        </w:rPr>
        <w:t xml:space="preserve"> </w:t>
      </w:r>
      <w:r>
        <w:rPr>
          <w:color w:val="231F20"/>
          <w:sz w:val="19"/>
        </w:rPr>
        <w:t>veya</w:t>
      </w:r>
      <w:r>
        <w:rPr>
          <w:color w:val="231F20"/>
          <w:spacing w:val="-1"/>
          <w:sz w:val="19"/>
        </w:rPr>
        <w:t xml:space="preserve"> </w:t>
      </w:r>
      <w:r>
        <w:rPr>
          <w:color w:val="231F20"/>
          <w:sz w:val="19"/>
        </w:rPr>
        <w:t>hayır olarak</w:t>
      </w:r>
      <w:r>
        <w:rPr>
          <w:color w:val="231F20"/>
          <w:spacing w:val="-1"/>
          <w:sz w:val="19"/>
        </w:rPr>
        <w:t xml:space="preserve"> </w:t>
      </w:r>
      <w:r>
        <w:rPr>
          <w:color w:val="231F20"/>
          <w:sz w:val="19"/>
        </w:rPr>
        <w:t>yanıtlayın ve</w:t>
      </w:r>
      <w:r>
        <w:rPr>
          <w:color w:val="231F20"/>
          <w:spacing w:val="-1"/>
          <w:sz w:val="19"/>
        </w:rPr>
        <w:t xml:space="preserve"> </w:t>
      </w:r>
      <w:r>
        <w:rPr>
          <w:color w:val="231F20"/>
          <w:sz w:val="19"/>
        </w:rPr>
        <w:t xml:space="preserve">ardından </w:t>
      </w:r>
      <w:r>
        <w:rPr>
          <w:color w:val="231F20"/>
          <w:spacing w:val="-2"/>
          <w:sz w:val="19"/>
        </w:rPr>
        <w:t>açıklayın.</w:t>
      </w:r>
    </w:p>
    <w:p w14:paraId="090F276D">
      <w:pPr>
        <w:pStyle w:val="14"/>
        <w:numPr>
          <w:ilvl w:val="0"/>
          <w:numId w:val="1"/>
        </w:numPr>
        <w:tabs>
          <w:tab w:val="left" w:pos="1100"/>
        </w:tabs>
        <w:spacing w:before="120" w:after="0" w:line="240" w:lineRule="auto"/>
        <w:ind w:left="1100" w:right="0" w:hanging="380"/>
        <w:jc w:val="left"/>
        <w:rPr>
          <w:sz w:val="19"/>
        </w:rPr>
      </w:pPr>
      <w:r>
        <w:rPr>
          <w:color w:val="231F20"/>
          <w:sz w:val="19"/>
        </w:rPr>
        <w:t>Tablolar</w:t>
      </w:r>
      <w:r>
        <w:rPr>
          <w:color w:val="231F20"/>
          <w:spacing w:val="-1"/>
          <w:sz w:val="19"/>
        </w:rPr>
        <w:t xml:space="preserve"> </w:t>
      </w:r>
      <w:r>
        <w:rPr>
          <w:color w:val="231F20"/>
          <w:sz w:val="19"/>
        </w:rPr>
        <w:t>referans</w:t>
      </w:r>
      <w:r>
        <w:rPr>
          <w:color w:val="231F20"/>
          <w:spacing w:val="-2"/>
          <w:sz w:val="19"/>
        </w:rPr>
        <w:t xml:space="preserve"> </w:t>
      </w:r>
      <w:r>
        <w:rPr>
          <w:color w:val="231F20"/>
          <w:sz w:val="19"/>
        </w:rPr>
        <w:t>bütünlüğü</w:t>
      </w:r>
      <w:r>
        <w:rPr>
          <w:color w:val="231F20"/>
          <w:spacing w:val="-1"/>
          <w:sz w:val="19"/>
        </w:rPr>
        <w:t xml:space="preserve"> </w:t>
      </w:r>
      <w:r>
        <w:rPr>
          <w:color w:val="231F20"/>
          <w:sz w:val="19"/>
        </w:rPr>
        <w:t>sergiliyor</w:t>
      </w:r>
      <w:r>
        <w:rPr>
          <w:color w:val="231F20"/>
          <w:spacing w:val="-1"/>
          <w:sz w:val="19"/>
        </w:rPr>
        <w:t xml:space="preserve"> </w:t>
      </w:r>
      <w:r>
        <w:rPr>
          <w:color w:val="231F20"/>
          <w:sz w:val="19"/>
        </w:rPr>
        <w:t>mu?</w:t>
      </w:r>
      <w:r>
        <w:rPr>
          <w:color w:val="231F20"/>
          <w:spacing w:val="-1"/>
          <w:sz w:val="19"/>
        </w:rPr>
        <w:t xml:space="preserve"> </w:t>
      </w:r>
      <w:r>
        <w:rPr>
          <w:color w:val="231F20"/>
          <w:sz w:val="19"/>
        </w:rPr>
        <w:t>Evet</w:t>
      </w:r>
      <w:r>
        <w:rPr>
          <w:color w:val="231F20"/>
          <w:spacing w:val="-1"/>
          <w:sz w:val="19"/>
        </w:rPr>
        <w:t xml:space="preserve"> </w:t>
      </w:r>
      <w:r>
        <w:rPr>
          <w:color w:val="231F20"/>
          <w:sz w:val="19"/>
        </w:rPr>
        <w:t>veya</w:t>
      </w:r>
      <w:r>
        <w:rPr>
          <w:color w:val="231F20"/>
          <w:spacing w:val="-1"/>
          <w:sz w:val="19"/>
        </w:rPr>
        <w:t xml:space="preserve"> </w:t>
      </w:r>
      <w:r>
        <w:rPr>
          <w:color w:val="231F20"/>
          <w:sz w:val="19"/>
        </w:rPr>
        <w:t>hayır</w:t>
      </w:r>
      <w:r>
        <w:rPr>
          <w:color w:val="231F20"/>
          <w:spacing w:val="-1"/>
          <w:sz w:val="19"/>
        </w:rPr>
        <w:t xml:space="preserve"> </w:t>
      </w:r>
      <w:r>
        <w:rPr>
          <w:color w:val="231F20"/>
          <w:sz w:val="19"/>
        </w:rPr>
        <w:t>olarak</w:t>
      </w:r>
      <w:r>
        <w:rPr>
          <w:color w:val="231F20"/>
          <w:spacing w:val="-1"/>
          <w:sz w:val="19"/>
        </w:rPr>
        <w:t xml:space="preserve"> </w:t>
      </w:r>
      <w:r>
        <w:rPr>
          <w:color w:val="231F20"/>
          <w:sz w:val="19"/>
        </w:rPr>
        <w:t>yanıtlayın</w:t>
      </w:r>
      <w:r>
        <w:rPr>
          <w:color w:val="231F20"/>
          <w:spacing w:val="-1"/>
          <w:sz w:val="19"/>
        </w:rPr>
        <w:t xml:space="preserve"> </w:t>
      </w:r>
      <w:r>
        <w:rPr>
          <w:color w:val="231F20"/>
          <w:sz w:val="19"/>
        </w:rPr>
        <w:t>ve</w:t>
      </w:r>
      <w:r>
        <w:rPr>
          <w:color w:val="231F20"/>
          <w:spacing w:val="-1"/>
          <w:sz w:val="19"/>
        </w:rPr>
        <w:t xml:space="preserve"> </w:t>
      </w:r>
      <w:r>
        <w:rPr>
          <w:color w:val="231F20"/>
          <w:sz w:val="19"/>
        </w:rPr>
        <w:t>ardından</w:t>
      </w:r>
      <w:r>
        <w:rPr>
          <w:color w:val="231F20"/>
          <w:spacing w:val="-1"/>
          <w:sz w:val="19"/>
        </w:rPr>
        <w:t xml:space="preserve"> </w:t>
      </w:r>
      <w:r>
        <w:rPr>
          <w:color w:val="231F20"/>
          <w:sz w:val="19"/>
        </w:rPr>
        <w:t>yanıtınızı</w:t>
      </w:r>
      <w:r>
        <w:rPr>
          <w:color w:val="231F20"/>
          <w:spacing w:val="-1"/>
          <w:sz w:val="19"/>
        </w:rPr>
        <w:t xml:space="preserve"> </w:t>
      </w:r>
      <w:r>
        <w:rPr>
          <w:color w:val="231F20"/>
          <w:sz w:val="19"/>
        </w:rPr>
        <w:t>açıklayın.</w:t>
      </w:r>
      <w:r>
        <w:rPr>
          <w:color w:val="231F20"/>
          <w:spacing w:val="-1"/>
          <w:sz w:val="19"/>
        </w:rPr>
        <w:t xml:space="preserve"> </w:t>
      </w:r>
      <w:r>
        <w:rPr>
          <w:color w:val="231F20"/>
          <w:sz w:val="19"/>
        </w:rPr>
        <w:t>Tabloda</w:t>
      </w:r>
      <w:r>
        <w:rPr>
          <w:color w:val="231F20"/>
          <w:spacing w:val="-1"/>
          <w:sz w:val="19"/>
        </w:rPr>
        <w:t xml:space="preserve"> </w:t>
      </w:r>
      <w:r>
        <w:rPr>
          <w:color w:val="231F20"/>
          <w:spacing w:val="-2"/>
          <w:sz w:val="19"/>
        </w:rPr>
        <w:t>yabancı</w:t>
      </w:r>
    </w:p>
    <w:p w14:paraId="3A76BB3B">
      <w:pPr>
        <w:pStyle w:val="12"/>
        <w:spacing w:before="28"/>
        <w:ind w:left="1100"/>
      </w:pPr>
      <w:r>
        <w:rPr>
          <w:color w:val="231F20"/>
        </w:rPr>
        <w:t>anahtar</w:t>
      </w:r>
      <w:r>
        <w:rPr>
          <w:color w:val="231F20"/>
          <w:spacing w:val="-2"/>
        </w:rPr>
        <w:t xml:space="preserve"> </w:t>
      </w:r>
      <w:r>
        <w:rPr>
          <w:color w:val="231F20"/>
        </w:rPr>
        <w:t>yoksa</w:t>
      </w:r>
      <w:r>
        <w:rPr>
          <w:color w:val="231F20"/>
          <w:spacing w:val="-2"/>
        </w:rPr>
        <w:t xml:space="preserve"> </w:t>
      </w:r>
      <w:r>
        <w:rPr>
          <w:i/>
          <w:color w:val="231F20"/>
        </w:rPr>
        <w:t>NA</w:t>
      </w:r>
      <w:r>
        <w:rPr>
          <w:i/>
          <w:color w:val="231F20"/>
          <w:spacing w:val="-1"/>
        </w:rPr>
        <w:t xml:space="preserve"> </w:t>
      </w:r>
      <w:r>
        <w:rPr>
          <w:color w:val="231F20"/>
        </w:rPr>
        <w:t>(Uygulanamaz)</w:t>
      </w:r>
      <w:r>
        <w:rPr>
          <w:color w:val="231F20"/>
          <w:spacing w:val="-1"/>
        </w:rPr>
        <w:t xml:space="preserve"> </w:t>
      </w:r>
      <w:r>
        <w:rPr>
          <w:color w:val="231F20"/>
          <w:spacing w:val="-2"/>
        </w:rPr>
        <w:t>yazın.</w:t>
      </w:r>
    </w:p>
    <w:p w14:paraId="01D71D3F">
      <w:pPr>
        <w:pStyle w:val="14"/>
        <w:numPr>
          <w:ilvl w:val="0"/>
          <w:numId w:val="1"/>
        </w:numPr>
        <w:tabs>
          <w:tab w:val="left" w:pos="1100"/>
        </w:tabs>
        <w:spacing w:before="118" w:after="0" w:line="240" w:lineRule="auto"/>
        <w:ind w:left="1100" w:right="0" w:hanging="380"/>
        <w:jc w:val="left"/>
        <w:rPr>
          <w:sz w:val="19"/>
        </w:rPr>
      </w:pPr>
      <w:r>
        <w:rPr>
          <w:color w:val="231F20"/>
          <w:sz w:val="19"/>
        </w:rPr>
        <w:t>TRUCK</w:t>
      </w:r>
      <w:r>
        <w:rPr>
          <w:color w:val="231F20"/>
          <w:spacing w:val="-12"/>
          <w:sz w:val="19"/>
        </w:rPr>
        <w:t xml:space="preserve"> </w:t>
      </w:r>
      <w:r>
        <w:rPr>
          <w:color w:val="231F20"/>
          <w:sz w:val="19"/>
        </w:rPr>
        <w:t>tablosunun</w:t>
      </w:r>
      <w:r>
        <w:rPr>
          <w:color w:val="231F20"/>
          <w:spacing w:val="-12"/>
          <w:sz w:val="19"/>
        </w:rPr>
        <w:t xml:space="preserve"> </w:t>
      </w:r>
      <w:r>
        <w:rPr>
          <w:color w:val="231F20"/>
          <w:sz w:val="19"/>
        </w:rPr>
        <w:t>aday</w:t>
      </w:r>
      <w:r>
        <w:rPr>
          <w:color w:val="231F20"/>
          <w:spacing w:val="-11"/>
          <w:sz w:val="19"/>
        </w:rPr>
        <w:t xml:space="preserve"> </w:t>
      </w:r>
      <w:r>
        <w:rPr>
          <w:color w:val="231F20"/>
          <w:sz w:val="19"/>
        </w:rPr>
        <w:t>anahtar(lar)ını</w:t>
      </w:r>
      <w:r>
        <w:rPr>
          <w:color w:val="231F20"/>
          <w:spacing w:val="-11"/>
          <w:sz w:val="19"/>
        </w:rPr>
        <w:t xml:space="preserve"> </w:t>
      </w:r>
      <w:r>
        <w:rPr>
          <w:color w:val="231F20"/>
          <w:spacing w:val="-2"/>
          <w:sz w:val="19"/>
        </w:rPr>
        <w:t>tanımlayın.</w:t>
      </w:r>
    </w:p>
    <w:p w14:paraId="2DCE43C2">
      <w:pPr>
        <w:pStyle w:val="14"/>
        <w:numPr>
          <w:ilvl w:val="0"/>
          <w:numId w:val="1"/>
        </w:numPr>
        <w:tabs>
          <w:tab w:val="left" w:pos="1100"/>
        </w:tabs>
        <w:spacing w:before="120" w:after="0" w:line="240" w:lineRule="auto"/>
        <w:ind w:left="1100" w:right="0" w:hanging="380"/>
        <w:jc w:val="left"/>
        <w:rPr>
          <w:sz w:val="19"/>
        </w:rPr>
      </w:pPr>
      <w:r>
        <w:rPr>
          <w:color w:val="231F20"/>
          <w:sz w:val="19"/>
        </w:rPr>
        <w:t>Her</w:t>
      </w:r>
      <w:r>
        <w:rPr>
          <w:color w:val="231F20"/>
          <w:spacing w:val="-7"/>
          <w:sz w:val="19"/>
        </w:rPr>
        <w:t xml:space="preserve"> </w:t>
      </w:r>
      <w:r>
        <w:rPr>
          <w:color w:val="231F20"/>
          <w:sz w:val="19"/>
        </w:rPr>
        <w:t>tablo</w:t>
      </w:r>
      <w:r>
        <w:rPr>
          <w:color w:val="231F20"/>
          <w:spacing w:val="-5"/>
          <w:sz w:val="19"/>
        </w:rPr>
        <w:t xml:space="preserve"> </w:t>
      </w:r>
      <w:r>
        <w:rPr>
          <w:color w:val="231F20"/>
          <w:sz w:val="19"/>
        </w:rPr>
        <w:t>için</w:t>
      </w:r>
      <w:r>
        <w:rPr>
          <w:color w:val="231F20"/>
          <w:spacing w:val="-6"/>
          <w:sz w:val="19"/>
        </w:rPr>
        <w:t xml:space="preserve"> </w:t>
      </w:r>
      <w:r>
        <w:rPr>
          <w:color w:val="231F20"/>
          <w:sz w:val="19"/>
        </w:rPr>
        <w:t>bir</w:t>
      </w:r>
      <w:r>
        <w:rPr>
          <w:color w:val="231F20"/>
          <w:spacing w:val="-5"/>
          <w:sz w:val="19"/>
        </w:rPr>
        <w:t xml:space="preserve"> </w:t>
      </w:r>
      <w:r>
        <w:rPr>
          <w:color w:val="231F20"/>
          <w:sz w:val="19"/>
        </w:rPr>
        <w:t>üst</w:t>
      </w:r>
      <w:r>
        <w:rPr>
          <w:color w:val="231F20"/>
          <w:spacing w:val="-6"/>
          <w:sz w:val="19"/>
        </w:rPr>
        <w:t xml:space="preserve"> </w:t>
      </w:r>
      <w:r>
        <w:rPr>
          <w:color w:val="231F20"/>
          <w:sz w:val="19"/>
        </w:rPr>
        <w:t>anahtar</w:t>
      </w:r>
      <w:r>
        <w:rPr>
          <w:color w:val="231F20"/>
          <w:spacing w:val="-11"/>
          <w:sz w:val="19"/>
        </w:rPr>
        <w:t xml:space="preserve"> </w:t>
      </w:r>
      <w:r>
        <w:rPr>
          <w:color w:val="231F20"/>
          <w:sz w:val="19"/>
        </w:rPr>
        <w:t>ve</w:t>
      </w:r>
      <w:r>
        <w:rPr>
          <w:color w:val="231F20"/>
          <w:spacing w:val="-6"/>
          <w:sz w:val="19"/>
        </w:rPr>
        <w:t xml:space="preserve"> </w:t>
      </w:r>
      <w:r>
        <w:rPr>
          <w:color w:val="231F20"/>
          <w:sz w:val="19"/>
        </w:rPr>
        <w:t>bir</w:t>
      </w:r>
      <w:r>
        <w:rPr>
          <w:color w:val="231F20"/>
          <w:spacing w:val="-5"/>
          <w:sz w:val="19"/>
        </w:rPr>
        <w:t xml:space="preserve"> </w:t>
      </w:r>
      <w:r>
        <w:rPr>
          <w:color w:val="231F20"/>
          <w:sz w:val="19"/>
        </w:rPr>
        <w:t>ikincil</w:t>
      </w:r>
      <w:r>
        <w:rPr>
          <w:color w:val="231F20"/>
          <w:spacing w:val="-6"/>
          <w:sz w:val="19"/>
        </w:rPr>
        <w:t xml:space="preserve"> </w:t>
      </w:r>
      <w:r>
        <w:rPr>
          <w:color w:val="231F20"/>
          <w:sz w:val="19"/>
        </w:rPr>
        <w:t>anahtar</w:t>
      </w:r>
      <w:r>
        <w:rPr>
          <w:color w:val="231F20"/>
          <w:spacing w:val="-11"/>
          <w:sz w:val="19"/>
        </w:rPr>
        <w:t xml:space="preserve"> </w:t>
      </w:r>
      <w:r>
        <w:rPr>
          <w:color w:val="231F20"/>
          <w:spacing w:val="-2"/>
          <w:sz w:val="19"/>
        </w:rPr>
        <w:t>tanımlayın.</w:t>
      </w:r>
    </w:p>
    <w:p w14:paraId="2469228B">
      <w:pPr>
        <w:pStyle w:val="14"/>
        <w:numPr>
          <w:ilvl w:val="0"/>
          <w:numId w:val="1"/>
        </w:numPr>
        <w:tabs>
          <w:tab w:val="left" w:pos="1100"/>
        </w:tabs>
        <w:spacing w:before="120" w:after="0" w:line="240" w:lineRule="auto"/>
        <w:ind w:left="1100" w:right="0" w:hanging="380"/>
        <w:jc w:val="left"/>
        <w:rPr>
          <w:sz w:val="19"/>
        </w:rPr>
      </w:pPr>
      <w:r>
        <w:rPr>
          <w:color w:val="231F20"/>
          <w:w w:val="105"/>
          <w:sz w:val="19"/>
        </w:rPr>
        <w:t>Bu</w:t>
      </w:r>
      <w:r>
        <w:rPr>
          <w:color w:val="231F20"/>
          <w:spacing w:val="-6"/>
          <w:w w:val="105"/>
          <w:sz w:val="19"/>
        </w:rPr>
        <w:t xml:space="preserve"> </w:t>
      </w:r>
      <w:r>
        <w:rPr>
          <w:color w:val="231F20"/>
          <w:w w:val="105"/>
          <w:sz w:val="19"/>
        </w:rPr>
        <w:t>veritabanı</w:t>
      </w:r>
      <w:r>
        <w:rPr>
          <w:color w:val="231F20"/>
          <w:spacing w:val="-9"/>
          <w:w w:val="105"/>
          <w:sz w:val="19"/>
        </w:rPr>
        <w:t xml:space="preserve"> </w:t>
      </w:r>
      <w:r>
        <w:rPr>
          <w:color w:val="231F20"/>
          <w:w w:val="105"/>
          <w:sz w:val="19"/>
        </w:rPr>
        <w:t>için</w:t>
      </w:r>
      <w:r>
        <w:rPr>
          <w:color w:val="231F20"/>
          <w:spacing w:val="-6"/>
          <w:w w:val="105"/>
          <w:sz w:val="19"/>
        </w:rPr>
        <w:t xml:space="preserve"> </w:t>
      </w:r>
      <w:r>
        <w:rPr>
          <w:color w:val="231F20"/>
          <w:w w:val="105"/>
          <w:sz w:val="19"/>
        </w:rPr>
        <w:t>ERD</w:t>
      </w:r>
      <w:r>
        <w:rPr>
          <w:color w:val="231F20"/>
          <w:spacing w:val="-5"/>
          <w:w w:val="105"/>
          <w:sz w:val="19"/>
        </w:rPr>
        <w:t xml:space="preserve"> </w:t>
      </w:r>
      <w:r>
        <w:rPr>
          <w:color w:val="231F20"/>
          <w:spacing w:val="-2"/>
          <w:w w:val="105"/>
          <w:sz w:val="19"/>
        </w:rPr>
        <w:t>oluşturun.</w:t>
      </w:r>
    </w:p>
    <w:p w14:paraId="021837D6">
      <w:pPr>
        <w:pStyle w:val="14"/>
        <w:numPr>
          <w:ilvl w:val="0"/>
          <w:numId w:val="1"/>
        </w:numPr>
        <w:tabs>
          <w:tab w:val="left" w:pos="1100"/>
        </w:tabs>
        <w:spacing w:before="120" w:after="0" w:line="240" w:lineRule="auto"/>
        <w:ind w:left="1100" w:right="0" w:hanging="380"/>
        <w:jc w:val="left"/>
        <w:rPr>
          <w:sz w:val="19"/>
        </w:rPr>
      </w:pPr>
      <w:r>
        <w:rPr>
          <w:color w:val="231F20"/>
          <w:w w:val="105"/>
          <w:sz w:val="19"/>
        </w:rPr>
        <w:t>Bu</w:t>
      </w:r>
      <w:r>
        <w:rPr>
          <w:color w:val="231F20"/>
          <w:spacing w:val="-5"/>
          <w:w w:val="105"/>
          <w:sz w:val="19"/>
        </w:rPr>
        <w:t xml:space="preserve"> </w:t>
      </w:r>
      <w:r>
        <w:rPr>
          <w:color w:val="231F20"/>
          <w:w w:val="105"/>
          <w:sz w:val="19"/>
        </w:rPr>
        <w:t>veritabanı</w:t>
      </w:r>
      <w:r>
        <w:rPr>
          <w:color w:val="231F20"/>
          <w:spacing w:val="-8"/>
          <w:w w:val="105"/>
          <w:sz w:val="19"/>
        </w:rPr>
        <w:t xml:space="preserve"> </w:t>
      </w:r>
      <w:r>
        <w:rPr>
          <w:color w:val="231F20"/>
          <w:w w:val="105"/>
          <w:sz w:val="19"/>
        </w:rPr>
        <w:t>için</w:t>
      </w:r>
      <w:r>
        <w:rPr>
          <w:color w:val="231F20"/>
          <w:spacing w:val="-5"/>
          <w:w w:val="105"/>
          <w:sz w:val="19"/>
        </w:rPr>
        <w:t xml:space="preserve"> </w:t>
      </w:r>
      <w:r>
        <w:rPr>
          <w:color w:val="231F20"/>
          <w:w w:val="105"/>
          <w:sz w:val="19"/>
        </w:rPr>
        <w:t>ilişkisel</w:t>
      </w:r>
      <w:r>
        <w:rPr>
          <w:color w:val="231F20"/>
          <w:spacing w:val="-5"/>
          <w:w w:val="105"/>
          <w:sz w:val="19"/>
        </w:rPr>
        <w:t xml:space="preserve"> </w:t>
      </w:r>
      <w:r>
        <w:rPr>
          <w:color w:val="231F20"/>
          <w:w w:val="105"/>
          <w:sz w:val="19"/>
        </w:rPr>
        <w:t>diyagram</w:t>
      </w:r>
      <w:r>
        <w:rPr>
          <w:color w:val="231F20"/>
          <w:spacing w:val="-4"/>
          <w:w w:val="105"/>
          <w:sz w:val="19"/>
        </w:rPr>
        <w:t xml:space="preserve"> </w:t>
      </w:r>
      <w:r>
        <w:rPr>
          <w:color w:val="231F20"/>
          <w:spacing w:val="-2"/>
          <w:w w:val="105"/>
          <w:sz w:val="19"/>
        </w:rPr>
        <w:t>oluşturun.</w:t>
      </w:r>
    </w:p>
    <w:p w14:paraId="5EE82D98">
      <w:pPr>
        <w:pStyle w:val="14"/>
        <w:spacing w:after="0" w:line="240" w:lineRule="auto"/>
        <w:jc w:val="left"/>
        <w:rPr>
          <w:sz w:val="19"/>
        </w:rPr>
        <w:sectPr>
          <w:headerReference r:id="rId5" w:type="default"/>
          <w:footerReference r:id="rId7" w:type="default"/>
          <w:headerReference r:id="rId6" w:type="even"/>
          <w:footerReference r:id="rId8" w:type="even"/>
          <w:type w:val="continuous"/>
          <w:pgSz w:w="12240" w:h="15660"/>
          <w:pgMar w:top="740" w:right="0" w:bottom="300" w:left="0" w:header="517" w:footer="107" w:gutter="0"/>
          <w:pgNumType w:start="104"/>
          <w:cols w:space="720" w:num="1"/>
        </w:sectPr>
      </w:pPr>
    </w:p>
    <w:p w14:paraId="51DB76D7">
      <w:pPr>
        <w:pStyle w:val="12"/>
        <w:rPr>
          <w:sz w:val="17"/>
        </w:rPr>
      </w:pPr>
      <w:r>
        <w:rPr>
          <w:sz w:val="17"/>
        </w:rPr>
        <mc:AlternateContent>
          <mc:Choice Requires="wps">
            <w:drawing>
              <wp:anchor distT="0" distB="0" distL="0" distR="0" simplePos="0" relativeHeight="251660288" behindDoc="0" locked="0" layoutInCell="1" allowOverlap="1">
                <wp:simplePos x="0" y="0"/>
                <wp:positionH relativeFrom="page">
                  <wp:posOffset>7543800</wp:posOffset>
                </wp:positionH>
                <wp:positionV relativeFrom="page">
                  <wp:posOffset>0</wp:posOffset>
                </wp:positionV>
                <wp:extent cx="228600" cy="9944100"/>
                <wp:effectExtent l="0" t="0" r="0" b="0"/>
                <wp:wrapNone/>
                <wp:docPr id="21" name="Graphic 21"/>
                <wp:cNvGraphicFramePr/>
                <a:graphic xmlns:a="http://schemas.openxmlformats.org/drawingml/2006/main">
                  <a:graphicData uri="http://schemas.microsoft.com/office/word/2010/wordprocessingShape">
                    <wps:wsp>
                      <wps:cNvSpPr/>
                      <wps:spPr>
                        <a:xfrm>
                          <a:off x="0" y="0"/>
                          <a:ext cx="228600" cy="9944100"/>
                        </a:xfrm>
                        <a:custGeom>
                          <a:avLst/>
                          <a:gdLst/>
                          <a:ahLst/>
                          <a:cxnLst/>
                          <a:rect l="l" t="t" r="r" b="b"/>
                          <a:pathLst>
                            <a:path w="228600" h="9944100">
                              <a:moveTo>
                                <a:pt x="0" y="0"/>
                              </a:moveTo>
                              <a:lnTo>
                                <a:pt x="0" y="9944100"/>
                              </a:lnTo>
                              <a:lnTo>
                                <a:pt x="228600" y="9944100"/>
                              </a:lnTo>
                              <a:lnTo>
                                <a:pt x="228600" y="0"/>
                              </a:lnTo>
                              <a:lnTo>
                                <a:pt x="0" y="0"/>
                              </a:lnTo>
                              <a:close/>
                            </a:path>
                          </a:pathLst>
                        </a:custGeom>
                        <a:solidFill>
                          <a:srgbClr val="C94935"/>
                        </a:solidFill>
                      </wps:spPr>
                      <wps:bodyPr wrap="square" lIns="0" tIns="0" rIns="0" bIns="0" rtlCol="0">
                        <a:noAutofit/>
                      </wps:bodyPr>
                    </wps:wsp>
                  </a:graphicData>
                </a:graphic>
              </wp:anchor>
            </w:drawing>
          </mc:Choice>
          <mc:Fallback>
            <w:pict>
              <v:shape id="Graphic 21" o:spid="_x0000_s1026" o:spt="100" style="position:absolute;left:0pt;margin-left:594pt;margin-top:0pt;height:783pt;width:18pt;mso-position-horizontal-relative:page;mso-position-vertical-relative:page;z-index:251660288;mso-width-relative:page;mso-height-relative:page;" fillcolor="#C94935" filled="t" stroked="f" coordsize="228600,9944100" o:gfxdata="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IAkJXWAAAA&#10;CwEAAA8AAAAAAAAAAQAgAAAAIgAAAGRycy9kb3ducmV2LnhtbFBLAQIUABQAAAAIAIdO4kCt+tEr&#10;HwIAAOAEAAAOAAAAAAAAAAEAIAAAACUBAABkcnMvZTJvRG9jLnhtbFBLBQYAAAAABgAGAFkBAAC2&#10;BQAAAAA=&#10;" path="m0,0l0,9944100,228600,9944100,228600,0,0,0xe">
                <v:fill on="t" focussize="0,0"/>
                <v:stroke on="f"/>
                <v:imagedata o:title=""/>
                <o:lock v:ext="edit" aspectratio="f"/>
                <v:textbox inset="0mm,0mm,0mm,0mm"/>
              </v:shape>
            </w:pict>
          </mc:Fallback>
        </mc:AlternateContent>
      </w:r>
    </w:p>
    <w:p w14:paraId="2B8953E8">
      <w:pPr>
        <w:pStyle w:val="12"/>
        <w:ind w:left="1439"/>
        <w:rPr>
          <w:sz w:val="20"/>
        </w:rPr>
      </w:pPr>
      <w:r>
        <w:rPr>
          <w:sz w:val="20"/>
        </w:rPr>
        <mc:AlternateContent>
          <mc:Choice Requires="wpg">
            <w:drawing>
              <wp:inline distT="0" distB="0" distL="0" distR="0">
                <wp:extent cx="6401435" cy="215265"/>
                <wp:effectExtent l="0" t="0" r="0" b="3810"/>
                <wp:docPr id="22" name="Group 22"/>
                <wp:cNvGraphicFramePr/>
                <a:graphic xmlns:a="http://schemas.openxmlformats.org/drawingml/2006/main">
                  <a:graphicData uri="http://schemas.microsoft.com/office/word/2010/wordprocessingGroup">
                    <wpg:wgp>
                      <wpg:cNvGrpSpPr/>
                      <wpg:grpSpPr>
                        <a:xfrm>
                          <a:off x="0" y="0"/>
                          <a:ext cx="6401435" cy="215265"/>
                          <a:chOff x="0" y="0"/>
                          <a:chExt cx="6401435" cy="215265"/>
                        </a:xfrm>
                      </wpg:grpSpPr>
                      <wps:wsp>
                        <wps:cNvPr id="23" name="Textbox 23"/>
                        <wps:cNvSpPr txBox="1"/>
                        <wps:spPr>
                          <a:xfrm>
                            <a:off x="885254" y="0"/>
                            <a:ext cx="5515610" cy="212090"/>
                          </a:xfrm>
                          <a:prstGeom prst="rect">
                            <a:avLst/>
                          </a:prstGeom>
                          <a:solidFill>
                            <a:srgbClr val="414042"/>
                          </a:solidFill>
                        </wps:spPr>
                        <wps:txbx>
                          <w:txbxContent>
                            <w:p w14:paraId="1B712905">
                              <w:pPr>
                                <w:spacing w:before="35"/>
                                <w:ind w:left="90" w:right="0" w:firstLine="0"/>
                                <w:jc w:val="left"/>
                                <w:rPr>
                                  <w:b/>
                                  <w:color w:val="000000"/>
                                  <w:sz w:val="25"/>
                                </w:rPr>
                              </w:pPr>
                              <w:r>
                                <w:rPr>
                                  <w:rFonts w:ascii="Trebuchet MS" w:hAnsi="Trebuchet MS"/>
                                  <w:b/>
                                  <w:color w:val="FFFFFF"/>
                                  <w:w w:val="85"/>
                                  <w:sz w:val="25"/>
                                </w:rPr>
                                <w:t>Ch03_AviaCo</w:t>
                              </w:r>
                              <w:r>
                                <w:rPr>
                                  <w:rFonts w:ascii="Trebuchet MS" w:hAnsi="Trebuchet MS"/>
                                  <w:b/>
                                  <w:color w:val="FFFFFF"/>
                                  <w:spacing w:val="-5"/>
                                  <w:sz w:val="25"/>
                                </w:rPr>
                                <w:t xml:space="preserve"> </w:t>
                              </w:r>
                              <w:r>
                                <w:rPr>
                                  <w:rFonts w:ascii="Trebuchet MS" w:hAnsi="Trebuchet MS"/>
                                  <w:b/>
                                  <w:color w:val="FFFFFF"/>
                                  <w:w w:val="85"/>
                                  <w:sz w:val="25"/>
                                </w:rPr>
                                <w:t>Veritaban</w:t>
                              </w:r>
                              <w:r>
                                <w:rPr>
                                  <w:b/>
                                  <w:color w:val="FFFFFF"/>
                                  <w:w w:val="85"/>
                                  <w:sz w:val="25"/>
                                </w:rPr>
                                <w:t>ı</w:t>
                              </w:r>
                              <w:r>
                                <w:rPr>
                                  <w:b/>
                                  <w:color w:val="FFFFFF"/>
                                  <w:spacing w:val="8"/>
                                  <w:sz w:val="25"/>
                                </w:rPr>
                                <w:t xml:space="preserve"> </w:t>
                              </w:r>
                              <w:r>
                                <w:rPr>
                                  <w:rFonts w:ascii="Trebuchet MS" w:hAnsi="Trebuchet MS"/>
                                  <w:b/>
                                  <w:color w:val="FFFFFF"/>
                                  <w:spacing w:val="-2"/>
                                  <w:w w:val="85"/>
                                  <w:sz w:val="25"/>
                                </w:rPr>
                                <w:t>Tablolar</w:t>
                              </w:r>
                              <w:r>
                                <w:rPr>
                                  <w:b/>
                                  <w:color w:val="FFFFFF"/>
                                  <w:spacing w:val="-2"/>
                                  <w:w w:val="85"/>
                                  <w:sz w:val="25"/>
                                </w:rPr>
                                <w:t>ı</w:t>
                              </w:r>
                            </w:p>
                          </w:txbxContent>
                        </wps:txbx>
                        <wps:bodyPr wrap="square" lIns="0" tIns="0" rIns="0" bIns="0" rtlCol="0">
                          <a:noAutofit/>
                        </wps:bodyPr>
                      </wps:wsp>
                      <wps:wsp>
                        <wps:cNvPr id="24" name="Textbox 24"/>
                        <wps:cNvSpPr txBox="1"/>
                        <wps:spPr>
                          <a:xfrm>
                            <a:off x="0" y="0"/>
                            <a:ext cx="885825" cy="215265"/>
                          </a:xfrm>
                          <a:prstGeom prst="rect">
                            <a:avLst/>
                          </a:prstGeom>
                          <a:solidFill>
                            <a:srgbClr val="007EB0"/>
                          </a:solidFill>
                        </wps:spPr>
                        <wps:txbx>
                          <w:txbxContent>
                            <w:p w14:paraId="684D80F3">
                              <w:pPr>
                                <w:spacing w:before="17"/>
                                <w:ind w:left="88" w:right="0" w:firstLine="0"/>
                                <w:jc w:val="left"/>
                                <w:rPr>
                                  <w:rFonts w:ascii="Trebuchet MS" w:hAnsi="Trebuchet MS"/>
                                  <w:b/>
                                  <w:color w:val="000000"/>
                                  <w:sz w:val="27"/>
                                </w:rPr>
                              </w:pPr>
                              <w:r>
                                <w:rPr>
                                  <w:b/>
                                  <w:color w:val="FFFFFF"/>
                                  <w:w w:val="80"/>
                                  <w:sz w:val="27"/>
                                </w:rPr>
                                <w:t>Ş</w:t>
                              </w:r>
                              <w:r>
                                <w:rPr>
                                  <w:rFonts w:ascii="Trebuchet MS" w:hAnsi="Trebuchet MS"/>
                                  <w:b/>
                                  <w:color w:val="FFFFFF"/>
                                  <w:w w:val="80"/>
                                  <w:sz w:val="27"/>
                                </w:rPr>
                                <w:t>ekil</w:t>
                              </w:r>
                              <w:r>
                                <w:rPr>
                                  <w:rFonts w:ascii="Trebuchet MS" w:hAnsi="Trebuchet MS"/>
                                  <w:b/>
                                  <w:color w:val="FFFFFF"/>
                                  <w:spacing w:val="-21"/>
                                  <w:w w:val="80"/>
                                  <w:sz w:val="27"/>
                                </w:rPr>
                                <w:t xml:space="preserve"> </w:t>
                              </w:r>
                              <w:r>
                                <w:rPr>
                                  <w:rFonts w:ascii="Trebuchet MS" w:hAnsi="Trebuchet MS"/>
                                  <w:b/>
                                  <w:color w:val="FFFFFF"/>
                                  <w:spacing w:val="-4"/>
                                  <w:w w:val="90"/>
                                  <w:sz w:val="27"/>
                                </w:rPr>
                                <w:t>P3.24</w:t>
                              </w:r>
                            </w:p>
                          </w:txbxContent>
                        </wps:txbx>
                        <wps:bodyPr wrap="square" lIns="0" tIns="0" rIns="0" bIns="0" rtlCol="0">
                          <a:noAutofit/>
                        </wps:bodyPr>
                      </wps:wsp>
                    </wpg:wgp>
                  </a:graphicData>
                </a:graphic>
              </wp:inline>
            </w:drawing>
          </mc:Choice>
          <mc:Fallback>
            <w:pict>
              <v:group id="_x0000_s1026" o:spid="_x0000_s1026" o:spt="203" style="height:16.95pt;width:504.05pt;" coordsize="6401435,215265" o:gfxdata="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N6z&#10;uPLVAAAABQEAAA8AAAAAAAAAAQAgAAAAIgAAAGRycy9kb3ducmV2LnhtbFBLAQIUABQAAAAIAIdO&#10;4kBLb5kYXwIAAKoGAAAOAAAAAAAAAAEAIAAAACQBAABkcnMvZTJvRG9jLnhtbFBLBQYAAAAABgAG&#10;AFkBAAD1BQAAAAA=&#10;">
                <o:lock v:ext="edit" aspectratio="f"/>
                <v:shape id="Textbox 23" o:spid="_x0000_s1026" o:spt="202" type="#_x0000_t202" style="position:absolute;left:885254;top:0;height:212090;width:5515610;" fillcolor="#414042" filled="t" stroked="f" coordsize="21600,21600" o:gfxdata="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iZPG8AAAA&#10;2w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14:paraId="1B712905">
                        <w:pPr>
                          <w:spacing w:before="35"/>
                          <w:ind w:left="90" w:right="0" w:firstLine="0"/>
                          <w:jc w:val="left"/>
                          <w:rPr>
                            <w:b/>
                            <w:color w:val="000000"/>
                            <w:sz w:val="25"/>
                          </w:rPr>
                        </w:pPr>
                        <w:r>
                          <w:rPr>
                            <w:rFonts w:ascii="Trebuchet MS" w:hAnsi="Trebuchet MS"/>
                            <w:b/>
                            <w:color w:val="FFFFFF"/>
                            <w:w w:val="85"/>
                            <w:sz w:val="25"/>
                          </w:rPr>
                          <w:t>Ch03_AviaCo</w:t>
                        </w:r>
                        <w:r>
                          <w:rPr>
                            <w:rFonts w:ascii="Trebuchet MS" w:hAnsi="Trebuchet MS"/>
                            <w:b/>
                            <w:color w:val="FFFFFF"/>
                            <w:spacing w:val="-5"/>
                            <w:sz w:val="25"/>
                          </w:rPr>
                          <w:t xml:space="preserve"> </w:t>
                        </w:r>
                        <w:r>
                          <w:rPr>
                            <w:rFonts w:ascii="Trebuchet MS" w:hAnsi="Trebuchet MS"/>
                            <w:b/>
                            <w:color w:val="FFFFFF"/>
                            <w:w w:val="85"/>
                            <w:sz w:val="25"/>
                          </w:rPr>
                          <w:t>Veritaban</w:t>
                        </w:r>
                        <w:r>
                          <w:rPr>
                            <w:b/>
                            <w:color w:val="FFFFFF"/>
                            <w:w w:val="85"/>
                            <w:sz w:val="25"/>
                          </w:rPr>
                          <w:t>ı</w:t>
                        </w:r>
                        <w:r>
                          <w:rPr>
                            <w:b/>
                            <w:color w:val="FFFFFF"/>
                            <w:spacing w:val="8"/>
                            <w:sz w:val="25"/>
                          </w:rPr>
                          <w:t xml:space="preserve"> </w:t>
                        </w:r>
                        <w:r>
                          <w:rPr>
                            <w:rFonts w:ascii="Trebuchet MS" w:hAnsi="Trebuchet MS"/>
                            <w:b/>
                            <w:color w:val="FFFFFF"/>
                            <w:spacing w:val="-2"/>
                            <w:w w:val="85"/>
                            <w:sz w:val="25"/>
                          </w:rPr>
                          <w:t>Tablolar</w:t>
                        </w:r>
                        <w:r>
                          <w:rPr>
                            <w:b/>
                            <w:color w:val="FFFFFF"/>
                            <w:spacing w:val="-2"/>
                            <w:w w:val="85"/>
                            <w:sz w:val="25"/>
                          </w:rPr>
                          <w:t>ı</w:t>
                        </w:r>
                      </w:p>
                    </w:txbxContent>
                  </v:textbox>
                </v:shape>
                <v:shape id="Textbox 24" o:spid="_x0000_s1026" o:spt="202" type="#_x0000_t202" style="position:absolute;left:0;top:0;height:215265;width:885825;" fillcolor="#007EB0" filled="t" stroked="f" coordsize="21600,21600" o:gfxdata="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IKE17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14:paraId="684D80F3">
                        <w:pPr>
                          <w:spacing w:before="17"/>
                          <w:ind w:left="88" w:right="0" w:firstLine="0"/>
                          <w:jc w:val="left"/>
                          <w:rPr>
                            <w:rFonts w:ascii="Trebuchet MS" w:hAnsi="Trebuchet MS"/>
                            <w:b/>
                            <w:color w:val="000000"/>
                            <w:sz w:val="27"/>
                          </w:rPr>
                        </w:pPr>
                        <w:r>
                          <w:rPr>
                            <w:b/>
                            <w:color w:val="FFFFFF"/>
                            <w:w w:val="80"/>
                            <w:sz w:val="27"/>
                          </w:rPr>
                          <w:t>Ş</w:t>
                        </w:r>
                        <w:r>
                          <w:rPr>
                            <w:rFonts w:ascii="Trebuchet MS" w:hAnsi="Trebuchet MS"/>
                            <w:b/>
                            <w:color w:val="FFFFFF"/>
                            <w:w w:val="80"/>
                            <w:sz w:val="27"/>
                          </w:rPr>
                          <w:t>ekil</w:t>
                        </w:r>
                        <w:r>
                          <w:rPr>
                            <w:rFonts w:ascii="Trebuchet MS" w:hAnsi="Trebuchet MS"/>
                            <w:b/>
                            <w:color w:val="FFFFFF"/>
                            <w:spacing w:val="-21"/>
                            <w:w w:val="80"/>
                            <w:sz w:val="27"/>
                          </w:rPr>
                          <w:t xml:space="preserve"> </w:t>
                        </w:r>
                        <w:r>
                          <w:rPr>
                            <w:rFonts w:ascii="Trebuchet MS" w:hAnsi="Trebuchet MS"/>
                            <w:b/>
                            <w:color w:val="FFFFFF"/>
                            <w:spacing w:val="-4"/>
                            <w:w w:val="90"/>
                            <w:sz w:val="27"/>
                          </w:rPr>
                          <w:t>P3.24</w:t>
                        </w:r>
                      </w:p>
                    </w:txbxContent>
                  </v:textbox>
                </v:shape>
                <w10:wrap type="none"/>
                <w10:anchorlock/>
              </v:group>
            </w:pict>
          </mc:Fallback>
        </mc:AlternateContent>
      </w:r>
    </w:p>
    <w:p w14:paraId="3A56F373">
      <w:pPr>
        <w:pStyle w:val="12"/>
        <w:spacing w:before="5"/>
        <w:rPr>
          <w:sz w:val="2"/>
        </w:rPr>
      </w:pPr>
    </w:p>
    <w:p w14:paraId="7412C20A">
      <w:pPr>
        <w:pStyle w:val="12"/>
        <w:ind w:left="1298"/>
        <w:rPr>
          <w:sz w:val="20"/>
        </w:rPr>
      </w:pPr>
      <w:r>
        <w:rPr>
          <w:sz w:val="20"/>
        </w:rPr>
        <mc:AlternateContent>
          <mc:Choice Requires="wpg">
            <w:drawing>
              <wp:inline distT="0" distB="0" distL="0" distR="0">
                <wp:extent cx="6661150" cy="4965700"/>
                <wp:effectExtent l="0" t="0" r="0" b="6350"/>
                <wp:docPr id="25" name="Group 25"/>
                <wp:cNvGraphicFramePr/>
                <a:graphic xmlns:a="http://schemas.openxmlformats.org/drawingml/2006/main">
                  <a:graphicData uri="http://schemas.microsoft.com/office/word/2010/wordprocessingGroup">
                    <wpg:wgp>
                      <wpg:cNvGrpSpPr/>
                      <wpg:grpSpPr>
                        <a:xfrm>
                          <a:off x="0" y="0"/>
                          <a:ext cx="6661784" cy="4965700"/>
                          <a:chOff x="0" y="0"/>
                          <a:chExt cx="6661784" cy="4965700"/>
                        </a:xfrm>
                      </wpg:grpSpPr>
                      <wps:wsp>
                        <wps:cNvPr id="26" name="Graphic 26"/>
                        <wps:cNvSpPr/>
                        <wps:spPr>
                          <a:xfrm>
                            <a:off x="0" y="0"/>
                            <a:ext cx="6661784" cy="4965700"/>
                          </a:xfrm>
                          <a:custGeom>
                            <a:avLst/>
                            <a:gdLst/>
                            <a:ahLst/>
                            <a:cxnLst/>
                            <a:rect l="l" t="t" r="r" b="b"/>
                            <a:pathLst>
                              <a:path w="6661784" h="4965700">
                                <a:moveTo>
                                  <a:pt x="6661404" y="0"/>
                                </a:moveTo>
                                <a:lnTo>
                                  <a:pt x="0" y="0"/>
                                </a:lnTo>
                                <a:lnTo>
                                  <a:pt x="0" y="4965191"/>
                                </a:lnTo>
                                <a:lnTo>
                                  <a:pt x="6661404" y="4965191"/>
                                </a:lnTo>
                                <a:lnTo>
                                  <a:pt x="6661404" y="0"/>
                                </a:lnTo>
                                <a:close/>
                              </a:path>
                            </a:pathLst>
                          </a:custGeom>
                          <a:solidFill>
                            <a:srgbClr val="231F20">
                              <a:alpha val="25097"/>
                            </a:srgbClr>
                          </a:solidFill>
                        </wps:spPr>
                        <wps:bodyPr wrap="square" lIns="0" tIns="0" rIns="0" bIns="0" rtlCol="0">
                          <a:noAutofit/>
                        </wps:bodyPr>
                      </wps:wsp>
                      <pic:pic xmlns:pic="http://schemas.openxmlformats.org/drawingml/2006/picture">
                        <pic:nvPicPr>
                          <pic:cNvPr id="27" name="Image 27"/>
                          <pic:cNvPicPr/>
                        </pic:nvPicPr>
                        <pic:blipFill>
                          <a:blip r:embed="rId41" cstate="print"/>
                          <a:stretch>
                            <a:fillRect/>
                          </a:stretch>
                        </pic:blipFill>
                        <pic:spPr>
                          <a:xfrm>
                            <a:off x="89890" y="87349"/>
                            <a:ext cx="6400799" cy="4707876"/>
                          </a:xfrm>
                          <a:prstGeom prst="rect">
                            <a:avLst/>
                          </a:prstGeom>
                        </pic:spPr>
                      </pic:pic>
                      <wps:wsp>
                        <wps:cNvPr id="28" name="Graphic 28"/>
                        <wps:cNvSpPr/>
                        <wps:spPr>
                          <a:xfrm>
                            <a:off x="492404" y="236575"/>
                            <a:ext cx="5596255" cy="4198620"/>
                          </a:xfrm>
                          <a:custGeom>
                            <a:avLst/>
                            <a:gdLst/>
                            <a:ahLst/>
                            <a:cxnLst/>
                            <a:rect l="l" t="t" r="r" b="b"/>
                            <a:pathLst>
                              <a:path w="5596255" h="4198620">
                                <a:moveTo>
                                  <a:pt x="5595772" y="0"/>
                                </a:moveTo>
                                <a:lnTo>
                                  <a:pt x="0" y="0"/>
                                </a:lnTo>
                                <a:lnTo>
                                  <a:pt x="0" y="4198289"/>
                                </a:lnTo>
                                <a:lnTo>
                                  <a:pt x="5595772" y="4198289"/>
                                </a:lnTo>
                                <a:lnTo>
                                  <a:pt x="5595772" y="0"/>
                                </a:lnTo>
                                <a:close/>
                              </a:path>
                            </a:pathLst>
                          </a:custGeom>
                          <a:solidFill>
                            <a:srgbClr val="FFFFFF"/>
                          </a:solidFill>
                        </wps:spPr>
                        <wps:bodyPr wrap="square" lIns="0" tIns="0" rIns="0" bIns="0" rtlCol="0">
                          <a:noAutofit/>
                        </wps:bodyPr>
                      </wps:wsp>
                      <pic:pic xmlns:pic="http://schemas.openxmlformats.org/drawingml/2006/picture">
                        <pic:nvPicPr>
                          <pic:cNvPr id="29" name="Image 29"/>
                          <pic:cNvPicPr/>
                        </pic:nvPicPr>
                        <pic:blipFill>
                          <a:blip r:embed="rId42" cstate="print"/>
                          <a:stretch>
                            <a:fillRect/>
                          </a:stretch>
                        </pic:blipFill>
                        <pic:spPr>
                          <a:xfrm>
                            <a:off x="492404" y="417679"/>
                            <a:ext cx="5471169" cy="1483294"/>
                          </a:xfrm>
                          <a:prstGeom prst="rect">
                            <a:avLst/>
                          </a:prstGeom>
                        </pic:spPr>
                      </pic:pic>
                      <pic:pic xmlns:pic="http://schemas.openxmlformats.org/drawingml/2006/picture">
                        <pic:nvPicPr>
                          <pic:cNvPr id="30" name="Image 30"/>
                          <pic:cNvPicPr/>
                        </pic:nvPicPr>
                        <pic:blipFill>
                          <a:blip r:embed="rId43" cstate="print"/>
                          <a:stretch>
                            <a:fillRect/>
                          </a:stretch>
                        </pic:blipFill>
                        <pic:spPr>
                          <a:xfrm>
                            <a:off x="492405" y="2454386"/>
                            <a:ext cx="2711337" cy="561808"/>
                          </a:xfrm>
                          <a:prstGeom prst="rect">
                            <a:avLst/>
                          </a:prstGeom>
                        </pic:spPr>
                      </pic:pic>
                      <pic:pic xmlns:pic="http://schemas.openxmlformats.org/drawingml/2006/picture">
                        <pic:nvPicPr>
                          <pic:cNvPr id="31" name="Image 31"/>
                          <pic:cNvPicPr/>
                        </pic:nvPicPr>
                        <pic:blipFill>
                          <a:blip r:embed="rId44" cstate="print"/>
                          <a:stretch>
                            <a:fillRect/>
                          </a:stretch>
                        </pic:blipFill>
                        <pic:spPr>
                          <a:xfrm>
                            <a:off x="492405" y="3303709"/>
                            <a:ext cx="3459479" cy="621325"/>
                          </a:xfrm>
                          <a:prstGeom prst="rect">
                            <a:avLst/>
                          </a:prstGeom>
                        </pic:spPr>
                      </pic:pic>
                      <wps:wsp>
                        <wps:cNvPr id="32" name="Textbox 32"/>
                        <wps:cNvSpPr txBox="1"/>
                        <wps:spPr>
                          <a:xfrm>
                            <a:off x="492404" y="220930"/>
                            <a:ext cx="913765" cy="134620"/>
                          </a:xfrm>
                          <a:prstGeom prst="rect">
                            <a:avLst/>
                          </a:prstGeom>
                        </wps:spPr>
                        <wps:txbx>
                          <w:txbxContent>
                            <w:p w14:paraId="55365545">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85"/>
                                  <w:sz w:val="15"/>
                                </w:rPr>
                                <w:t>CHARTER</w:t>
                              </w:r>
                            </w:p>
                          </w:txbxContent>
                        </wps:txbx>
                        <wps:bodyPr wrap="square" lIns="0" tIns="0" rIns="0" bIns="0" rtlCol="0">
                          <a:noAutofit/>
                        </wps:bodyPr>
                      </wps:wsp>
                      <wps:wsp>
                        <wps:cNvPr id="33" name="Textbox 33"/>
                        <wps:cNvSpPr txBox="1"/>
                        <wps:spPr>
                          <a:xfrm>
                            <a:off x="4480000" y="220930"/>
                            <a:ext cx="1315085" cy="134620"/>
                          </a:xfrm>
                          <a:prstGeom prst="rect">
                            <a:avLst/>
                          </a:prstGeom>
                        </wps:spPr>
                        <wps:txbx>
                          <w:txbxContent>
                            <w:p w14:paraId="0FEBE53B">
                              <w:pPr>
                                <w:spacing w:before="0"/>
                                <w:ind w:left="0" w:right="0" w:firstLine="0"/>
                                <w:jc w:val="left"/>
                                <w:rPr>
                                  <w:rFonts w:ascii="Arial Black" w:hAnsi="Arial Black"/>
                                  <w:sz w:val="15"/>
                                </w:rPr>
                              </w:pPr>
                              <w:r>
                                <w:rPr>
                                  <w:rFonts w:ascii="Arial Black" w:hAnsi="Arial Black"/>
                                  <w:color w:val="231F20"/>
                                  <w:w w:val="90"/>
                                  <w:sz w:val="15"/>
                                </w:rPr>
                                <w:t>Veritaban</w:t>
                              </w:r>
                              <w:r>
                                <w:rPr>
                                  <w:color w:val="231F20"/>
                                  <w:w w:val="90"/>
                                  <w:sz w:val="15"/>
                                </w:rPr>
                                <w:t>ı</w:t>
                              </w:r>
                              <w:r>
                                <w:rPr>
                                  <w:color w:val="231F20"/>
                                  <w:spacing w:val="6"/>
                                  <w:sz w:val="15"/>
                                </w:rPr>
                                <w:t xml:space="preserve">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xml:space="preserve"> </w:t>
                              </w:r>
                              <w:r>
                                <w:rPr>
                                  <w:rFonts w:ascii="Arial Black" w:hAnsi="Arial Black"/>
                                  <w:color w:val="231F20"/>
                                  <w:spacing w:val="-2"/>
                                  <w:w w:val="90"/>
                                  <w:sz w:val="15"/>
                                </w:rPr>
                                <w:t>Ch03_AviaCo</w:t>
                              </w:r>
                            </w:p>
                          </w:txbxContent>
                        </wps:txbx>
                        <wps:bodyPr wrap="square" lIns="0" tIns="0" rIns="0" bIns="0" rtlCol="0">
                          <a:noAutofit/>
                        </wps:bodyPr>
                      </wps:wsp>
                      <wps:wsp>
                        <wps:cNvPr id="34" name="Textbox 34"/>
                        <wps:cNvSpPr txBox="1"/>
                        <wps:spPr>
                          <a:xfrm>
                            <a:off x="492404" y="1973861"/>
                            <a:ext cx="4156075" cy="134620"/>
                          </a:xfrm>
                          <a:prstGeom prst="rect">
                            <a:avLst/>
                          </a:prstGeom>
                        </wps:spPr>
                        <wps:txbx>
                          <w:txbxContent>
                            <w:p w14:paraId="2BDEA7EB">
                              <w:pPr>
                                <w:spacing w:before="0"/>
                                <w:ind w:left="0" w:right="0" w:firstLine="0"/>
                                <w:jc w:val="left"/>
                                <w:rPr>
                                  <w:rFonts w:ascii="Arial Black" w:hAnsi="Arial Black"/>
                                  <w:sz w:val="15"/>
                                </w:rPr>
                              </w:pPr>
                              <w:r>
                                <w:rPr>
                                  <w:rFonts w:ascii="Arial Black" w:hAnsi="Arial Black"/>
                                  <w:color w:val="231F20"/>
                                  <w:w w:val="90"/>
                                  <w:sz w:val="15"/>
                                </w:rPr>
                                <w:t>Var</w:t>
                              </w:r>
                              <w:r>
                                <w:rPr>
                                  <w:color w:val="231F20"/>
                                  <w:w w:val="90"/>
                                  <w:sz w:val="15"/>
                                </w:rPr>
                                <w:t>ış</w:t>
                              </w:r>
                              <w:r>
                                <w:rPr>
                                  <w:color w:val="231F20"/>
                                  <w:spacing w:val="11"/>
                                  <w:sz w:val="15"/>
                                </w:rPr>
                                <w:t xml:space="preserve"> </w:t>
                              </w:r>
                              <w:r>
                                <w:rPr>
                                  <w:rFonts w:ascii="Arial Black" w:hAnsi="Arial Black"/>
                                  <w:color w:val="231F20"/>
                                  <w:w w:val="90"/>
                                  <w:sz w:val="15"/>
                                </w:rPr>
                                <w:t>noktalar</w:t>
                              </w:r>
                              <w:r>
                                <w:rPr>
                                  <w:color w:val="231F20"/>
                                  <w:w w:val="90"/>
                                  <w:sz w:val="15"/>
                                </w:rPr>
                                <w:t>ı</w:t>
                              </w:r>
                              <w:r>
                                <w:rPr>
                                  <w:color w:val="231F20"/>
                                  <w:spacing w:val="11"/>
                                  <w:sz w:val="15"/>
                                </w:rPr>
                                <w:t xml:space="preserve"> </w:t>
                              </w:r>
                              <w:r>
                                <w:rPr>
                                  <w:rFonts w:ascii="Arial Black" w:hAnsi="Arial Black"/>
                                  <w:color w:val="231F20"/>
                                  <w:w w:val="90"/>
                                  <w:sz w:val="15"/>
                                </w:rPr>
                                <w:t>standart</w:t>
                              </w:r>
                              <w:r>
                                <w:rPr>
                                  <w:rFonts w:ascii="Arial Black" w:hAnsi="Arial Black"/>
                                  <w:color w:val="231F20"/>
                                  <w:spacing w:val="-2"/>
                                  <w:sz w:val="15"/>
                                </w:rPr>
                                <w:t xml:space="preserve"> </w:t>
                              </w:r>
                              <w:r>
                                <w:rPr>
                                  <w:rFonts w:hint="default" w:ascii="Arial Black" w:hAnsi="Arial Black"/>
                                  <w:color w:val="231F20"/>
                                  <w:spacing w:val="-2"/>
                                  <w:sz w:val="15"/>
                                  <w:lang w:val="en-US"/>
                                </w:rPr>
                                <w:t>üç</w:t>
                              </w:r>
                              <w:r>
                                <w:rPr>
                                  <w:color w:val="231F20"/>
                                  <w:spacing w:val="11"/>
                                  <w:sz w:val="15"/>
                                </w:rPr>
                                <w:t xml:space="preserve"> </w:t>
                              </w:r>
                              <w:r>
                                <w:rPr>
                                  <w:rFonts w:ascii="Arial Black" w:hAnsi="Arial Black"/>
                                  <w:color w:val="231F20"/>
                                  <w:w w:val="90"/>
                                  <w:sz w:val="15"/>
                                </w:rPr>
                                <w:t>harfli</w:t>
                              </w:r>
                              <w:r>
                                <w:rPr>
                                  <w:rFonts w:ascii="Arial Black" w:hAnsi="Arial Black"/>
                                  <w:color w:val="231F20"/>
                                  <w:spacing w:val="-2"/>
                                  <w:sz w:val="15"/>
                                </w:rPr>
                                <w:t xml:space="preserve"> </w:t>
                              </w:r>
                              <w:r>
                                <w:rPr>
                                  <w:rFonts w:ascii="Arial Black" w:hAnsi="Arial Black"/>
                                  <w:color w:val="231F20"/>
                                  <w:w w:val="90"/>
                                  <w:sz w:val="15"/>
                                </w:rPr>
                                <w:t>havaalan</w:t>
                              </w:r>
                              <w:r>
                                <w:rPr>
                                  <w:color w:val="231F20"/>
                                  <w:w w:val="90"/>
                                  <w:sz w:val="15"/>
                                </w:rPr>
                                <w:t>ı</w:t>
                              </w:r>
                              <w:r>
                                <w:rPr>
                                  <w:color w:val="231F20"/>
                                  <w:spacing w:val="11"/>
                                  <w:sz w:val="15"/>
                                </w:rPr>
                                <w:t xml:space="preserve"> </w:t>
                              </w:r>
                              <w:r>
                                <w:rPr>
                                  <w:rFonts w:ascii="Arial Black" w:hAnsi="Arial Black"/>
                                  <w:color w:val="231F20"/>
                                  <w:w w:val="90"/>
                                  <w:sz w:val="15"/>
                                </w:rPr>
                                <w:t>kodlar</w:t>
                              </w:r>
                              <w:r>
                                <w:rPr>
                                  <w:color w:val="231F20"/>
                                  <w:w w:val="90"/>
                                  <w:sz w:val="15"/>
                                </w:rPr>
                                <w:t>ı</w:t>
                              </w:r>
                              <w:r>
                                <w:rPr>
                                  <w:color w:val="231F20"/>
                                  <w:spacing w:val="11"/>
                                  <w:sz w:val="15"/>
                                </w:rPr>
                                <w:t xml:space="preserve"> </w:t>
                              </w:r>
                              <w:r>
                                <w:rPr>
                                  <w:rFonts w:ascii="Arial Black" w:hAnsi="Arial Black"/>
                                  <w:color w:val="231F20"/>
                                  <w:w w:val="90"/>
                                  <w:sz w:val="15"/>
                                </w:rPr>
                                <w:t>ile</w:t>
                              </w:r>
                              <w:r>
                                <w:rPr>
                                  <w:rFonts w:ascii="Arial Black" w:hAnsi="Arial Black"/>
                                  <w:color w:val="231F20"/>
                                  <w:spacing w:val="-2"/>
                                  <w:sz w:val="15"/>
                                </w:rPr>
                                <w:t xml:space="preserve"> </w:t>
                              </w:r>
                              <w:r>
                                <w:rPr>
                                  <w:rFonts w:ascii="Arial Black" w:hAnsi="Arial Black"/>
                                  <w:color w:val="231F20"/>
                                  <w:w w:val="90"/>
                                  <w:sz w:val="15"/>
                                </w:rPr>
                                <w:t>g</w:t>
                              </w:r>
                              <w:r>
                                <w:rPr>
                                  <w:color w:val="231F20"/>
                                  <w:w w:val="90"/>
                                  <w:sz w:val="15"/>
                                </w:rPr>
                                <w:t>ö</w:t>
                              </w:r>
                              <w:r>
                                <w:rPr>
                                  <w:rFonts w:ascii="Arial Black" w:hAnsi="Arial Black"/>
                                  <w:color w:val="231F20"/>
                                  <w:w w:val="90"/>
                                  <w:sz w:val="15"/>
                                </w:rPr>
                                <w:t>sterilir.</w:t>
                              </w:r>
                              <w:r>
                                <w:rPr>
                                  <w:rFonts w:ascii="Arial Black" w:hAnsi="Arial Black"/>
                                  <w:color w:val="231F20"/>
                                  <w:spacing w:val="-2"/>
                                  <w:sz w:val="15"/>
                                </w:rPr>
                                <w:t xml:space="preserve"> </w:t>
                              </w:r>
                              <w:r>
                                <w:rPr>
                                  <w:rFonts w:hint="default" w:ascii="Arial Black" w:hAnsi="Arial Black"/>
                                  <w:color w:val="231F20"/>
                                  <w:spacing w:val="-2"/>
                                  <w:sz w:val="15"/>
                                  <w:lang w:val="en-US"/>
                                </w:rPr>
                                <w:t>Ö</w:t>
                              </w:r>
                              <w:r>
                                <w:rPr>
                                  <w:rFonts w:ascii="Arial Black" w:hAnsi="Arial Black"/>
                                  <w:color w:val="231F20"/>
                                  <w:w w:val="90"/>
                                  <w:sz w:val="15"/>
                                </w:rPr>
                                <w:t>rne</w:t>
                              </w:r>
                              <w:r>
                                <w:rPr>
                                  <w:rFonts w:ascii="Arial Black" w:hAnsi="Arial Black"/>
                                  <w:color w:val="231F20"/>
                                  <w:w w:val="90"/>
                                  <w:sz w:val="15"/>
                                  <w:lang w:val="en-US"/>
                                </w:rPr>
                                <w:t>ğ</w:t>
                              </w:r>
                              <w:r>
                                <w:rPr>
                                  <w:rFonts w:ascii="Arial Black" w:hAnsi="Arial Black"/>
                                  <w:color w:val="231F20"/>
                                  <w:w w:val="90"/>
                                  <w:sz w:val="15"/>
                                </w:rPr>
                                <w:t>in,</w:t>
                              </w:r>
                              <w:r>
                                <w:rPr>
                                  <w:rFonts w:ascii="Arial Black" w:hAnsi="Arial Black"/>
                                  <w:color w:val="231F20"/>
                                  <w:spacing w:val="-2"/>
                                  <w:sz w:val="15"/>
                                </w:rPr>
                                <w:t xml:space="preserve"> </w:t>
                              </w:r>
                              <w:r>
                                <w:rPr>
                                  <w:rFonts w:ascii="Arial Black" w:hAnsi="Arial Black"/>
                                  <w:color w:val="231F20"/>
                                  <w:w w:val="90"/>
                                  <w:sz w:val="15"/>
                                </w:rPr>
                                <w:t>STL</w:t>
                              </w:r>
                              <w:r>
                                <w:rPr>
                                  <w:rFonts w:ascii="Arial Black" w:hAnsi="Arial Black"/>
                                  <w:color w:val="231F20"/>
                                  <w:spacing w:val="5"/>
                                  <w:sz w:val="15"/>
                                </w:rPr>
                                <w:t xml:space="preserve"> </w:t>
                              </w:r>
                              <w:r>
                                <w:rPr>
                                  <w:rFonts w:ascii="Arial Black" w:hAnsi="Arial Black"/>
                                  <w:color w:val="231F20"/>
                                  <w:w w:val="90"/>
                                  <w:sz w:val="15"/>
                                </w:rPr>
                                <w:t>=</w:t>
                              </w:r>
                              <w:r>
                                <w:rPr>
                                  <w:rFonts w:ascii="Arial Black" w:hAnsi="Arial Black"/>
                                  <w:color w:val="231F20"/>
                                  <w:spacing w:val="3"/>
                                  <w:sz w:val="15"/>
                                </w:rPr>
                                <w:t xml:space="preserve"> </w:t>
                              </w:r>
                              <w:r>
                                <w:rPr>
                                  <w:rFonts w:ascii="Arial Black" w:hAnsi="Arial Black"/>
                                  <w:color w:val="231F20"/>
                                  <w:w w:val="90"/>
                                  <w:sz w:val="15"/>
                                </w:rPr>
                                <w:t>St.</w:t>
                              </w:r>
                              <w:r>
                                <w:rPr>
                                  <w:rFonts w:ascii="Arial Black" w:hAnsi="Arial Black"/>
                                  <w:color w:val="231F20"/>
                                  <w:spacing w:val="5"/>
                                  <w:sz w:val="15"/>
                                </w:rPr>
                                <w:t xml:space="preserve"> </w:t>
                              </w:r>
                              <w:r>
                                <w:rPr>
                                  <w:rFonts w:ascii="Arial Black" w:hAnsi="Arial Black"/>
                                  <w:color w:val="231F20"/>
                                  <w:spacing w:val="-2"/>
                                  <w:w w:val="90"/>
                                  <w:sz w:val="15"/>
                                </w:rPr>
                                <w:t>Louis,</w:t>
                              </w:r>
                            </w:p>
                          </w:txbxContent>
                        </wps:txbx>
                        <wps:bodyPr wrap="square" lIns="0" tIns="0" rIns="0" bIns="0" rtlCol="0">
                          <a:noAutofit/>
                        </wps:bodyPr>
                      </wps:wsp>
                      <wps:wsp>
                        <wps:cNvPr id="35" name="Textbox 35"/>
                        <wps:cNvSpPr txBox="1"/>
                        <wps:spPr>
                          <a:xfrm>
                            <a:off x="492404" y="2093076"/>
                            <a:ext cx="2317115" cy="300355"/>
                          </a:xfrm>
                          <a:prstGeom prst="rect">
                            <a:avLst/>
                          </a:prstGeom>
                        </wps:spPr>
                        <wps:txbx>
                          <w:txbxContent>
                            <w:p w14:paraId="498595E4">
                              <w:pPr>
                                <w:tabs>
                                  <w:tab w:val="left" w:pos="2162"/>
                                </w:tabs>
                                <w:spacing w:before="0"/>
                                <w:ind w:left="0" w:right="0" w:firstLine="0"/>
                                <w:jc w:val="left"/>
                                <w:rPr>
                                  <w:rFonts w:ascii="Arial Black"/>
                                  <w:sz w:val="15"/>
                                </w:rPr>
                              </w:pPr>
                              <w:r>
                                <w:rPr>
                                  <w:rFonts w:ascii="Arial Black"/>
                                  <w:color w:val="231F20"/>
                                  <w:spacing w:val="-5"/>
                                  <w:sz w:val="15"/>
                                </w:rPr>
                                <w:t>MO</w:t>
                              </w:r>
                              <w:r>
                                <w:rPr>
                                  <w:rFonts w:ascii="Arial Black"/>
                                  <w:color w:val="231F20"/>
                                  <w:sz w:val="15"/>
                                </w:rPr>
                                <w:tab/>
                              </w:r>
                              <w:r>
                                <w:rPr>
                                  <w:rFonts w:ascii="Arial Black"/>
                                  <w:color w:val="231F20"/>
                                  <w:sz w:val="15"/>
                                </w:rPr>
                                <w:t>ATL</w:t>
                              </w:r>
                              <w:r>
                                <w:rPr>
                                  <w:rFonts w:ascii="Arial Black"/>
                                  <w:color w:val="231F20"/>
                                  <w:spacing w:val="-1"/>
                                  <w:sz w:val="15"/>
                                </w:rPr>
                                <w:t xml:space="preserve"> </w:t>
                              </w:r>
                              <w:r>
                                <w:rPr>
                                  <w:rFonts w:ascii="Arial Black"/>
                                  <w:color w:val="231F20"/>
                                  <w:sz w:val="15"/>
                                </w:rPr>
                                <w:t>= Atlanta,</w:t>
                              </w:r>
                              <w:r>
                                <w:rPr>
                                  <w:rFonts w:ascii="Arial Black"/>
                                  <w:color w:val="231F20"/>
                                  <w:spacing w:val="-1"/>
                                  <w:sz w:val="15"/>
                                </w:rPr>
                                <w:t xml:space="preserve"> </w:t>
                              </w:r>
                              <w:r>
                                <w:rPr>
                                  <w:rFonts w:ascii="Arial Black"/>
                                  <w:color w:val="231F20"/>
                                  <w:spacing w:val="-5"/>
                                  <w:sz w:val="15"/>
                                </w:rPr>
                                <w:t>GA</w:t>
                              </w:r>
                            </w:p>
                            <w:p w14:paraId="3F89DAB3">
                              <w:pPr>
                                <w:spacing w:before="49"/>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AIRCRAFT</w:t>
                              </w:r>
                            </w:p>
                          </w:txbxContent>
                        </wps:txbx>
                        <wps:bodyPr wrap="square" lIns="0" tIns="0" rIns="0" bIns="0" rtlCol="0">
                          <a:noAutofit/>
                        </wps:bodyPr>
                      </wps:wsp>
                      <wps:wsp>
                        <wps:cNvPr id="36" name="Textbox 36"/>
                        <wps:cNvSpPr txBox="1"/>
                        <wps:spPr>
                          <a:xfrm>
                            <a:off x="3240381" y="2111233"/>
                            <a:ext cx="2715260" cy="1007110"/>
                          </a:xfrm>
                          <a:prstGeom prst="rect">
                            <a:avLst/>
                          </a:prstGeom>
                        </wps:spPr>
                        <wps:txbx>
                          <w:txbxContent>
                            <w:p w14:paraId="7D43EADF">
                              <w:pPr>
                                <w:spacing w:before="0"/>
                                <w:ind w:left="0" w:right="0" w:firstLine="0"/>
                                <w:jc w:val="left"/>
                                <w:rPr>
                                  <w:rFonts w:ascii="Arial Black"/>
                                  <w:sz w:val="15"/>
                                </w:rPr>
                              </w:pPr>
                              <w:r>
                                <w:rPr>
                                  <w:rFonts w:ascii="Arial Black"/>
                                  <w:color w:val="231F20"/>
                                  <w:w w:val="90"/>
                                  <w:sz w:val="15"/>
                                </w:rPr>
                                <w:t>BNA=</w:t>
                              </w:r>
                              <w:r>
                                <w:rPr>
                                  <w:rFonts w:ascii="Arial Black"/>
                                  <w:color w:val="231F20"/>
                                  <w:spacing w:val="-2"/>
                                  <w:w w:val="90"/>
                                  <w:sz w:val="15"/>
                                </w:rPr>
                                <w:t xml:space="preserve"> </w:t>
                              </w:r>
                              <w:r>
                                <w:rPr>
                                  <w:rFonts w:ascii="Arial Black"/>
                                  <w:color w:val="231F20"/>
                                  <w:w w:val="90"/>
                                  <w:sz w:val="15"/>
                                </w:rPr>
                                <w:t>Nashville,</w:t>
                              </w:r>
                              <w:r>
                                <w:rPr>
                                  <w:rFonts w:ascii="Arial Black"/>
                                  <w:color w:val="231F20"/>
                                  <w:spacing w:val="-2"/>
                                  <w:w w:val="90"/>
                                  <w:sz w:val="15"/>
                                </w:rPr>
                                <w:t xml:space="preserve"> </w:t>
                              </w:r>
                              <w:r>
                                <w:rPr>
                                  <w:rFonts w:ascii="Arial Black"/>
                                  <w:color w:val="231F20"/>
                                  <w:spacing w:val="-5"/>
                                  <w:w w:val="90"/>
                                  <w:sz w:val="15"/>
                                </w:rPr>
                                <w:t>TN</w:t>
                              </w:r>
                            </w:p>
                            <w:p w14:paraId="69862D2C">
                              <w:pPr>
                                <w:spacing w:before="52" w:line="213" w:lineRule="auto"/>
                                <w:ind w:left="298" w:right="282" w:firstLine="0"/>
                                <w:jc w:val="left"/>
                                <w:rPr>
                                  <w:rFonts w:ascii="Arial Black" w:hAnsi="Arial Black"/>
                                  <w:b/>
                                  <w:bCs/>
                                  <w:sz w:val="15"/>
                                </w:rPr>
                              </w:pPr>
                              <w:r>
                                <w:rPr>
                                  <w:rFonts w:ascii="Arial Black" w:hAnsi="Arial Black"/>
                                  <w:b/>
                                  <w:bCs/>
                                  <w:color w:val="231F20"/>
                                  <w:w w:val="90"/>
                                  <w:sz w:val="15"/>
                                </w:rPr>
                                <w:t>AC-TTAF=</w:t>
                              </w:r>
                              <w:r>
                                <w:rPr>
                                  <w:rFonts w:ascii="Arial Black" w:hAnsi="Arial Black"/>
                                  <w:b/>
                                  <w:bCs/>
                                  <w:color w:val="231F20"/>
                                  <w:spacing w:val="-1"/>
                                  <w:w w:val="90"/>
                                  <w:sz w:val="15"/>
                                </w:rPr>
                                <w:t xml:space="preserve"> </w:t>
                              </w:r>
                              <w:r>
                                <w:rPr>
                                  <w:rFonts w:ascii="Arial Black" w:hAnsi="Arial Black"/>
                                  <w:b/>
                                  <w:bCs/>
                                  <w:color w:val="231F20"/>
                                  <w:w w:val="90"/>
                                  <w:sz w:val="15"/>
                                </w:rPr>
                                <w:t>U</w:t>
                              </w:r>
                              <w:r>
                                <w:rPr>
                                  <w:rFonts w:hint="default" w:ascii="Arial Black" w:hAnsi="Arial Black"/>
                                  <w:b/>
                                  <w:bCs/>
                                  <w:color w:val="231F20"/>
                                  <w:w w:val="90"/>
                                  <w:sz w:val="15"/>
                                  <w:lang w:val="en-US"/>
                                </w:rPr>
                                <w:t>ç</w:t>
                              </w:r>
                              <w:r>
                                <w:rPr>
                                  <w:rFonts w:ascii="Arial Black" w:hAnsi="Arial Black"/>
                                  <w:b/>
                                  <w:bCs/>
                                  <w:color w:val="231F20"/>
                                  <w:w w:val="90"/>
                                  <w:sz w:val="15"/>
                                </w:rPr>
                                <w:t>a</w:t>
                              </w:r>
                              <w:r>
                                <w:rPr>
                                  <w:b/>
                                  <w:bCs/>
                                  <w:color w:val="231F20"/>
                                  <w:w w:val="90"/>
                                  <w:sz w:val="15"/>
                                </w:rPr>
                                <w:t>ğı</w:t>
                              </w:r>
                              <w:r>
                                <w:rPr>
                                  <w:rFonts w:ascii="Arial Black" w:hAnsi="Arial Black"/>
                                  <w:b/>
                                  <w:bCs/>
                                  <w:color w:val="231F20"/>
                                  <w:w w:val="90"/>
                                  <w:sz w:val="15"/>
                                </w:rPr>
                                <w:t>n</w:t>
                              </w:r>
                              <w:r>
                                <w:rPr>
                                  <w:rFonts w:ascii="Arial Black" w:hAnsi="Arial Black"/>
                                  <w:b/>
                                  <w:bCs/>
                                  <w:color w:val="231F20"/>
                                  <w:spacing w:val="-2"/>
                                  <w:w w:val="90"/>
                                  <w:sz w:val="15"/>
                                </w:rPr>
                                <w:t xml:space="preserve"> </w:t>
                              </w:r>
                              <w:r>
                                <w:rPr>
                                  <w:rFonts w:ascii="Arial Black" w:hAnsi="Arial Black"/>
                                  <w:b/>
                                  <w:bCs/>
                                  <w:color w:val="231F20"/>
                                  <w:w w:val="90"/>
                                  <w:sz w:val="15"/>
                                </w:rPr>
                                <w:t>toplam</w:t>
                              </w:r>
                              <w:r>
                                <w:rPr>
                                  <w:rFonts w:ascii="Arial Black" w:hAnsi="Arial Black"/>
                                  <w:b/>
                                  <w:bCs/>
                                  <w:color w:val="231F20"/>
                                  <w:spacing w:val="-2"/>
                                  <w:w w:val="90"/>
                                  <w:sz w:val="15"/>
                                </w:rPr>
                                <w:t xml:space="preserve"> </w:t>
                              </w:r>
                              <w:r>
                                <w:rPr>
                                  <w:rFonts w:ascii="Arial Black" w:hAnsi="Arial Black"/>
                                  <w:b/>
                                  <w:bCs/>
                                  <w:color w:val="231F20"/>
                                  <w:w w:val="90"/>
                                  <w:sz w:val="15"/>
                                </w:rPr>
                                <w:t>s</w:t>
                              </w:r>
                              <w:r>
                                <w:rPr>
                                  <w:b/>
                                  <w:bCs/>
                                  <w:color w:val="231F20"/>
                                  <w:w w:val="90"/>
                                  <w:sz w:val="15"/>
                                </w:rPr>
                                <w:t>ü</w:t>
                              </w:r>
                              <w:r>
                                <w:rPr>
                                  <w:rFonts w:ascii="Arial Black" w:hAnsi="Arial Black"/>
                                  <w:b/>
                                  <w:bCs/>
                                  <w:color w:val="231F20"/>
                                  <w:w w:val="90"/>
                                  <w:sz w:val="15"/>
                                </w:rPr>
                                <w:t>resi,</w:t>
                              </w:r>
                              <w:r>
                                <w:rPr>
                                  <w:rFonts w:ascii="Arial Black" w:hAnsi="Arial Black"/>
                                  <w:b/>
                                  <w:bCs/>
                                  <w:color w:val="231F20"/>
                                  <w:spacing w:val="-2"/>
                                  <w:w w:val="90"/>
                                  <w:sz w:val="15"/>
                                </w:rPr>
                                <w:t xml:space="preserve"> </w:t>
                              </w:r>
                              <w:r>
                                <w:rPr>
                                  <w:rFonts w:ascii="Arial Black" w:hAnsi="Arial Black"/>
                                  <w:b/>
                                  <w:bCs/>
                                  <w:color w:val="231F20"/>
                                  <w:w w:val="90"/>
                                  <w:sz w:val="15"/>
                                </w:rPr>
                                <w:t>g</w:t>
                              </w:r>
                              <w:r>
                                <w:rPr>
                                  <w:rFonts w:hint="default" w:ascii="Arial Black" w:hAnsi="Arial Black"/>
                                  <w:b/>
                                  <w:bCs/>
                                  <w:color w:val="231F20"/>
                                  <w:w w:val="90"/>
                                  <w:sz w:val="15"/>
                                  <w:lang w:val="en-US"/>
                                </w:rPr>
                                <w:t>ö</w:t>
                              </w:r>
                              <w:r>
                                <w:rPr>
                                  <w:rFonts w:ascii="Arial Black" w:hAnsi="Arial Black"/>
                                  <w:b/>
                                  <w:bCs/>
                                  <w:color w:val="231F20"/>
                                  <w:w w:val="90"/>
                                  <w:sz w:val="15"/>
                                </w:rPr>
                                <w:t>vde</w:t>
                              </w:r>
                              <w:r>
                                <w:rPr>
                                  <w:rFonts w:ascii="Arial Black" w:hAnsi="Arial Black"/>
                                  <w:b/>
                                  <w:bCs/>
                                  <w:color w:val="231F20"/>
                                  <w:spacing w:val="-2"/>
                                  <w:w w:val="90"/>
                                  <w:sz w:val="15"/>
                                </w:rPr>
                                <w:t xml:space="preserve"> </w:t>
                              </w:r>
                              <w:r>
                                <w:rPr>
                                  <w:rFonts w:ascii="Arial Black" w:hAnsi="Arial Black"/>
                                  <w:b/>
                                  <w:bCs/>
                                  <w:color w:val="231F20"/>
                                  <w:w w:val="90"/>
                                  <w:sz w:val="15"/>
                                </w:rPr>
                                <w:t>(saat)</w:t>
                              </w:r>
                              <w:r>
                                <w:rPr>
                                  <w:rFonts w:ascii="Arial Black" w:hAnsi="Arial Black"/>
                                  <w:b/>
                                  <w:bCs/>
                                  <w:color w:val="231F20"/>
                                  <w:spacing w:val="-1"/>
                                  <w:w w:val="90"/>
                                  <w:sz w:val="15"/>
                                </w:rPr>
                                <w:t xml:space="preserve"> </w:t>
                              </w:r>
                              <w:r>
                                <w:rPr>
                                  <w:rFonts w:ascii="Arial Black" w:hAnsi="Arial Black"/>
                                  <w:b/>
                                  <w:bCs/>
                                  <w:color w:val="231F20"/>
                                  <w:w w:val="90"/>
                                  <w:sz w:val="15"/>
                                </w:rPr>
                                <w:t xml:space="preserve">AC- </w:t>
                              </w:r>
                              <w:r>
                                <w:rPr>
                                  <w:rFonts w:ascii="Arial Black" w:hAnsi="Arial Black"/>
                                  <w:b/>
                                  <w:bCs/>
                                  <w:color w:val="231F20"/>
                                  <w:sz w:val="15"/>
                                </w:rPr>
                                <w:t>TTEL= Toplam s</w:t>
                              </w:r>
                              <w:r>
                                <w:rPr>
                                  <w:b/>
                                  <w:bCs/>
                                  <w:color w:val="231F20"/>
                                  <w:sz w:val="15"/>
                                </w:rPr>
                                <w:t>ü</w:t>
                              </w:r>
                              <w:r>
                                <w:rPr>
                                  <w:rFonts w:ascii="Arial Black" w:hAnsi="Arial Black"/>
                                  <w:b/>
                                  <w:bCs/>
                                  <w:color w:val="231F20"/>
                                  <w:sz w:val="15"/>
                                </w:rPr>
                                <w:t>re, sol motor (saat) AC_TTER = Toplam , sa</w:t>
                              </w:r>
                              <w:r>
                                <w:rPr>
                                  <w:rFonts w:ascii="Arial Black" w:hAnsi="Arial Black"/>
                                  <w:b/>
                                  <w:bCs/>
                                  <w:color w:val="231F20"/>
                                  <w:sz w:val="15"/>
                                  <w:lang w:val="en-US"/>
                                </w:rPr>
                                <w:t>ğ</w:t>
                              </w:r>
                              <w:r>
                                <w:rPr>
                                  <w:b/>
                                  <w:bCs/>
                                  <w:color w:val="231F20"/>
                                  <w:sz w:val="15"/>
                                </w:rPr>
                                <w:t xml:space="preserve"> </w:t>
                              </w:r>
                              <w:r>
                                <w:rPr>
                                  <w:rFonts w:ascii="Arial Black" w:hAnsi="Arial Black"/>
                                  <w:b/>
                                  <w:bCs/>
                                  <w:color w:val="231F20"/>
                                  <w:sz w:val="15"/>
                                </w:rPr>
                                <w:t>motor (saat)</w:t>
                              </w:r>
                            </w:p>
                            <w:p w14:paraId="19F01CEB">
                              <w:pPr>
                                <w:spacing w:before="189" w:line="213" w:lineRule="auto"/>
                                <w:ind w:left="298" w:right="18" w:firstLine="0"/>
                                <w:jc w:val="both"/>
                                <w:rPr>
                                  <w:rFonts w:ascii="Arial Black" w:hAnsi="Arial Black"/>
                                  <w:sz w:val="15"/>
                                </w:rPr>
                              </w:pPr>
                              <w:r>
                                <w:rPr>
                                  <w:rFonts w:ascii="Arial Black" w:hAnsi="Arial Black"/>
                                  <w:color w:val="231F20"/>
                                  <w:spacing w:val="-4"/>
                                  <w:sz w:val="15"/>
                                </w:rPr>
                                <w:t>Tam</w:t>
                              </w:r>
                              <w:r>
                                <w:rPr>
                                  <w:rFonts w:ascii="Arial Black" w:hAnsi="Arial Black"/>
                                  <w:color w:val="231F20"/>
                                  <w:spacing w:val="-5"/>
                                  <w:sz w:val="15"/>
                                </w:rPr>
                                <w:t xml:space="preserve"> </w:t>
                              </w:r>
                              <w:r>
                                <w:rPr>
                                  <w:rFonts w:ascii="Arial Black" w:hAnsi="Arial Black"/>
                                  <w:color w:val="231F20"/>
                                  <w:spacing w:val="-4"/>
                                  <w:sz w:val="15"/>
                                </w:rPr>
                                <w:t>geli</w:t>
                              </w:r>
                              <w:r>
                                <w:rPr>
                                  <w:color w:val="231F20"/>
                                  <w:spacing w:val="-4"/>
                                  <w:sz w:val="15"/>
                                </w:rPr>
                                <w:t>ş</w:t>
                              </w:r>
                              <w:r>
                                <w:rPr>
                                  <w:rFonts w:ascii="Arial Black" w:hAnsi="Arial Black"/>
                                  <w:color w:val="231F20"/>
                                  <w:spacing w:val="-4"/>
                                  <w:sz w:val="15"/>
                                </w:rPr>
                                <w:t>mi</w:t>
                              </w:r>
                              <w:r>
                                <w:rPr>
                                  <w:color w:val="231F20"/>
                                  <w:spacing w:val="-4"/>
                                  <w:sz w:val="15"/>
                                </w:rPr>
                                <w:t>ş</w:t>
                              </w:r>
                              <w:r>
                                <w:rPr>
                                  <w:color w:val="231F20"/>
                                  <w:spacing w:val="8"/>
                                  <w:sz w:val="15"/>
                                </w:rPr>
                                <w:t xml:space="preserve"> </w:t>
                              </w:r>
                              <w:r>
                                <w:rPr>
                                  <w:rFonts w:ascii="Arial Black" w:hAnsi="Arial Black"/>
                                  <w:color w:val="231F20"/>
                                  <w:spacing w:val="-4"/>
                                  <w:sz w:val="15"/>
                                </w:rPr>
                                <w:t>bir sistemde,</w:t>
                              </w:r>
                              <w:r>
                                <w:rPr>
                                  <w:rFonts w:ascii="Arial Black" w:hAnsi="Arial Black"/>
                                  <w:color w:val="231F20"/>
                                  <w:spacing w:val="-5"/>
                                  <w:sz w:val="15"/>
                                </w:rPr>
                                <w:t xml:space="preserve"> </w:t>
                              </w:r>
                              <w:r>
                                <w:rPr>
                                  <w:rFonts w:ascii="Arial Black" w:hAnsi="Arial Black"/>
                                  <w:color w:val="231F20"/>
                                  <w:spacing w:val="-4"/>
                                  <w:sz w:val="15"/>
                                </w:rPr>
                                <w:t>bu</w:t>
                              </w:r>
                              <w:r>
                                <w:rPr>
                                  <w:rFonts w:ascii="Arial Black" w:hAnsi="Arial Black"/>
                                  <w:color w:val="231F20"/>
                                  <w:spacing w:val="-5"/>
                                  <w:sz w:val="15"/>
                                </w:rPr>
                                <w:t xml:space="preserve"> </w:t>
                              </w:r>
                              <w:r>
                                <w:rPr>
                                  <w:rFonts w:ascii="Arial Black" w:hAnsi="Arial Black"/>
                                  <w:color w:val="231F20"/>
                                  <w:spacing w:val="-4"/>
                                  <w:sz w:val="15"/>
                                </w:rPr>
                                <w:t>t</w:t>
                              </w:r>
                              <w:r>
                                <w:rPr>
                                  <w:color w:val="231F20"/>
                                  <w:spacing w:val="-4"/>
                                  <w:sz w:val="15"/>
                                </w:rPr>
                                <w:t>ü</w:t>
                              </w:r>
                              <w:r>
                                <w:rPr>
                                  <w:rFonts w:ascii="Arial Black" w:hAnsi="Arial Black"/>
                                  <w:color w:val="231F20"/>
                                  <w:spacing w:val="-4"/>
                                  <w:sz w:val="15"/>
                                </w:rPr>
                                <w:t xml:space="preserve">r </w:t>
                              </w:r>
                              <w:r>
                                <w:rPr>
                                  <w:color w:val="231F20"/>
                                  <w:spacing w:val="-4"/>
                                  <w:sz w:val="15"/>
                                </w:rPr>
                                <w:t>ö</w:t>
                              </w:r>
                              <w:r>
                                <w:rPr>
                                  <w:rFonts w:ascii="Arial Black" w:hAnsi="Arial Black"/>
                                  <w:color w:val="231F20"/>
                                  <w:spacing w:val="-4"/>
                                  <w:sz w:val="15"/>
                                </w:rPr>
                                <w:t>znitelik</w:t>
                              </w:r>
                              <w:r>
                                <w:rPr>
                                  <w:rFonts w:ascii="Arial Black" w:hAnsi="Arial Black"/>
                                  <w:color w:val="231F20"/>
                                  <w:spacing w:val="-5"/>
                                  <w:sz w:val="15"/>
                                </w:rPr>
                                <w:t xml:space="preserve"> </w:t>
                              </w:r>
                              <w:r>
                                <w:rPr>
                                  <w:rFonts w:ascii="Arial Black" w:hAnsi="Arial Black"/>
                                  <w:color w:val="231F20"/>
                                  <w:spacing w:val="-4"/>
                                  <w:sz w:val="15"/>
                                </w:rPr>
                                <w:t>de</w:t>
                              </w:r>
                              <w:r>
                                <w:rPr>
                                  <w:color w:val="231F20"/>
                                  <w:spacing w:val="-4"/>
                                  <w:sz w:val="15"/>
                                </w:rPr>
                                <w:t>ğ</w:t>
                              </w:r>
                              <w:r>
                                <w:rPr>
                                  <w:rFonts w:ascii="Arial Black" w:hAnsi="Arial Black"/>
                                  <w:color w:val="231F20"/>
                                  <w:spacing w:val="-4"/>
                                  <w:sz w:val="15"/>
                                </w:rPr>
                                <w:t xml:space="preserve">erleri </w:t>
                              </w:r>
                              <w:r>
                                <w:rPr>
                                  <w:rFonts w:ascii="Arial Black" w:hAnsi="Arial Black"/>
                                  <w:color w:val="231F20"/>
                                  <w:spacing w:val="-2"/>
                                  <w:sz w:val="15"/>
                                </w:rPr>
                                <w:t>CHARTER</w:t>
                              </w:r>
                              <w:r>
                                <w:rPr>
                                  <w:rFonts w:ascii="Arial Black" w:hAnsi="Arial Black"/>
                                  <w:color w:val="231F20"/>
                                  <w:spacing w:val="-10"/>
                                  <w:sz w:val="15"/>
                                </w:rPr>
                                <w:t xml:space="preserve"> </w:t>
                              </w:r>
                              <w:r>
                                <w:rPr>
                                  <w:rFonts w:ascii="Arial Black" w:hAnsi="Arial Black"/>
                                  <w:color w:val="231F20"/>
                                  <w:spacing w:val="-2"/>
                                  <w:sz w:val="15"/>
                                </w:rPr>
                                <w:t>tablo</w:t>
                              </w:r>
                              <w:r>
                                <w:rPr>
                                  <w:rFonts w:ascii="Arial Black" w:hAnsi="Arial Black"/>
                                  <w:color w:val="231F20"/>
                                  <w:spacing w:val="-8"/>
                                  <w:sz w:val="15"/>
                                </w:rPr>
                                <w:t xml:space="preserve"> </w:t>
                              </w:r>
                              <w:r>
                                <w:rPr>
                                  <w:rFonts w:ascii="Arial Black" w:hAnsi="Arial Black"/>
                                  <w:color w:val="231F20"/>
                                  <w:spacing w:val="-2"/>
                                  <w:sz w:val="15"/>
                                </w:rPr>
                                <w:t>giri</w:t>
                              </w:r>
                              <w:r>
                                <w:rPr>
                                  <w:color w:val="231F20"/>
                                  <w:spacing w:val="-2"/>
                                  <w:sz w:val="15"/>
                                </w:rPr>
                                <w:t>ş</w:t>
                              </w:r>
                              <w:r>
                                <w:rPr>
                                  <w:rFonts w:ascii="Arial Black" w:hAnsi="Arial Black"/>
                                  <w:color w:val="231F20"/>
                                  <w:spacing w:val="-2"/>
                                  <w:sz w:val="15"/>
                                </w:rPr>
                                <w:t>leri</w:t>
                              </w:r>
                              <w:r>
                                <w:rPr>
                                  <w:rFonts w:ascii="Arial Black" w:hAnsi="Arial Black"/>
                                  <w:color w:val="231F20"/>
                                  <w:spacing w:val="-7"/>
                                  <w:sz w:val="15"/>
                                </w:rPr>
                                <w:t xml:space="preserve"> </w:t>
                              </w:r>
                              <w:r>
                                <w:rPr>
                                  <w:rFonts w:ascii="Arial Black" w:hAnsi="Arial Black"/>
                                  <w:color w:val="231F20"/>
                                  <w:spacing w:val="-2"/>
                                  <w:sz w:val="15"/>
                                </w:rPr>
                                <w:t>yay</w:t>
                              </w:r>
                              <w:r>
                                <w:rPr>
                                  <w:color w:val="231F20"/>
                                  <w:spacing w:val="-2"/>
                                  <w:sz w:val="15"/>
                                </w:rPr>
                                <w:t>ı</w:t>
                              </w:r>
                              <w:r>
                                <w:rPr>
                                  <w:rFonts w:ascii="Arial Black" w:hAnsi="Arial Black"/>
                                  <w:color w:val="231F20"/>
                                  <w:spacing w:val="-2"/>
                                  <w:sz w:val="15"/>
                                </w:rPr>
                                <w:t>nland</w:t>
                              </w:r>
                              <w:r>
                                <w:rPr>
                                  <w:color w:val="231F20"/>
                                  <w:spacing w:val="-2"/>
                                  <w:sz w:val="15"/>
                                </w:rPr>
                                <w:t>ığı</w:t>
                              </w:r>
                              <w:r>
                                <w:rPr>
                                  <w:rFonts w:ascii="Arial Black" w:hAnsi="Arial Black"/>
                                  <w:color w:val="231F20"/>
                                  <w:spacing w:val="-2"/>
                                  <w:sz w:val="15"/>
                                </w:rPr>
                                <w:t>nda</w:t>
                              </w:r>
                              <w:r>
                                <w:rPr>
                                  <w:rFonts w:ascii="Arial Black" w:hAnsi="Arial Black"/>
                                  <w:color w:val="231F20"/>
                                  <w:spacing w:val="-11"/>
                                  <w:sz w:val="15"/>
                                </w:rPr>
                                <w:t xml:space="preserve"> </w:t>
                              </w:r>
                              <w:r>
                                <w:rPr>
                                  <w:rFonts w:ascii="Arial Black" w:hAnsi="Arial Black"/>
                                  <w:color w:val="231F20"/>
                                  <w:spacing w:val="-2"/>
                                  <w:sz w:val="15"/>
                                </w:rPr>
                                <w:t xml:space="preserve">uygulama </w:t>
                              </w:r>
                              <w:r>
                                <w:rPr>
                                  <w:rFonts w:ascii="Arial Black" w:hAnsi="Arial Black"/>
                                  <w:color w:val="231F20"/>
                                  <w:sz w:val="15"/>
                                </w:rPr>
                                <w:t>yaz</w:t>
                              </w:r>
                              <w:r>
                                <w:rPr>
                                  <w:color w:val="231F20"/>
                                  <w:sz w:val="15"/>
                                </w:rPr>
                                <w:t>ı</w:t>
                              </w:r>
                              <w:r>
                                <w:rPr>
                                  <w:rFonts w:ascii="Arial Black" w:hAnsi="Arial Black"/>
                                  <w:color w:val="231F20"/>
                                  <w:sz w:val="15"/>
                                </w:rPr>
                                <w:t>l</w:t>
                              </w:r>
                              <w:r>
                                <w:rPr>
                                  <w:color w:val="231F20"/>
                                  <w:sz w:val="15"/>
                                </w:rPr>
                                <w:t>ı</w:t>
                              </w:r>
                              <w:r>
                                <w:rPr>
                                  <w:rFonts w:ascii="Arial Black" w:hAnsi="Arial Black"/>
                                  <w:color w:val="231F20"/>
                                  <w:sz w:val="15"/>
                                </w:rPr>
                                <w:t>m</w:t>
                              </w:r>
                              <w:r>
                                <w:rPr>
                                  <w:color w:val="231F20"/>
                                  <w:sz w:val="15"/>
                                </w:rPr>
                                <w:t xml:space="preserve">ı </w:t>
                              </w:r>
                              <w:r>
                                <w:rPr>
                                  <w:rFonts w:ascii="Arial Black" w:hAnsi="Arial Black"/>
                                  <w:color w:val="231F20"/>
                                  <w:sz w:val="15"/>
                                </w:rPr>
                                <w:t>taraf</w:t>
                              </w:r>
                              <w:r>
                                <w:rPr>
                                  <w:color w:val="231F20"/>
                                  <w:sz w:val="15"/>
                                </w:rPr>
                                <w:t>ı</w:t>
                              </w:r>
                              <w:r>
                                <w:rPr>
                                  <w:rFonts w:ascii="Arial Black" w:hAnsi="Arial Black"/>
                                  <w:color w:val="231F20"/>
                                  <w:sz w:val="15"/>
                                </w:rPr>
                                <w:t>ndan g</w:t>
                              </w:r>
                              <w:r>
                                <w:rPr>
                                  <w:color w:val="231F20"/>
                                  <w:sz w:val="15"/>
                                </w:rPr>
                                <w:t>ü</w:t>
                              </w:r>
                              <w:r>
                                <w:rPr>
                                  <w:rFonts w:ascii="Arial Black" w:hAnsi="Arial Black"/>
                                  <w:color w:val="231F20"/>
                                  <w:sz w:val="15"/>
                                </w:rPr>
                                <w:t>ncellenecektir.</w:t>
                              </w:r>
                            </w:p>
                          </w:txbxContent>
                        </wps:txbx>
                        <wps:bodyPr wrap="square" lIns="0" tIns="0" rIns="0" bIns="0" rtlCol="0">
                          <a:noAutofit/>
                        </wps:bodyPr>
                      </wps:wsp>
                      <wps:wsp>
                        <wps:cNvPr id="37" name="Textbox 37"/>
                        <wps:cNvSpPr txBox="1"/>
                        <wps:spPr>
                          <a:xfrm>
                            <a:off x="492404" y="3127990"/>
                            <a:ext cx="812800" cy="134620"/>
                          </a:xfrm>
                          <a:prstGeom prst="rect">
                            <a:avLst/>
                          </a:prstGeom>
                        </wps:spPr>
                        <wps:txbx>
                          <w:txbxContent>
                            <w:p w14:paraId="742B3E9A">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MODEL</w:t>
                              </w:r>
                            </w:p>
                          </w:txbxContent>
                        </wps:txbx>
                        <wps:bodyPr wrap="square" lIns="0" tIns="0" rIns="0" bIns="0" rtlCol="0">
                          <a:noAutofit/>
                        </wps:bodyPr>
                      </wps:wsp>
                      <wps:wsp>
                        <wps:cNvPr id="38" name="Textbox 38"/>
                        <wps:cNvSpPr txBox="1"/>
                        <wps:spPr>
                          <a:xfrm>
                            <a:off x="492404" y="4032261"/>
                            <a:ext cx="5468620" cy="372745"/>
                          </a:xfrm>
                          <a:prstGeom prst="rect">
                            <a:avLst/>
                          </a:prstGeom>
                        </wps:spPr>
                        <wps:txbx>
                          <w:txbxContent>
                            <w:p w14:paraId="1284B306">
                              <w:pPr>
                                <w:spacing w:before="18" w:line="213" w:lineRule="auto"/>
                                <w:ind w:left="0" w:right="18" w:firstLine="0"/>
                                <w:jc w:val="both"/>
                                <w:rPr>
                                  <w:rFonts w:ascii="Arial Black" w:hAnsi="Arial Black"/>
                                  <w:sz w:val="15"/>
                                </w:rPr>
                              </w:pPr>
                              <w:r>
                                <w:rPr>
                                  <w:rFonts w:ascii="Arial Black" w:hAnsi="Arial Black"/>
                                  <w:color w:val="231F20"/>
                                  <w:spacing w:val="-2"/>
                                  <w:sz w:val="15"/>
                                </w:rPr>
                                <w:t>M</w:t>
                              </w:r>
                              <w:r>
                                <w:rPr>
                                  <w:color w:val="231F20"/>
                                  <w:spacing w:val="-2"/>
                                  <w:sz w:val="15"/>
                                </w:rPr>
                                <w:t>üş</w:t>
                              </w:r>
                              <w:r>
                                <w:rPr>
                                  <w:rFonts w:ascii="Arial Black" w:hAnsi="Arial Black"/>
                                  <w:color w:val="231F20"/>
                                  <w:spacing w:val="-2"/>
                                  <w:sz w:val="15"/>
                                </w:rPr>
                                <w:t>teriler,</w:t>
                              </w:r>
                              <w:r>
                                <w:rPr>
                                  <w:rFonts w:ascii="Arial Black" w:hAnsi="Arial Black"/>
                                  <w:color w:val="231F20"/>
                                  <w:spacing w:val="-10"/>
                                  <w:sz w:val="15"/>
                                </w:rPr>
                                <w:t xml:space="preserve"> </w:t>
                              </w:r>
                              <w:r>
                                <w:rPr>
                                  <w:rFonts w:ascii="Arial Black" w:hAnsi="Arial Black"/>
                                  <w:color w:val="231F20"/>
                                  <w:spacing w:val="-2"/>
                                  <w:sz w:val="15"/>
                                </w:rPr>
                                <w:t>MOD_CHG_MILE</w:t>
                              </w:r>
                              <w:r>
                                <w:rPr>
                                  <w:rFonts w:ascii="Arial Black" w:hAnsi="Arial Black"/>
                                  <w:color w:val="231F20"/>
                                  <w:spacing w:val="-10"/>
                                  <w:sz w:val="15"/>
                                </w:rPr>
                                <w:t xml:space="preserve"> </w:t>
                              </w:r>
                              <w:r>
                                <w:rPr>
                                  <w:rFonts w:ascii="Arial Black" w:hAnsi="Arial Black"/>
                                  <w:color w:val="231F20"/>
                                  <w:spacing w:val="-2"/>
                                  <w:sz w:val="15"/>
                                </w:rPr>
                                <w:t>oran</w:t>
                              </w:r>
                              <w:r>
                                <w:rPr>
                                  <w:color w:val="231F20"/>
                                  <w:spacing w:val="-2"/>
                                  <w:sz w:val="15"/>
                                </w:rPr>
                                <w:t>ı</w:t>
                              </w:r>
                              <w:r>
                                <w:rPr>
                                  <w:color w:val="231F20"/>
                                  <w:sz w:val="15"/>
                                </w:rPr>
                                <w:t xml:space="preserve"> </w:t>
                              </w:r>
                              <w:r>
                                <w:rPr>
                                  <w:rFonts w:ascii="Arial Black" w:hAnsi="Arial Black"/>
                                  <w:color w:val="231F20"/>
                                  <w:spacing w:val="-2"/>
                                  <w:sz w:val="15"/>
                                </w:rPr>
                                <w:t>kullan</w:t>
                              </w:r>
                              <w:r>
                                <w:rPr>
                                  <w:color w:val="231F20"/>
                                  <w:spacing w:val="-2"/>
                                  <w:sz w:val="15"/>
                                </w:rPr>
                                <w:t>ı</w:t>
                              </w:r>
                              <w:r>
                                <w:rPr>
                                  <w:rFonts w:ascii="Arial Black" w:hAnsi="Arial Black"/>
                                  <w:color w:val="231F20"/>
                                  <w:spacing w:val="-2"/>
                                  <w:sz w:val="15"/>
                                </w:rPr>
                                <w:t>larak</w:t>
                              </w:r>
                              <w:r>
                                <w:rPr>
                                  <w:rFonts w:ascii="Arial Black" w:hAnsi="Arial Black"/>
                                  <w:color w:val="231F20"/>
                                  <w:spacing w:val="-10"/>
                                  <w:sz w:val="15"/>
                                </w:rPr>
                                <w:t xml:space="preserve"> </w:t>
                              </w:r>
                              <w:r>
                                <w:rPr>
                                  <w:rFonts w:ascii="Arial Black" w:hAnsi="Arial Black"/>
                                  <w:color w:val="231F20"/>
                                  <w:spacing w:val="-2"/>
                                  <w:sz w:val="15"/>
                                </w:rPr>
                                <w:t>gidi</w:t>
                              </w:r>
                              <w:r>
                                <w:rPr>
                                  <w:color w:val="231F20"/>
                                  <w:spacing w:val="-2"/>
                                  <w:sz w:val="15"/>
                                </w:rPr>
                                <w:t>ş</w:t>
                              </w:r>
                              <w:r>
                                <w:rPr>
                                  <w:rFonts w:ascii="Arial Black" w:hAnsi="Arial Black"/>
                                  <w:color w:val="231F20"/>
                                  <w:spacing w:val="-2"/>
                                  <w:sz w:val="15"/>
                                </w:rPr>
                                <w:t>-d</w:t>
                              </w:r>
                              <w:r>
                                <w:rPr>
                                  <w:color w:val="231F20"/>
                                  <w:spacing w:val="-2"/>
                                  <w:sz w:val="15"/>
                                </w:rPr>
                                <w:t>ö</w:t>
                              </w:r>
                              <w:r>
                                <w:rPr>
                                  <w:rFonts w:ascii="Arial Black" w:hAnsi="Arial Black"/>
                                  <w:color w:val="231F20"/>
                                  <w:spacing w:val="-2"/>
                                  <w:sz w:val="15"/>
                                </w:rPr>
                                <w:t>n</w:t>
                              </w:r>
                              <w:r>
                                <w:rPr>
                                  <w:color w:val="231F20"/>
                                  <w:spacing w:val="-2"/>
                                  <w:sz w:val="15"/>
                                </w:rPr>
                                <w:t>üş</w:t>
                              </w:r>
                              <w:r>
                                <w:rPr>
                                  <w:color w:val="231F20"/>
                                  <w:sz w:val="15"/>
                                </w:rPr>
                                <w:t xml:space="preserve"> </w:t>
                              </w:r>
                              <w:r>
                                <w:rPr>
                                  <w:rFonts w:ascii="Arial Black" w:hAnsi="Arial Black"/>
                                  <w:color w:val="231F20"/>
                                  <w:spacing w:val="-2"/>
                                  <w:sz w:val="15"/>
                                </w:rPr>
                                <w:t>mil</w:t>
                              </w:r>
                              <w:r>
                                <w:rPr>
                                  <w:rFonts w:ascii="Arial Black" w:hAnsi="Arial Black"/>
                                  <w:color w:val="231F20"/>
                                  <w:spacing w:val="-10"/>
                                  <w:sz w:val="15"/>
                                </w:rPr>
                                <w:t xml:space="preserve"> </w:t>
                              </w:r>
                              <w:r>
                                <w:rPr>
                                  <w:rFonts w:ascii="Arial Black" w:hAnsi="Arial Black"/>
                                  <w:color w:val="231F20"/>
                                  <w:spacing w:val="-2"/>
                                  <w:sz w:val="15"/>
                                </w:rPr>
                                <w:t>ba</w:t>
                              </w:r>
                              <w:r>
                                <w:rPr>
                                  <w:color w:val="231F20"/>
                                  <w:spacing w:val="-2"/>
                                  <w:sz w:val="15"/>
                                </w:rPr>
                                <w:t>şı</w:t>
                              </w:r>
                              <w:r>
                                <w:rPr>
                                  <w:rFonts w:ascii="Arial Black" w:hAnsi="Arial Black"/>
                                  <w:color w:val="231F20"/>
                                  <w:spacing w:val="-2"/>
                                  <w:sz w:val="15"/>
                                </w:rPr>
                                <w:t>na</w:t>
                              </w:r>
                              <w:r>
                                <w:rPr>
                                  <w:rFonts w:ascii="Arial Black" w:hAnsi="Arial Black"/>
                                  <w:color w:val="231F20"/>
                                  <w:spacing w:val="-10"/>
                                  <w:sz w:val="15"/>
                                </w:rPr>
                                <w:t xml:space="preserve"> </w:t>
                              </w:r>
                              <w:r>
                                <w:rPr>
                                  <w:color w:val="231F20"/>
                                  <w:spacing w:val="-2"/>
                                  <w:sz w:val="15"/>
                                </w:rPr>
                                <w:t>ü</w:t>
                              </w:r>
                              <w:r>
                                <w:rPr>
                                  <w:rFonts w:ascii="Arial Black" w:hAnsi="Arial Black"/>
                                  <w:color w:val="231F20"/>
                                  <w:spacing w:val="-2"/>
                                  <w:sz w:val="15"/>
                                </w:rPr>
                                <w:t>cretlendirilir.</w:t>
                              </w:r>
                              <w:r>
                                <w:rPr>
                                  <w:rFonts w:ascii="Arial Black" w:hAnsi="Arial Black"/>
                                  <w:color w:val="231F20"/>
                                  <w:spacing w:val="-10"/>
                                  <w:sz w:val="15"/>
                                </w:rPr>
                                <w:t xml:space="preserve"> </w:t>
                              </w:r>
                              <w:r>
                                <w:rPr>
                                  <w:rFonts w:ascii="Arial Black" w:hAnsi="Arial Black"/>
                                  <w:color w:val="231F20"/>
                                  <w:spacing w:val="-2"/>
                                  <w:sz w:val="15"/>
                                </w:rPr>
                                <w:t>MOD_SEATS</w:t>
                              </w:r>
                              <w:r>
                                <w:rPr>
                                  <w:rFonts w:ascii="Arial Black" w:hAnsi="Arial Black"/>
                                  <w:color w:val="231F20"/>
                                  <w:spacing w:val="-10"/>
                                  <w:sz w:val="15"/>
                                </w:rPr>
                                <w:t xml:space="preserve"> </w:t>
                              </w:r>
                              <w:r>
                                <w:rPr>
                                  <w:rFonts w:ascii="Arial Black" w:hAnsi="Arial Black"/>
                                  <w:color w:val="231F20"/>
                                  <w:spacing w:val="-2"/>
                                  <w:sz w:val="15"/>
                                </w:rPr>
                                <w:t>s</w:t>
                              </w:r>
                              <w:r>
                                <w:rPr>
                                  <w:color w:val="231F20"/>
                                  <w:spacing w:val="-2"/>
                                  <w:sz w:val="15"/>
                                </w:rPr>
                                <w:t>ü</w:t>
                              </w:r>
                              <w:r>
                                <w:rPr>
                                  <w:rFonts w:ascii="Arial Black" w:hAnsi="Arial Black"/>
                                  <w:color w:val="231F20"/>
                                  <w:spacing w:val="-2"/>
                                  <w:sz w:val="15"/>
                                </w:rPr>
                                <w:t>tunu</w:t>
                              </w:r>
                              <w:r>
                                <w:rPr>
                                  <w:rFonts w:ascii="Arial Black" w:hAnsi="Arial Black"/>
                                  <w:color w:val="231F20"/>
                                  <w:spacing w:val="-10"/>
                                  <w:sz w:val="15"/>
                                </w:rPr>
                                <w:t xml:space="preserve"> </w:t>
                              </w:r>
                              <w:r>
                                <w:rPr>
                                  <w:rFonts w:ascii="Arial Black" w:hAnsi="Arial Black"/>
                                  <w:color w:val="231F20"/>
                                  <w:spacing w:val="-2"/>
                                  <w:sz w:val="15"/>
                                </w:rPr>
                                <w:t>pilot</w:t>
                              </w:r>
                              <w:r>
                                <w:rPr>
                                  <w:rFonts w:ascii="Arial Black" w:hAnsi="Arial Black"/>
                                  <w:color w:val="231F20"/>
                                  <w:spacing w:val="-10"/>
                                  <w:sz w:val="15"/>
                                </w:rPr>
                                <w:t xml:space="preserve"> </w:t>
                              </w:r>
                              <w:r>
                                <w:rPr>
                                  <w:rFonts w:ascii="Arial Black" w:hAnsi="Arial Black"/>
                                  <w:color w:val="231F20"/>
                                  <w:spacing w:val="-2"/>
                                  <w:sz w:val="15"/>
                                </w:rPr>
                                <w:t>ve yard</w:t>
                              </w:r>
                              <w:r>
                                <w:rPr>
                                  <w:color w:val="231F20"/>
                                  <w:spacing w:val="-2"/>
                                  <w:sz w:val="15"/>
                                </w:rPr>
                                <w:t>ı</w:t>
                              </w:r>
                              <w:r>
                                <w:rPr>
                                  <w:rFonts w:ascii="Arial Black" w:hAnsi="Arial Black"/>
                                  <w:color w:val="231F20"/>
                                  <w:spacing w:val="-2"/>
                                  <w:sz w:val="15"/>
                                </w:rPr>
                                <w:t>mc</w:t>
                              </w:r>
                              <w:r>
                                <w:rPr>
                                  <w:color w:val="231F20"/>
                                  <w:spacing w:val="-2"/>
                                  <w:sz w:val="15"/>
                                </w:rPr>
                                <w:t>ı</w:t>
                              </w:r>
                              <w:r>
                                <w:rPr>
                                  <w:color w:val="231F20"/>
                                  <w:spacing w:val="5"/>
                                  <w:sz w:val="15"/>
                                </w:rPr>
                                <w:t xml:space="preserve"> </w:t>
                              </w:r>
                              <w:r>
                                <w:rPr>
                                  <w:rFonts w:ascii="Arial Black" w:hAnsi="Arial Black"/>
                                  <w:color w:val="231F20"/>
                                  <w:spacing w:val="-2"/>
                                  <w:sz w:val="15"/>
                                </w:rPr>
                                <w:t>pilot</w:t>
                              </w:r>
                              <w:r>
                                <w:rPr>
                                  <w:rFonts w:ascii="Arial Black" w:hAnsi="Arial Black"/>
                                  <w:color w:val="231F20"/>
                                  <w:spacing w:val="-7"/>
                                  <w:sz w:val="15"/>
                                </w:rPr>
                                <w:t xml:space="preserve"> </w:t>
                              </w:r>
                              <w:r>
                                <w:rPr>
                                  <w:rFonts w:ascii="Arial Black" w:hAnsi="Arial Black"/>
                                  <w:color w:val="231F20"/>
                                  <w:spacing w:val="-2"/>
                                  <w:sz w:val="15"/>
                                </w:rPr>
                                <w:t>koltuklar</w:t>
                              </w:r>
                              <w:r>
                                <w:rPr>
                                  <w:color w:val="231F20"/>
                                  <w:spacing w:val="-2"/>
                                  <w:sz w:val="15"/>
                                </w:rPr>
                                <w:t>ı</w:t>
                              </w:r>
                              <w:r>
                                <w:rPr>
                                  <w:color w:val="231F20"/>
                                  <w:spacing w:val="5"/>
                                  <w:sz w:val="15"/>
                                </w:rPr>
                                <w:t xml:space="preserve"> </w:t>
                              </w:r>
                              <w:r>
                                <w:rPr>
                                  <w:rFonts w:ascii="Arial Black" w:hAnsi="Arial Black"/>
                                  <w:color w:val="231F20"/>
                                  <w:spacing w:val="-2"/>
                                  <w:sz w:val="15"/>
                                </w:rPr>
                                <w:t>dahil</w:t>
                              </w:r>
                              <w:r>
                                <w:rPr>
                                  <w:rFonts w:ascii="Arial Black" w:hAnsi="Arial Black"/>
                                  <w:color w:val="231F20"/>
                                  <w:spacing w:val="-7"/>
                                  <w:sz w:val="15"/>
                                </w:rPr>
                                <w:t xml:space="preserve"> </w:t>
                              </w:r>
                              <w:r>
                                <w:rPr>
                                  <w:rFonts w:ascii="Arial Black" w:hAnsi="Arial Black"/>
                                  <w:color w:val="231F20"/>
                                  <w:spacing w:val="-2"/>
                                  <w:sz w:val="15"/>
                                </w:rPr>
                                <w:t>olmak</w:t>
                              </w:r>
                              <w:r>
                                <w:rPr>
                                  <w:rFonts w:ascii="Arial Black" w:hAnsi="Arial Black"/>
                                  <w:color w:val="231F20"/>
                                  <w:spacing w:val="-7"/>
                                  <w:sz w:val="15"/>
                                </w:rPr>
                                <w:t xml:space="preserve"> </w:t>
                              </w:r>
                              <w:r>
                                <w:rPr>
                                  <w:color w:val="231F20"/>
                                  <w:spacing w:val="-2"/>
                                  <w:sz w:val="15"/>
                                </w:rPr>
                                <w:t>ü</w:t>
                              </w:r>
                              <w:r>
                                <w:rPr>
                                  <w:rFonts w:ascii="Arial Black" w:hAnsi="Arial Black"/>
                                  <w:color w:val="231F20"/>
                                  <w:spacing w:val="-2"/>
                                  <w:sz w:val="15"/>
                                </w:rPr>
                                <w:t>zere</w:t>
                              </w:r>
                              <w:r>
                                <w:rPr>
                                  <w:rFonts w:ascii="Arial Black" w:hAnsi="Arial Black"/>
                                  <w:color w:val="231F20"/>
                                  <w:spacing w:val="-7"/>
                                  <w:sz w:val="15"/>
                                </w:rPr>
                                <w:t xml:space="preserve"> </w:t>
                              </w:r>
                              <w:r>
                                <w:rPr>
                                  <w:rFonts w:ascii="Arial Black" w:hAnsi="Arial Black"/>
                                  <w:color w:val="231F20"/>
                                  <w:spacing w:val="-2"/>
                                  <w:sz w:val="15"/>
                                </w:rPr>
                                <w:t>u</w:t>
                              </w:r>
                              <w:r>
                                <w:rPr>
                                  <w:color w:val="231F20"/>
                                  <w:spacing w:val="-2"/>
                                  <w:sz w:val="15"/>
                                </w:rPr>
                                <w:t>ç</w:t>
                              </w:r>
                              <w:r>
                                <w:rPr>
                                  <w:rFonts w:ascii="Arial Black" w:hAnsi="Arial Black"/>
                                  <w:color w:val="231F20"/>
                                  <w:spacing w:val="-2"/>
                                  <w:sz w:val="15"/>
                                </w:rPr>
                                <w:t>aktaki</w:t>
                              </w:r>
                              <w:r>
                                <w:rPr>
                                  <w:rFonts w:ascii="Arial Black" w:hAnsi="Arial Black"/>
                                  <w:color w:val="231F20"/>
                                  <w:spacing w:val="-7"/>
                                  <w:sz w:val="15"/>
                                </w:rPr>
                                <w:t xml:space="preserve"> </w:t>
                              </w:r>
                              <w:r>
                                <w:rPr>
                                  <w:rFonts w:ascii="Arial Black" w:hAnsi="Arial Black"/>
                                  <w:color w:val="231F20"/>
                                  <w:spacing w:val="-2"/>
                                  <w:sz w:val="15"/>
                                </w:rPr>
                                <w:t>toplam</w:t>
                              </w:r>
                              <w:r>
                                <w:rPr>
                                  <w:rFonts w:ascii="Arial Black" w:hAnsi="Arial Black"/>
                                  <w:color w:val="231F20"/>
                                  <w:spacing w:val="-7"/>
                                  <w:sz w:val="15"/>
                                </w:rPr>
                                <w:t xml:space="preserve"> </w:t>
                              </w:r>
                              <w:r>
                                <w:rPr>
                                  <w:rFonts w:ascii="Arial Black" w:hAnsi="Arial Black"/>
                                  <w:color w:val="231F20"/>
                                  <w:spacing w:val="-2"/>
                                  <w:sz w:val="15"/>
                                </w:rPr>
                                <w:t>koltuk</w:t>
                              </w:r>
                              <w:r>
                                <w:rPr>
                                  <w:rFonts w:ascii="Arial Black" w:hAnsi="Arial Black"/>
                                  <w:color w:val="231F20"/>
                                  <w:spacing w:val="-7"/>
                                  <w:sz w:val="15"/>
                                </w:rPr>
                                <w:t xml:space="preserve"> </w:t>
                              </w:r>
                              <w:r>
                                <w:rPr>
                                  <w:rFonts w:ascii="Arial Black" w:hAnsi="Arial Black"/>
                                  <w:color w:val="231F20"/>
                                  <w:spacing w:val="-2"/>
                                  <w:sz w:val="15"/>
                                </w:rPr>
                                <w:t>say</w:t>
                              </w:r>
                              <w:r>
                                <w:rPr>
                                  <w:color w:val="231F20"/>
                                  <w:spacing w:val="-2"/>
                                  <w:sz w:val="15"/>
                                </w:rPr>
                                <w:t>ı</w:t>
                              </w:r>
                              <w:r>
                                <w:rPr>
                                  <w:rFonts w:ascii="Arial Black" w:hAnsi="Arial Black"/>
                                  <w:color w:val="231F20"/>
                                  <w:spacing w:val="-2"/>
                                  <w:sz w:val="15"/>
                                </w:rPr>
                                <w:t>s</w:t>
                              </w:r>
                              <w:r>
                                <w:rPr>
                                  <w:color w:val="231F20"/>
                                  <w:spacing w:val="-2"/>
                                  <w:sz w:val="15"/>
                                </w:rPr>
                                <w:t>ı</w:t>
                              </w:r>
                              <w:r>
                                <w:rPr>
                                  <w:rFonts w:ascii="Arial Black" w:hAnsi="Arial Black"/>
                                  <w:color w:val="231F20"/>
                                  <w:spacing w:val="-2"/>
                                  <w:sz w:val="15"/>
                                </w:rPr>
                                <w:t>n</w:t>
                              </w:r>
                              <w:r>
                                <w:rPr>
                                  <w:color w:val="231F20"/>
                                  <w:spacing w:val="-2"/>
                                  <w:sz w:val="15"/>
                                </w:rPr>
                                <w:t>ı</w:t>
                              </w:r>
                              <w:r>
                                <w:rPr>
                                  <w:color w:val="231F20"/>
                                  <w:spacing w:val="5"/>
                                  <w:sz w:val="15"/>
                                </w:rPr>
                                <w:t xml:space="preserve"> </w:t>
                              </w:r>
                              <w:r>
                                <w:rPr>
                                  <w:rFonts w:ascii="Arial Black" w:hAnsi="Arial Black"/>
                                  <w:color w:val="231F20"/>
                                  <w:spacing w:val="-2"/>
                                  <w:sz w:val="15"/>
                                </w:rPr>
                                <w:t>listeler.</w:t>
                              </w:r>
                              <w:r>
                                <w:rPr>
                                  <w:rFonts w:ascii="Arial Black" w:hAnsi="Arial Black"/>
                                  <w:color w:val="231F20"/>
                                  <w:spacing w:val="-7"/>
                                  <w:sz w:val="15"/>
                                </w:rPr>
                                <w:t xml:space="preserve"> </w:t>
                              </w:r>
                              <w:r>
                                <w:rPr>
                                  <w:rFonts w:ascii="Arial Black" w:hAnsi="Arial Black"/>
                                  <w:color w:val="231F20"/>
                                  <w:spacing w:val="-2"/>
                                  <w:sz w:val="15"/>
                                </w:rPr>
                                <w:t>Bu</w:t>
                              </w:r>
                              <w:r>
                                <w:rPr>
                                  <w:rFonts w:ascii="Arial Black" w:hAnsi="Arial Black"/>
                                  <w:color w:val="231F20"/>
                                  <w:spacing w:val="-7"/>
                                  <w:sz w:val="15"/>
                                </w:rPr>
                                <w:t xml:space="preserve"> </w:t>
                              </w:r>
                              <w:r>
                                <w:rPr>
                                  <w:rFonts w:ascii="Arial Black" w:hAnsi="Arial Black"/>
                                  <w:color w:val="231F20"/>
                                  <w:spacing w:val="-2"/>
                                  <w:sz w:val="15"/>
                                </w:rPr>
                                <w:t>nedenle,</w:t>
                              </w:r>
                              <w:r>
                                <w:rPr>
                                  <w:rFonts w:ascii="Arial Black" w:hAnsi="Arial Black"/>
                                  <w:color w:val="231F20"/>
                                  <w:spacing w:val="-7"/>
                                  <w:sz w:val="15"/>
                                </w:rPr>
                                <w:t xml:space="preserve"> </w:t>
                              </w:r>
                              <w:r>
                                <w:rPr>
                                  <w:rFonts w:ascii="Arial Black" w:hAnsi="Arial Black"/>
                                  <w:color w:val="231F20"/>
                                  <w:spacing w:val="-2"/>
                                  <w:sz w:val="15"/>
                                </w:rPr>
                                <w:t>bir</w:t>
                              </w:r>
                              <w:r>
                                <w:rPr>
                                  <w:rFonts w:ascii="Arial Black" w:hAnsi="Arial Black"/>
                                  <w:color w:val="231F20"/>
                                  <w:spacing w:val="-9"/>
                                  <w:sz w:val="15"/>
                                </w:rPr>
                                <w:t xml:space="preserve"> </w:t>
                              </w:r>
                              <w:r>
                                <w:rPr>
                                  <w:rFonts w:ascii="Arial Black" w:hAnsi="Arial Black"/>
                                  <w:color w:val="231F20"/>
                                  <w:spacing w:val="-2"/>
                                  <w:sz w:val="15"/>
                                </w:rPr>
                                <w:t>pilot</w:t>
                              </w:r>
                              <w:r>
                                <w:rPr>
                                  <w:rFonts w:ascii="Arial Black" w:hAnsi="Arial Black"/>
                                  <w:color w:val="231F20"/>
                                  <w:spacing w:val="-9"/>
                                  <w:sz w:val="15"/>
                                </w:rPr>
                                <w:t xml:space="preserve"> </w:t>
                              </w:r>
                              <w:r>
                                <w:rPr>
                                  <w:rFonts w:ascii="Arial Black" w:hAnsi="Arial Black"/>
                                  <w:color w:val="231F20"/>
                                  <w:spacing w:val="-2"/>
                                  <w:sz w:val="15"/>
                                </w:rPr>
                                <w:t>ve</w:t>
                              </w:r>
                              <w:r>
                                <w:rPr>
                                  <w:rFonts w:ascii="Arial Black" w:hAnsi="Arial Black"/>
                                  <w:color w:val="231F20"/>
                                  <w:spacing w:val="-9"/>
                                  <w:sz w:val="15"/>
                                </w:rPr>
                                <w:t xml:space="preserve"> </w:t>
                              </w:r>
                              <w:r>
                                <w:rPr>
                                  <w:rFonts w:ascii="Arial Black" w:hAnsi="Arial Black"/>
                                  <w:color w:val="231F20"/>
                                  <w:spacing w:val="-2"/>
                                  <w:sz w:val="15"/>
                                </w:rPr>
                                <w:t>bir yard</w:t>
                              </w:r>
                              <w:r>
                                <w:rPr>
                                  <w:color w:val="231F20"/>
                                  <w:spacing w:val="-2"/>
                                  <w:sz w:val="15"/>
                                </w:rPr>
                                <w:t>ı</w:t>
                              </w:r>
                              <w:r>
                                <w:rPr>
                                  <w:rFonts w:ascii="Arial Black" w:hAnsi="Arial Black"/>
                                  <w:color w:val="231F20"/>
                                  <w:spacing w:val="-2"/>
                                  <w:sz w:val="15"/>
                                </w:rPr>
                                <w:t>mc</w:t>
                              </w:r>
                              <w:r>
                                <w:rPr>
                                  <w:color w:val="231F20"/>
                                  <w:spacing w:val="-2"/>
                                  <w:sz w:val="15"/>
                                </w:rPr>
                                <w:t>ı</w:t>
                              </w:r>
                              <w:r>
                                <w:rPr>
                                  <w:color w:val="231F20"/>
                                  <w:spacing w:val="7"/>
                                  <w:sz w:val="15"/>
                                </w:rPr>
                                <w:t xml:space="preserve"> </w:t>
                              </w:r>
                              <w:r>
                                <w:rPr>
                                  <w:rFonts w:ascii="Arial Black" w:hAnsi="Arial Black"/>
                                  <w:color w:val="231F20"/>
                                  <w:spacing w:val="-2"/>
                                  <w:sz w:val="15"/>
                                </w:rPr>
                                <w:t>pilot</w:t>
                              </w:r>
                              <w:r>
                                <w:rPr>
                                  <w:rFonts w:ascii="Arial Black" w:hAnsi="Arial Black"/>
                                  <w:color w:val="231F20"/>
                                  <w:spacing w:val="-5"/>
                                  <w:sz w:val="15"/>
                                </w:rPr>
                                <w:t xml:space="preserve"> </w:t>
                              </w:r>
                              <w:r>
                                <w:rPr>
                                  <w:rFonts w:ascii="Arial Black" w:hAnsi="Arial Black"/>
                                  <w:color w:val="231F20"/>
                                  <w:spacing w:val="-2"/>
                                  <w:sz w:val="15"/>
                                </w:rPr>
                                <w:t>taraf</w:t>
                              </w:r>
                              <w:r>
                                <w:rPr>
                                  <w:color w:val="231F20"/>
                                  <w:spacing w:val="-2"/>
                                  <w:sz w:val="15"/>
                                </w:rPr>
                                <w:t>ı</w:t>
                              </w:r>
                              <w:r>
                                <w:rPr>
                                  <w:rFonts w:ascii="Arial Black" w:hAnsi="Arial Black"/>
                                  <w:color w:val="231F20"/>
                                  <w:spacing w:val="-2"/>
                                  <w:sz w:val="15"/>
                                </w:rPr>
                                <w:t>ndan</w:t>
                              </w:r>
                              <w:r>
                                <w:rPr>
                                  <w:rFonts w:ascii="Arial Black" w:hAnsi="Arial Black"/>
                                  <w:color w:val="231F20"/>
                                  <w:spacing w:val="-6"/>
                                  <w:sz w:val="15"/>
                                </w:rPr>
                                <w:t xml:space="preserve"> </w:t>
                              </w:r>
                              <w:r>
                                <w:rPr>
                                  <w:rFonts w:ascii="Arial Black" w:hAnsi="Arial Black"/>
                                  <w:color w:val="231F20"/>
                                  <w:spacing w:val="-2"/>
                                  <w:sz w:val="15"/>
                                </w:rPr>
                                <w:t>u</w:t>
                              </w:r>
                              <w:r>
                                <w:rPr>
                                  <w:color w:val="231F20"/>
                                  <w:spacing w:val="-2"/>
                                  <w:sz w:val="15"/>
                                </w:rPr>
                                <w:t>ç</w:t>
                              </w:r>
                              <w:r>
                                <w:rPr>
                                  <w:rFonts w:ascii="Arial Black" w:hAnsi="Arial Black"/>
                                  <w:color w:val="231F20"/>
                                  <w:spacing w:val="-2"/>
                                  <w:sz w:val="15"/>
                                </w:rPr>
                                <w:t>urulan</w:t>
                              </w:r>
                              <w:r>
                                <w:rPr>
                                  <w:rFonts w:ascii="Arial Black" w:hAnsi="Arial Black"/>
                                  <w:color w:val="231F20"/>
                                  <w:spacing w:val="-6"/>
                                  <w:sz w:val="15"/>
                                </w:rPr>
                                <w:t xml:space="preserve"> </w:t>
                              </w:r>
                              <w:r>
                                <w:rPr>
                                  <w:rFonts w:ascii="Arial Black" w:hAnsi="Arial Black"/>
                                  <w:color w:val="231F20"/>
                                  <w:spacing w:val="-2"/>
                                  <w:sz w:val="15"/>
                                </w:rPr>
                                <w:t>bir</w:t>
                              </w:r>
                              <w:r>
                                <w:rPr>
                                  <w:rFonts w:ascii="Arial Black" w:hAnsi="Arial Black"/>
                                  <w:color w:val="231F20"/>
                                  <w:spacing w:val="-5"/>
                                  <w:sz w:val="15"/>
                                </w:rPr>
                                <w:t xml:space="preserve"> </w:t>
                              </w:r>
                              <w:r>
                                <w:rPr>
                                  <w:rFonts w:ascii="Arial Black" w:hAnsi="Arial Black"/>
                                  <w:color w:val="231F20"/>
                                  <w:spacing w:val="-2"/>
                                  <w:sz w:val="15"/>
                                </w:rPr>
                                <w:t>PA31-350</w:t>
                              </w:r>
                              <w:r>
                                <w:rPr>
                                  <w:rFonts w:ascii="Arial Black" w:hAnsi="Arial Black"/>
                                  <w:color w:val="231F20"/>
                                  <w:spacing w:val="-5"/>
                                  <w:sz w:val="15"/>
                                </w:rPr>
                                <w:t xml:space="preserve"> </w:t>
                              </w:r>
                              <w:r>
                                <w:rPr>
                                  <w:rFonts w:ascii="Arial Black" w:hAnsi="Arial Black"/>
                                  <w:color w:val="231F20"/>
                                  <w:spacing w:val="-2"/>
                                  <w:sz w:val="15"/>
                                </w:rPr>
                                <w:t>seyahatinde</w:t>
                              </w:r>
                              <w:r>
                                <w:rPr>
                                  <w:rFonts w:ascii="Arial Black" w:hAnsi="Arial Black"/>
                                  <w:color w:val="231F20"/>
                                  <w:spacing w:val="-5"/>
                                  <w:sz w:val="15"/>
                                </w:rPr>
                                <w:t xml:space="preserve"> </w:t>
                              </w:r>
                              <w:r>
                                <w:rPr>
                                  <w:rFonts w:ascii="Arial Black" w:hAnsi="Arial Black"/>
                                  <w:color w:val="231F20"/>
                                  <w:spacing w:val="-2"/>
                                  <w:sz w:val="15"/>
                                </w:rPr>
                                <w:t>sekiz</w:t>
                              </w:r>
                              <w:r>
                                <w:rPr>
                                  <w:rFonts w:ascii="Arial Black" w:hAnsi="Arial Black"/>
                                  <w:color w:val="231F20"/>
                                  <w:spacing w:val="-6"/>
                                  <w:sz w:val="15"/>
                                </w:rPr>
                                <w:t xml:space="preserve"> </w:t>
                              </w:r>
                              <w:r>
                                <w:rPr>
                                  <w:rFonts w:ascii="Arial Black" w:hAnsi="Arial Black"/>
                                  <w:color w:val="231F20"/>
                                  <w:spacing w:val="-2"/>
                                  <w:sz w:val="15"/>
                                </w:rPr>
                                <w:t>yolcu</w:t>
                              </w:r>
                              <w:r>
                                <w:rPr>
                                  <w:rFonts w:ascii="Arial Black" w:hAnsi="Arial Black"/>
                                  <w:color w:val="231F20"/>
                                  <w:spacing w:val="-6"/>
                                  <w:sz w:val="15"/>
                                </w:rPr>
                                <w:t xml:space="preserve"> </w:t>
                              </w:r>
                              <w:r>
                                <w:rPr>
                                  <w:rFonts w:ascii="Arial Black" w:hAnsi="Arial Black"/>
                                  <w:color w:val="231F20"/>
                                  <w:spacing w:val="-2"/>
                                  <w:sz w:val="15"/>
                                </w:rPr>
                                <w:t>koltu</w:t>
                              </w:r>
                              <w:r>
                                <w:rPr>
                                  <w:color w:val="231F20"/>
                                  <w:spacing w:val="-2"/>
                                  <w:sz w:val="15"/>
                                </w:rPr>
                                <w:t>ğ</w:t>
                              </w:r>
                              <w:r>
                                <w:rPr>
                                  <w:rFonts w:ascii="Arial Black" w:hAnsi="Arial Black"/>
                                  <w:color w:val="231F20"/>
                                  <w:spacing w:val="-2"/>
                                  <w:sz w:val="15"/>
                                </w:rPr>
                                <w:t>u</w:t>
                              </w:r>
                              <w:r>
                                <w:rPr>
                                  <w:rFonts w:ascii="Arial Black" w:hAnsi="Arial Black"/>
                                  <w:color w:val="231F20"/>
                                  <w:spacing w:val="-6"/>
                                  <w:sz w:val="15"/>
                                </w:rPr>
                                <w:t xml:space="preserve"> </w:t>
                              </w:r>
                              <w:r>
                                <w:rPr>
                                  <w:rFonts w:ascii="Arial Black" w:hAnsi="Arial Black"/>
                                  <w:color w:val="231F20"/>
                                  <w:spacing w:val="-2"/>
                                  <w:sz w:val="15"/>
                                </w:rPr>
                                <w:t>mevcuttur.</w:t>
                              </w:r>
                            </w:p>
                          </w:txbxContent>
                        </wps:txbx>
                        <wps:bodyPr wrap="square" lIns="0" tIns="0" rIns="0" bIns="0" rtlCol="0">
                          <a:noAutofit/>
                        </wps:bodyPr>
                      </wps:wsp>
                      <wps:wsp>
                        <wps:cNvPr id="39" name="Textbox 39"/>
                        <wps:cNvSpPr txBox="1"/>
                        <wps:spPr>
                          <a:xfrm>
                            <a:off x="5603635" y="4533329"/>
                            <a:ext cx="389890" cy="141605"/>
                          </a:xfrm>
                          <a:prstGeom prst="rect">
                            <a:avLst/>
                          </a:prstGeom>
                        </wps:spPr>
                        <wps:txbx>
                          <w:txbxContent>
                            <w:p w14:paraId="54A5221A">
                              <w:pPr>
                                <w:spacing w:before="12"/>
                                <w:ind w:right="0"/>
                                <w:jc w:val="left"/>
                                <w:rPr>
                                  <w:rFonts w:ascii="Trebuchet MS" w:hAnsi="Trebuchet MS"/>
                                  <w:i/>
                                  <w:sz w:val="16"/>
                                </w:rPr>
                              </w:pPr>
                            </w:p>
                          </w:txbxContent>
                        </wps:txbx>
                        <wps:bodyPr wrap="square" lIns="0" tIns="0" rIns="0" bIns="0" rtlCol="0">
                          <a:noAutofit/>
                        </wps:bodyPr>
                      </wps:wsp>
                    </wpg:wgp>
                  </a:graphicData>
                </a:graphic>
              </wp:inline>
            </w:drawing>
          </mc:Choice>
          <mc:Fallback>
            <w:pict>
              <v:group id="_x0000_s1026" o:spid="_x0000_s1026" o:spt="203" style="height:391pt;width:524.5pt;" coordsize="6661784,4965700" o:gfxdata="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">
                <o:lock v:ext="edit" aspectratio="f"/>
                <v:shape id="Graphic 26" o:spid="_x0000_s1026" o:spt="100" style="position:absolute;left:0;top:0;height:4965700;width:6661784;" fillcolor="#231F20" filled="t" stroked="f" coordsize="6661784,4965700" o:gfxdata="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D4LUugAAANsA&#10;AAAPAAAAAAAAAAEAIAAAACIAAABkcnMvZG93bnJldi54bWxQSwECFAAUAAAACACHTuJAMy8FnjsA&#10;AAA5AAAAEAAAAAAAAAABACAAAAAJAQAAZHJzL3NoYXBleG1sLnhtbFBLBQYAAAAABgAGAFsBAACz&#10;AwAAAAA=&#10;" path="m6661404,0l0,0,0,4965191,6661404,4965191,6661404,0xe">
                  <v:fill on="t" opacity="16447f" focussize="0,0"/>
                  <v:stroke on="f"/>
                  <v:imagedata o:title=""/>
                  <o:lock v:ext="edit" aspectratio="f"/>
                  <v:textbox inset="0mm,0mm,0mm,0mm"/>
                </v:shape>
                <v:shape id="Image 27" o:spid="_x0000_s1026" o:spt="75" type="#_x0000_t75" style="position:absolute;left:89890;top:87349;height:4707876;width:6400799;" filled="f" o:preferrelative="t" stroked="f" coordsize="21600,21600" o:gfxdata="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PWUL4A&#10;AADbAAAADwAAAAAAAAABACAAAAAiAAAAZHJzL2Rvd25yZXYueG1sUEsBAhQAFAAAAAgAh07iQDMv&#10;BZ47AAAAOQAAABAAAAAAAAAAAQAgAAAADQEAAGRycy9zaGFwZXhtbC54bWxQSwUGAAAAAAYABgBb&#10;AQAAtwMAAAAA&#10;">
                  <v:fill on="f" focussize="0,0"/>
                  <v:stroke on="f"/>
                  <v:imagedata r:id="rId41" o:title=""/>
                  <o:lock v:ext="edit" aspectratio="f"/>
                </v:shape>
                <v:shape id="Graphic 28" o:spid="_x0000_s1026" o:spt="100" style="position:absolute;left:492404;top:236575;height:4198620;width:5596255;" fillcolor="#FFFFFF" filled="t" stroked="f" coordsize="5596255,4198620" o:gfxdata="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Aaswb4A&#10;AADbAAAADwAAAAAAAAABACAAAAAiAAAAZHJzL2Rvd25yZXYueG1sUEsBAhQAFAAAAAgAh07iQDMv&#10;BZ47AAAAOQAAABAAAAAAAAAAAQAgAAAADQEAAGRycy9zaGFwZXhtbC54bWxQSwUGAAAAAAYABgBb&#10;AQAAtwMAAAAA&#10;" path="m5595772,0l0,0,0,4198289,5595772,4198289,5595772,0xe">
                  <v:fill on="t" focussize="0,0"/>
                  <v:stroke on="f"/>
                  <v:imagedata o:title=""/>
                  <o:lock v:ext="edit" aspectratio="f"/>
                  <v:textbox inset="0mm,0mm,0mm,0mm"/>
                </v:shape>
                <v:shape id="Image 29" o:spid="_x0000_s1026" o:spt="75" type="#_x0000_t75" style="position:absolute;left:492404;top:417679;height:1483294;width:5471169;" filled="f" o:preferrelative="t" stroked="f" coordsize="21600,21600" o:gfxdata="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UZnvL4A&#10;AADbAAAADwAAAAAAAAABACAAAAAiAAAAZHJzL2Rvd25yZXYueG1sUEsBAhQAFAAAAAgAh07iQDMv&#10;BZ47AAAAOQAAABAAAAAAAAAAAQAgAAAADQEAAGRycy9zaGFwZXhtbC54bWxQSwUGAAAAAAYABgBb&#10;AQAAtwMAAAAA&#10;">
                  <v:fill on="f" focussize="0,0"/>
                  <v:stroke on="f"/>
                  <v:imagedata r:id="rId42" o:title=""/>
                  <o:lock v:ext="edit" aspectratio="f"/>
                </v:shape>
                <v:shape id="Image 30" o:spid="_x0000_s1026" o:spt="75" type="#_x0000_t75" style="position:absolute;left:492405;top:2454386;height:561808;width:2711337;" filled="f" o:preferrelative="t" stroked="f" coordsize="21600,21600" o:gfxdata="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G9s/ugAAANsA&#10;AAAPAAAAAAAAAAEAIAAAACIAAABkcnMvZG93bnJldi54bWxQSwECFAAUAAAACACHTuJAMy8FnjsA&#10;AAA5AAAAEAAAAAAAAAABACAAAAAJAQAAZHJzL3NoYXBleG1sLnhtbFBLBQYAAAAABgAGAFsBAACz&#10;AwAAAAA=&#10;">
                  <v:fill on="f" focussize="0,0"/>
                  <v:stroke on="f"/>
                  <v:imagedata r:id="rId43" o:title=""/>
                  <o:lock v:ext="edit" aspectratio="f"/>
                </v:shape>
                <v:shape id="Image 31" o:spid="_x0000_s1026" o:spt="75" type="#_x0000_t75" style="position:absolute;left:492405;top:3303709;height:621325;width:3459479;" filled="f" o:preferrelative="t" stroked="f" coordsize="21600,21600" o:gfxdata="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Jo1a74A&#10;AADbAAAADwAAAAAAAAABACAAAAAiAAAAZHJzL2Rvd25yZXYueG1sUEsBAhQAFAAAAAgAh07iQDMv&#10;BZ47AAAAOQAAABAAAAAAAAAAAQAgAAAADQEAAGRycy9zaGFwZXhtbC54bWxQSwUGAAAAAAYABgBb&#10;AQAAtwMAAAAA&#10;">
                  <v:fill on="f" focussize="0,0"/>
                  <v:stroke on="f"/>
                  <v:imagedata r:id="rId44" o:title=""/>
                  <o:lock v:ext="edit" aspectratio="f"/>
                </v:shape>
                <v:shape id="Textbox 32" o:spid="_x0000_s1026" o:spt="202" type="#_x0000_t202" style="position:absolute;left:492404;top:220930;height:134620;width:913765;" filled="f" stroked="f" coordsize="21600,21600" o:gfxdata="UEsDBAoAAAAAAIdO4kAAAAAAAAAAAAAAAAAEAAAAZHJzL1BLAwQUAAAACACHTuJA3iGWNL4AAADb&#10;AAAADwAAAGRycy9kb3ducmV2LnhtbEWPzWrDMBCE74W+g9hCb42UF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iGWN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5365545">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85"/>
                            <w:sz w:val="15"/>
                          </w:rPr>
                          <w:t>CHARTER</w:t>
                        </w:r>
                      </w:p>
                    </w:txbxContent>
                  </v:textbox>
                </v:shape>
                <v:shape id="Textbox 33" o:spid="_x0000_s1026" o:spt="202" type="#_x0000_t202" style="position:absolute;left:4480000;top:220930;height:134620;width:1315085;" filled="f" stroked="f" coordsize="21600,21600" o:gfxdata="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W0zr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FEBE53B">
                        <w:pPr>
                          <w:spacing w:before="0"/>
                          <w:ind w:left="0" w:right="0" w:firstLine="0"/>
                          <w:jc w:val="left"/>
                          <w:rPr>
                            <w:rFonts w:ascii="Arial Black" w:hAnsi="Arial Black"/>
                            <w:sz w:val="15"/>
                          </w:rPr>
                        </w:pPr>
                        <w:r>
                          <w:rPr>
                            <w:rFonts w:ascii="Arial Black" w:hAnsi="Arial Black"/>
                            <w:color w:val="231F20"/>
                            <w:w w:val="90"/>
                            <w:sz w:val="15"/>
                          </w:rPr>
                          <w:t>Veritaban</w:t>
                        </w:r>
                        <w:r>
                          <w:rPr>
                            <w:color w:val="231F20"/>
                            <w:w w:val="90"/>
                            <w:sz w:val="15"/>
                          </w:rPr>
                          <w:t>ı</w:t>
                        </w:r>
                        <w:r>
                          <w:rPr>
                            <w:color w:val="231F20"/>
                            <w:spacing w:val="6"/>
                            <w:sz w:val="15"/>
                          </w:rPr>
                          <w:t xml:space="preserve">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xml:space="preserve"> </w:t>
                        </w:r>
                        <w:r>
                          <w:rPr>
                            <w:rFonts w:ascii="Arial Black" w:hAnsi="Arial Black"/>
                            <w:color w:val="231F20"/>
                            <w:spacing w:val="-2"/>
                            <w:w w:val="90"/>
                            <w:sz w:val="15"/>
                          </w:rPr>
                          <w:t>Ch03_AviaCo</w:t>
                        </w:r>
                      </w:p>
                    </w:txbxContent>
                  </v:textbox>
                </v:shape>
                <v:shape id="Textbox 34" o:spid="_x0000_s1026" o:spt="202" type="#_x0000_t202" style="position:absolute;left:492404;top:1973861;height:134620;width:4156075;" filled="f" stroked="f" coordsize="21600,21600"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BDEA7EB">
                        <w:pPr>
                          <w:spacing w:before="0"/>
                          <w:ind w:left="0" w:right="0" w:firstLine="0"/>
                          <w:jc w:val="left"/>
                          <w:rPr>
                            <w:rFonts w:ascii="Arial Black" w:hAnsi="Arial Black"/>
                            <w:sz w:val="15"/>
                          </w:rPr>
                        </w:pPr>
                        <w:r>
                          <w:rPr>
                            <w:rFonts w:ascii="Arial Black" w:hAnsi="Arial Black"/>
                            <w:color w:val="231F20"/>
                            <w:w w:val="90"/>
                            <w:sz w:val="15"/>
                          </w:rPr>
                          <w:t>Var</w:t>
                        </w:r>
                        <w:r>
                          <w:rPr>
                            <w:color w:val="231F20"/>
                            <w:w w:val="90"/>
                            <w:sz w:val="15"/>
                          </w:rPr>
                          <w:t>ış</w:t>
                        </w:r>
                        <w:r>
                          <w:rPr>
                            <w:color w:val="231F20"/>
                            <w:spacing w:val="11"/>
                            <w:sz w:val="15"/>
                          </w:rPr>
                          <w:t xml:space="preserve"> </w:t>
                        </w:r>
                        <w:r>
                          <w:rPr>
                            <w:rFonts w:ascii="Arial Black" w:hAnsi="Arial Black"/>
                            <w:color w:val="231F20"/>
                            <w:w w:val="90"/>
                            <w:sz w:val="15"/>
                          </w:rPr>
                          <w:t>noktalar</w:t>
                        </w:r>
                        <w:r>
                          <w:rPr>
                            <w:color w:val="231F20"/>
                            <w:w w:val="90"/>
                            <w:sz w:val="15"/>
                          </w:rPr>
                          <w:t>ı</w:t>
                        </w:r>
                        <w:r>
                          <w:rPr>
                            <w:color w:val="231F20"/>
                            <w:spacing w:val="11"/>
                            <w:sz w:val="15"/>
                          </w:rPr>
                          <w:t xml:space="preserve"> </w:t>
                        </w:r>
                        <w:r>
                          <w:rPr>
                            <w:rFonts w:ascii="Arial Black" w:hAnsi="Arial Black"/>
                            <w:color w:val="231F20"/>
                            <w:w w:val="90"/>
                            <w:sz w:val="15"/>
                          </w:rPr>
                          <w:t>standart</w:t>
                        </w:r>
                        <w:r>
                          <w:rPr>
                            <w:rFonts w:ascii="Arial Black" w:hAnsi="Arial Black"/>
                            <w:color w:val="231F20"/>
                            <w:spacing w:val="-2"/>
                            <w:sz w:val="15"/>
                          </w:rPr>
                          <w:t xml:space="preserve"> </w:t>
                        </w:r>
                        <w:r>
                          <w:rPr>
                            <w:rFonts w:hint="default" w:ascii="Arial Black" w:hAnsi="Arial Black"/>
                            <w:color w:val="231F20"/>
                            <w:spacing w:val="-2"/>
                            <w:sz w:val="15"/>
                            <w:lang w:val="en-US"/>
                          </w:rPr>
                          <w:t>üç</w:t>
                        </w:r>
                        <w:r>
                          <w:rPr>
                            <w:color w:val="231F20"/>
                            <w:spacing w:val="11"/>
                            <w:sz w:val="15"/>
                          </w:rPr>
                          <w:t xml:space="preserve"> </w:t>
                        </w:r>
                        <w:r>
                          <w:rPr>
                            <w:rFonts w:ascii="Arial Black" w:hAnsi="Arial Black"/>
                            <w:color w:val="231F20"/>
                            <w:w w:val="90"/>
                            <w:sz w:val="15"/>
                          </w:rPr>
                          <w:t>harfli</w:t>
                        </w:r>
                        <w:r>
                          <w:rPr>
                            <w:rFonts w:ascii="Arial Black" w:hAnsi="Arial Black"/>
                            <w:color w:val="231F20"/>
                            <w:spacing w:val="-2"/>
                            <w:sz w:val="15"/>
                          </w:rPr>
                          <w:t xml:space="preserve"> </w:t>
                        </w:r>
                        <w:r>
                          <w:rPr>
                            <w:rFonts w:ascii="Arial Black" w:hAnsi="Arial Black"/>
                            <w:color w:val="231F20"/>
                            <w:w w:val="90"/>
                            <w:sz w:val="15"/>
                          </w:rPr>
                          <w:t>havaalan</w:t>
                        </w:r>
                        <w:r>
                          <w:rPr>
                            <w:color w:val="231F20"/>
                            <w:w w:val="90"/>
                            <w:sz w:val="15"/>
                          </w:rPr>
                          <w:t>ı</w:t>
                        </w:r>
                        <w:r>
                          <w:rPr>
                            <w:color w:val="231F20"/>
                            <w:spacing w:val="11"/>
                            <w:sz w:val="15"/>
                          </w:rPr>
                          <w:t xml:space="preserve"> </w:t>
                        </w:r>
                        <w:r>
                          <w:rPr>
                            <w:rFonts w:ascii="Arial Black" w:hAnsi="Arial Black"/>
                            <w:color w:val="231F20"/>
                            <w:w w:val="90"/>
                            <w:sz w:val="15"/>
                          </w:rPr>
                          <w:t>kodlar</w:t>
                        </w:r>
                        <w:r>
                          <w:rPr>
                            <w:color w:val="231F20"/>
                            <w:w w:val="90"/>
                            <w:sz w:val="15"/>
                          </w:rPr>
                          <w:t>ı</w:t>
                        </w:r>
                        <w:r>
                          <w:rPr>
                            <w:color w:val="231F20"/>
                            <w:spacing w:val="11"/>
                            <w:sz w:val="15"/>
                          </w:rPr>
                          <w:t xml:space="preserve"> </w:t>
                        </w:r>
                        <w:r>
                          <w:rPr>
                            <w:rFonts w:ascii="Arial Black" w:hAnsi="Arial Black"/>
                            <w:color w:val="231F20"/>
                            <w:w w:val="90"/>
                            <w:sz w:val="15"/>
                          </w:rPr>
                          <w:t>ile</w:t>
                        </w:r>
                        <w:r>
                          <w:rPr>
                            <w:rFonts w:ascii="Arial Black" w:hAnsi="Arial Black"/>
                            <w:color w:val="231F20"/>
                            <w:spacing w:val="-2"/>
                            <w:sz w:val="15"/>
                          </w:rPr>
                          <w:t xml:space="preserve"> </w:t>
                        </w:r>
                        <w:r>
                          <w:rPr>
                            <w:rFonts w:ascii="Arial Black" w:hAnsi="Arial Black"/>
                            <w:color w:val="231F20"/>
                            <w:w w:val="90"/>
                            <w:sz w:val="15"/>
                          </w:rPr>
                          <w:t>g</w:t>
                        </w:r>
                        <w:r>
                          <w:rPr>
                            <w:color w:val="231F20"/>
                            <w:w w:val="90"/>
                            <w:sz w:val="15"/>
                          </w:rPr>
                          <w:t>ö</w:t>
                        </w:r>
                        <w:r>
                          <w:rPr>
                            <w:rFonts w:ascii="Arial Black" w:hAnsi="Arial Black"/>
                            <w:color w:val="231F20"/>
                            <w:w w:val="90"/>
                            <w:sz w:val="15"/>
                          </w:rPr>
                          <w:t>sterilir.</w:t>
                        </w:r>
                        <w:r>
                          <w:rPr>
                            <w:rFonts w:ascii="Arial Black" w:hAnsi="Arial Black"/>
                            <w:color w:val="231F20"/>
                            <w:spacing w:val="-2"/>
                            <w:sz w:val="15"/>
                          </w:rPr>
                          <w:t xml:space="preserve"> </w:t>
                        </w:r>
                        <w:r>
                          <w:rPr>
                            <w:rFonts w:hint="default" w:ascii="Arial Black" w:hAnsi="Arial Black"/>
                            <w:color w:val="231F20"/>
                            <w:spacing w:val="-2"/>
                            <w:sz w:val="15"/>
                            <w:lang w:val="en-US"/>
                          </w:rPr>
                          <w:t>Ö</w:t>
                        </w:r>
                        <w:r>
                          <w:rPr>
                            <w:rFonts w:ascii="Arial Black" w:hAnsi="Arial Black"/>
                            <w:color w:val="231F20"/>
                            <w:w w:val="90"/>
                            <w:sz w:val="15"/>
                          </w:rPr>
                          <w:t>rne</w:t>
                        </w:r>
                        <w:r>
                          <w:rPr>
                            <w:rFonts w:ascii="Arial Black" w:hAnsi="Arial Black"/>
                            <w:color w:val="231F20"/>
                            <w:w w:val="90"/>
                            <w:sz w:val="15"/>
                            <w:lang w:val="en-US"/>
                          </w:rPr>
                          <w:t>ğ</w:t>
                        </w:r>
                        <w:r>
                          <w:rPr>
                            <w:rFonts w:ascii="Arial Black" w:hAnsi="Arial Black"/>
                            <w:color w:val="231F20"/>
                            <w:w w:val="90"/>
                            <w:sz w:val="15"/>
                          </w:rPr>
                          <w:t>in,</w:t>
                        </w:r>
                        <w:r>
                          <w:rPr>
                            <w:rFonts w:ascii="Arial Black" w:hAnsi="Arial Black"/>
                            <w:color w:val="231F20"/>
                            <w:spacing w:val="-2"/>
                            <w:sz w:val="15"/>
                          </w:rPr>
                          <w:t xml:space="preserve"> </w:t>
                        </w:r>
                        <w:r>
                          <w:rPr>
                            <w:rFonts w:ascii="Arial Black" w:hAnsi="Arial Black"/>
                            <w:color w:val="231F20"/>
                            <w:w w:val="90"/>
                            <w:sz w:val="15"/>
                          </w:rPr>
                          <w:t>STL</w:t>
                        </w:r>
                        <w:r>
                          <w:rPr>
                            <w:rFonts w:ascii="Arial Black" w:hAnsi="Arial Black"/>
                            <w:color w:val="231F20"/>
                            <w:spacing w:val="5"/>
                            <w:sz w:val="15"/>
                          </w:rPr>
                          <w:t xml:space="preserve"> </w:t>
                        </w:r>
                        <w:r>
                          <w:rPr>
                            <w:rFonts w:ascii="Arial Black" w:hAnsi="Arial Black"/>
                            <w:color w:val="231F20"/>
                            <w:w w:val="90"/>
                            <w:sz w:val="15"/>
                          </w:rPr>
                          <w:t>=</w:t>
                        </w:r>
                        <w:r>
                          <w:rPr>
                            <w:rFonts w:ascii="Arial Black" w:hAnsi="Arial Black"/>
                            <w:color w:val="231F20"/>
                            <w:spacing w:val="3"/>
                            <w:sz w:val="15"/>
                          </w:rPr>
                          <w:t xml:space="preserve"> </w:t>
                        </w:r>
                        <w:r>
                          <w:rPr>
                            <w:rFonts w:ascii="Arial Black" w:hAnsi="Arial Black"/>
                            <w:color w:val="231F20"/>
                            <w:w w:val="90"/>
                            <w:sz w:val="15"/>
                          </w:rPr>
                          <w:t>St.</w:t>
                        </w:r>
                        <w:r>
                          <w:rPr>
                            <w:rFonts w:ascii="Arial Black" w:hAnsi="Arial Black"/>
                            <w:color w:val="231F20"/>
                            <w:spacing w:val="5"/>
                            <w:sz w:val="15"/>
                          </w:rPr>
                          <w:t xml:space="preserve"> </w:t>
                        </w:r>
                        <w:r>
                          <w:rPr>
                            <w:rFonts w:ascii="Arial Black" w:hAnsi="Arial Black"/>
                            <w:color w:val="231F20"/>
                            <w:spacing w:val="-2"/>
                            <w:w w:val="90"/>
                            <w:sz w:val="15"/>
                          </w:rPr>
                          <w:t>Louis,</w:t>
                        </w:r>
                      </w:p>
                    </w:txbxContent>
                  </v:textbox>
                </v:shape>
                <v:shape id="Textbox 35" o:spid="_x0000_s1026" o:spt="202" type="#_x0000_t202" style="position:absolute;left:492404;top:2093076;height:300355;width:2317115;" filled="f" stroked="f" coordsize="21600,21600" o:gfxdata="UEsDBAoAAAAAAIdO4kAAAAAAAAAAAAAAAAAEAAAAZHJzL1BLAwQUAAAACACHTuJAUcgOQL4AAADb&#10;AAAADwAAAGRycy9kb3ducmV2LnhtbEWPQWsCMRSE70L/Q3gFb5pYU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gOQ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98595E4">
                        <w:pPr>
                          <w:tabs>
                            <w:tab w:val="left" w:pos="2162"/>
                          </w:tabs>
                          <w:spacing w:before="0"/>
                          <w:ind w:left="0" w:right="0" w:firstLine="0"/>
                          <w:jc w:val="left"/>
                          <w:rPr>
                            <w:rFonts w:ascii="Arial Black"/>
                            <w:sz w:val="15"/>
                          </w:rPr>
                        </w:pPr>
                        <w:r>
                          <w:rPr>
                            <w:rFonts w:ascii="Arial Black"/>
                            <w:color w:val="231F20"/>
                            <w:spacing w:val="-5"/>
                            <w:sz w:val="15"/>
                          </w:rPr>
                          <w:t>MO</w:t>
                        </w:r>
                        <w:r>
                          <w:rPr>
                            <w:rFonts w:ascii="Arial Black"/>
                            <w:color w:val="231F20"/>
                            <w:sz w:val="15"/>
                          </w:rPr>
                          <w:tab/>
                        </w:r>
                        <w:r>
                          <w:rPr>
                            <w:rFonts w:ascii="Arial Black"/>
                            <w:color w:val="231F20"/>
                            <w:sz w:val="15"/>
                          </w:rPr>
                          <w:t>ATL</w:t>
                        </w:r>
                        <w:r>
                          <w:rPr>
                            <w:rFonts w:ascii="Arial Black"/>
                            <w:color w:val="231F20"/>
                            <w:spacing w:val="-1"/>
                            <w:sz w:val="15"/>
                          </w:rPr>
                          <w:t xml:space="preserve"> </w:t>
                        </w:r>
                        <w:r>
                          <w:rPr>
                            <w:rFonts w:ascii="Arial Black"/>
                            <w:color w:val="231F20"/>
                            <w:sz w:val="15"/>
                          </w:rPr>
                          <w:t>= Atlanta,</w:t>
                        </w:r>
                        <w:r>
                          <w:rPr>
                            <w:rFonts w:ascii="Arial Black"/>
                            <w:color w:val="231F20"/>
                            <w:spacing w:val="-1"/>
                            <w:sz w:val="15"/>
                          </w:rPr>
                          <w:t xml:space="preserve"> </w:t>
                        </w:r>
                        <w:r>
                          <w:rPr>
                            <w:rFonts w:ascii="Arial Black"/>
                            <w:color w:val="231F20"/>
                            <w:spacing w:val="-5"/>
                            <w:sz w:val="15"/>
                          </w:rPr>
                          <w:t>GA</w:t>
                        </w:r>
                      </w:p>
                      <w:p w14:paraId="3F89DAB3">
                        <w:pPr>
                          <w:spacing w:before="49"/>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AIRCRAFT</w:t>
                        </w:r>
                      </w:p>
                    </w:txbxContent>
                  </v:textbox>
                </v:shape>
                <v:shape id="Textbox 36" o:spid="_x0000_s1026" o:spt="202" type="#_x0000_t202" style="position:absolute;left:3240381;top:2111233;height:1007110;width:2715260;" filled="f" stroked="f" coordsize="21600,21600" o:gfxdata="UEsDBAoAAAAAAIdO4kAAAAAAAAAAAAAAAAAEAAAAZHJzL1BLAwQUAAAACACHTuJAoRqQN70AAADb&#10;AAAADwAAAGRycy9kb3ducmV2LnhtbEWPQWsCMRSE7wX/Q3hCbzWxha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GpA3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D43EADF">
                        <w:pPr>
                          <w:spacing w:before="0"/>
                          <w:ind w:left="0" w:right="0" w:firstLine="0"/>
                          <w:jc w:val="left"/>
                          <w:rPr>
                            <w:rFonts w:ascii="Arial Black"/>
                            <w:sz w:val="15"/>
                          </w:rPr>
                        </w:pPr>
                        <w:r>
                          <w:rPr>
                            <w:rFonts w:ascii="Arial Black"/>
                            <w:color w:val="231F20"/>
                            <w:w w:val="90"/>
                            <w:sz w:val="15"/>
                          </w:rPr>
                          <w:t>BNA=</w:t>
                        </w:r>
                        <w:r>
                          <w:rPr>
                            <w:rFonts w:ascii="Arial Black"/>
                            <w:color w:val="231F20"/>
                            <w:spacing w:val="-2"/>
                            <w:w w:val="90"/>
                            <w:sz w:val="15"/>
                          </w:rPr>
                          <w:t xml:space="preserve"> </w:t>
                        </w:r>
                        <w:r>
                          <w:rPr>
                            <w:rFonts w:ascii="Arial Black"/>
                            <w:color w:val="231F20"/>
                            <w:w w:val="90"/>
                            <w:sz w:val="15"/>
                          </w:rPr>
                          <w:t>Nashville,</w:t>
                        </w:r>
                        <w:r>
                          <w:rPr>
                            <w:rFonts w:ascii="Arial Black"/>
                            <w:color w:val="231F20"/>
                            <w:spacing w:val="-2"/>
                            <w:w w:val="90"/>
                            <w:sz w:val="15"/>
                          </w:rPr>
                          <w:t xml:space="preserve"> </w:t>
                        </w:r>
                        <w:r>
                          <w:rPr>
                            <w:rFonts w:ascii="Arial Black"/>
                            <w:color w:val="231F20"/>
                            <w:spacing w:val="-5"/>
                            <w:w w:val="90"/>
                            <w:sz w:val="15"/>
                          </w:rPr>
                          <w:t>TN</w:t>
                        </w:r>
                      </w:p>
                      <w:p w14:paraId="69862D2C">
                        <w:pPr>
                          <w:spacing w:before="52" w:line="213" w:lineRule="auto"/>
                          <w:ind w:left="298" w:right="282" w:firstLine="0"/>
                          <w:jc w:val="left"/>
                          <w:rPr>
                            <w:rFonts w:ascii="Arial Black" w:hAnsi="Arial Black"/>
                            <w:b/>
                            <w:bCs/>
                            <w:sz w:val="15"/>
                          </w:rPr>
                        </w:pPr>
                        <w:r>
                          <w:rPr>
                            <w:rFonts w:ascii="Arial Black" w:hAnsi="Arial Black"/>
                            <w:b/>
                            <w:bCs/>
                            <w:color w:val="231F20"/>
                            <w:w w:val="90"/>
                            <w:sz w:val="15"/>
                          </w:rPr>
                          <w:t>AC-TTAF=</w:t>
                        </w:r>
                        <w:r>
                          <w:rPr>
                            <w:rFonts w:ascii="Arial Black" w:hAnsi="Arial Black"/>
                            <w:b/>
                            <w:bCs/>
                            <w:color w:val="231F20"/>
                            <w:spacing w:val="-1"/>
                            <w:w w:val="90"/>
                            <w:sz w:val="15"/>
                          </w:rPr>
                          <w:t xml:space="preserve"> </w:t>
                        </w:r>
                        <w:r>
                          <w:rPr>
                            <w:rFonts w:ascii="Arial Black" w:hAnsi="Arial Black"/>
                            <w:b/>
                            <w:bCs/>
                            <w:color w:val="231F20"/>
                            <w:w w:val="90"/>
                            <w:sz w:val="15"/>
                          </w:rPr>
                          <w:t>U</w:t>
                        </w:r>
                        <w:r>
                          <w:rPr>
                            <w:rFonts w:hint="default" w:ascii="Arial Black" w:hAnsi="Arial Black"/>
                            <w:b/>
                            <w:bCs/>
                            <w:color w:val="231F20"/>
                            <w:w w:val="90"/>
                            <w:sz w:val="15"/>
                            <w:lang w:val="en-US"/>
                          </w:rPr>
                          <w:t>ç</w:t>
                        </w:r>
                        <w:r>
                          <w:rPr>
                            <w:rFonts w:ascii="Arial Black" w:hAnsi="Arial Black"/>
                            <w:b/>
                            <w:bCs/>
                            <w:color w:val="231F20"/>
                            <w:w w:val="90"/>
                            <w:sz w:val="15"/>
                          </w:rPr>
                          <w:t>a</w:t>
                        </w:r>
                        <w:r>
                          <w:rPr>
                            <w:b/>
                            <w:bCs/>
                            <w:color w:val="231F20"/>
                            <w:w w:val="90"/>
                            <w:sz w:val="15"/>
                          </w:rPr>
                          <w:t>ğı</w:t>
                        </w:r>
                        <w:r>
                          <w:rPr>
                            <w:rFonts w:ascii="Arial Black" w:hAnsi="Arial Black"/>
                            <w:b/>
                            <w:bCs/>
                            <w:color w:val="231F20"/>
                            <w:w w:val="90"/>
                            <w:sz w:val="15"/>
                          </w:rPr>
                          <w:t>n</w:t>
                        </w:r>
                        <w:r>
                          <w:rPr>
                            <w:rFonts w:ascii="Arial Black" w:hAnsi="Arial Black"/>
                            <w:b/>
                            <w:bCs/>
                            <w:color w:val="231F20"/>
                            <w:spacing w:val="-2"/>
                            <w:w w:val="90"/>
                            <w:sz w:val="15"/>
                          </w:rPr>
                          <w:t xml:space="preserve"> </w:t>
                        </w:r>
                        <w:r>
                          <w:rPr>
                            <w:rFonts w:ascii="Arial Black" w:hAnsi="Arial Black"/>
                            <w:b/>
                            <w:bCs/>
                            <w:color w:val="231F20"/>
                            <w:w w:val="90"/>
                            <w:sz w:val="15"/>
                          </w:rPr>
                          <w:t>toplam</w:t>
                        </w:r>
                        <w:r>
                          <w:rPr>
                            <w:rFonts w:ascii="Arial Black" w:hAnsi="Arial Black"/>
                            <w:b/>
                            <w:bCs/>
                            <w:color w:val="231F20"/>
                            <w:spacing w:val="-2"/>
                            <w:w w:val="90"/>
                            <w:sz w:val="15"/>
                          </w:rPr>
                          <w:t xml:space="preserve"> </w:t>
                        </w:r>
                        <w:r>
                          <w:rPr>
                            <w:rFonts w:ascii="Arial Black" w:hAnsi="Arial Black"/>
                            <w:b/>
                            <w:bCs/>
                            <w:color w:val="231F20"/>
                            <w:w w:val="90"/>
                            <w:sz w:val="15"/>
                          </w:rPr>
                          <w:t>s</w:t>
                        </w:r>
                        <w:r>
                          <w:rPr>
                            <w:b/>
                            <w:bCs/>
                            <w:color w:val="231F20"/>
                            <w:w w:val="90"/>
                            <w:sz w:val="15"/>
                          </w:rPr>
                          <w:t>ü</w:t>
                        </w:r>
                        <w:r>
                          <w:rPr>
                            <w:rFonts w:ascii="Arial Black" w:hAnsi="Arial Black"/>
                            <w:b/>
                            <w:bCs/>
                            <w:color w:val="231F20"/>
                            <w:w w:val="90"/>
                            <w:sz w:val="15"/>
                          </w:rPr>
                          <w:t>resi,</w:t>
                        </w:r>
                        <w:r>
                          <w:rPr>
                            <w:rFonts w:ascii="Arial Black" w:hAnsi="Arial Black"/>
                            <w:b/>
                            <w:bCs/>
                            <w:color w:val="231F20"/>
                            <w:spacing w:val="-2"/>
                            <w:w w:val="90"/>
                            <w:sz w:val="15"/>
                          </w:rPr>
                          <w:t xml:space="preserve"> </w:t>
                        </w:r>
                        <w:r>
                          <w:rPr>
                            <w:rFonts w:ascii="Arial Black" w:hAnsi="Arial Black"/>
                            <w:b/>
                            <w:bCs/>
                            <w:color w:val="231F20"/>
                            <w:w w:val="90"/>
                            <w:sz w:val="15"/>
                          </w:rPr>
                          <w:t>g</w:t>
                        </w:r>
                        <w:r>
                          <w:rPr>
                            <w:rFonts w:hint="default" w:ascii="Arial Black" w:hAnsi="Arial Black"/>
                            <w:b/>
                            <w:bCs/>
                            <w:color w:val="231F20"/>
                            <w:w w:val="90"/>
                            <w:sz w:val="15"/>
                            <w:lang w:val="en-US"/>
                          </w:rPr>
                          <w:t>ö</w:t>
                        </w:r>
                        <w:r>
                          <w:rPr>
                            <w:rFonts w:ascii="Arial Black" w:hAnsi="Arial Black"/>
                            <w:b/>
                            <w:bCs/>
                            <w:color w:val="231F20"/>
                            <w:w w:val="90"/>
                            <w:sz w:val="15"/>
                          </w:rPr>
                          <w:t>vde</w:t>
                        </w:r>
                        <w:r>
                          <w:rPr>
                            <w:rFonts w:ascii="Arial Black" w:hAnsi="Arial Black"/>
                            <w:b/>
                            <w:bCs/>
                            <w:color w:val="231F20"/>
                            <w:spacing w:val="-2"/>
                            <w:w w:val="90"/>
                            <w:sz w:val="15"/>
                          </w:rPr>
                          <w:t xml:space="preserve"> </w:t>
                        </w:r>
                        <w:r>
                          <w:rPr>
                            <w:rFonts w:ascii="Arial Black" w:hAnsi="Arial Black"/>
                            <w:b/>
                            <w:bCs/>
                            <w:color w:val="231F20"/>
                            <w:w w:val="90"/>
                            <w:sz w:val="15"/>
                          </w:rPr>
                          <w:t>(saat)</w:t>
                        </w:r>
                        <w:r>
                          <w:rPr>
                            <w:rFonts w:ascii="Arial Black" w:hAnsi="Arial Black"/>
                            <w:b/>
                            <w:bCs/>
                            <w:color w:val="231F20"/>
                            <w:spacing w:val="-1"/>
                            <w:w w:val="90"/>
                            <w:sz w:val="15"/>
                          </w:rPr>
                          <w:t xml:space="preserve"> </w:t>
                        </w:r>
                        <w:r>
                          <w:rPr>
                            <w:rFonts w:ascii="Arial Black" w:hAnsi="Arial Black"/>
                            <w:b/>
                            <w:bCs/>
                            <w:color w:val="231F20"/>
                            <w:w w:val="90"/>
                            <w:sz w:val="15"/>
                          </w:rPr>
                          <w:t xml:space="preserve">AC- </w:t>
                        </w:r>
                        <w:r>
                          <w:rPr>
                            <w:rFonts w:ascii="Arial Black" w:hAnsi="Arial Black"/>
                            <w:b/>
                            <w:bCs/>
                            <w:color w:val="231F20"/>
                            <w:sz w:val="15"/>
                          </w:rPr>
                          <w:t>TTEL= Toplam s</w:t>
                        </w:r>
                        <w:r>
                          <w:rPr>
                            <w:b/>
                            <w:bCs/>
                            <w:color w:val="231F20"/>
                            <w:sz w:val="15"/>
                          </w:rPr>
                          <w:t>ü</w:t>
                        </w:r>
                        <w:r>
                          <w:rPr>
                            <w:rFonts w:ascii="Arial Black" w:hAnsi="Arial Black"/>
                            <w:b/>
                            <w:bCs/>
                            <w:color w:val="231F20"/>
                            <w:sz w:val="15"/>
                          </w:rPr>
                          <w:t>re, sol motor (saat) AC_TTER = Toplam , sa</w:t>
                        </w:r>
                        <w:r>
                          <w:rPr>
                            <w:rFonts w:ascii="Arial Black" w:hAnsi="Arial Black"/>
                            <w:b/>
                            <w:bCs/>
                            <w:color w:val="231F20"/>
                            <w:sz w:val="15"/>
                            <w:lang w:val="en-US"/>
                          </w:rPr>
                          <w:t>ğ</w:t>
                        </w:r>
                        <w:r>
                          <w:rPr>
                            <w:b/>
                            <w:bCs/>
                            <w:color w:val="231F20"/>
                            <w:sz w:val="15"/>
                          </w:rPr>
                          <w:t xml:space="preserve"> </w:t>
                        </w:r>
                        <w:r>
                          <w:rPr>
                            <w:rFonts w:ascii="Arial Black" w:hAnsi="Arial Black"/>
                            <w:b/>
                            <w:bCs/>
                            <w:color w:val="231F20"/>
                            <w:sz w:val="15"/>
                          </w:rPr>
                          <w:t>motor (saat)</w:t>
                        </w:r>
                      </w:p>
                      <w:p w14:paraId="19F01CEB">
                        <w:pPr>
                          <w:spacing w:before="189" w:line="213" w:lineRule="auto"/>
                          <w:ind w:left="298" w:right="18" w:firstLine="0"/>
                          <w:jc w:val="both"/>
                          <w:rPr>
                            <w:rFonts w:ascii="Arial Black" w:hAnsi="Arial Black"/>
                            <w:sz w:val="15"/>
                          </w:rPr>
                        </w:pPr>
                        <w:r>
                          <w:rPr>
                            <w:rFonts w:ascii="Arial Black" w:hAnsi="Arial Black"/>
                            <w:color w:val="231F20"/>
                            <w:spacing w:val="-4"/>
                            <w:sz w:val="15"/>
                          </w:rPr>
                          <w:t>Tam</w:t>
                        </w:r>
                        <w:r>
                          <w:rPr>
                            <w:rFonts w:ascii="Arial Black" w:hAnsi="Arial Black"/>
                            <w:color w:val="231F20"/>
                            <w:spacing w:val="-5"/>
                            <w:sz w:val="15"/>
                          </w:rPr>
                          <w:t xml:space="preserve"> </w:t>
                        </w:r>
                        <w:r>
                          <w:rPr>
                            <w:rFonts w:ascii="Arial Black" w:hAnsi="Arial Black"/>
                            <w:color w:val="231F20"/>
                            <w:spacing w:val="-4"/>
                            <w:sz w:val="15"/>
                          </w:rPr>
                          <w:t>geli</w:t>
                        </w:r>
                        <w:r>
                          <w:rPr>
                            <w:color w:val="231F20"/>
                            <w:spacing w:val="-4"/>
                            <w:sz w:val="15"/>
                          </w:rPr>
                          <w:t>ş</w:t>
                        </w:r>
                        <w:r>
                          <w:rPr>
                            <w:rFonts w:ascii="Arial Black" w:hAnsi="Arial Black"/>
                            <w:color w:val="231F20"/>
                            <w:spacing w:val="-4"/>
                            <w:sz w:val="15"/>
                          </w:rPr>
                          <w:t>mi</w:t>
                        </w:r>
                        <w:r>
                          <w:rPr>
                            <w:color w:val="231F20"/>
                            <w:spacing w:val="-4"/>
                            <w:sz w:val="15"/>
                          </w:rPr>
                          <w:t>ş</w:t>
                        </w:r>
                        <w:r>
                          <w:rPr>
                            <w:color w:val="231F20"/>
                            <w:spacing w:val="8"/>
                            <w:sz w:val="15"/>
                          </w:rPr>
                          <w:t xml:space="preserve"> </w:t>
                        </w:r>
                        <w:r>
                          <w:rPr>
                            <w:rFonts w:ascii="Arial Black" w:hAnsi="Arial Black"/>
                            <w:color w:val="231F20"/>
                            <w:spacing w:val="-4"/>
                            <w:sz w:val="15"/>
                          </w:rPr>
                          <w:t>bir sistemde,</w:t>
                        </w:r>
                        <w:r>
                          <w:rPr>
                            <w:rFonts w:ascii="Arial Black" w:hAnsi="Arial Black"/>
                            <w:color w:val="231F20"/>
                            <w:spacing w:val="-5"/>
                            <w:sz w:val="15"/>
                          </w:rPr>
                          <w:t xml:space="preserve"> </w:t>
                        </w:r>
                        <w:r>
                          <w:rPr>
                            <w:rFonts w:ascii="Arial Black" w:hAnsi="Arial Black"/>
                            <w:color w:val="231F20"/>
                            <w:spacing w:val="-4"/>
                            <w:sz w:val="15"/>
                          </w:rPr>
                          <w:t>bu</w:t>
                        </w:r>
                        <w:r>
                          <w:rPr>
                            <w:rFonts w:ascii="Arial Black" w:hAnsi="Arial Black"/>
                            <w:color w:val="231F20"/>
                            <w:spacing w:val="-5"/>
                            <w:sz w:val="15"/>
                          </w:rPr>
                          <w:t xml:space="preserve"> </w:t>
                        </w:r>
                        <w:r>
                          <w:rPr>
                            <w:rFonts w:ascii="Arial Black" w:hAnsi="Arial Black"/>
                            <w:color w:val="231F20"/>
                            <w:spacing w:val="-4"/>
                            <w:sz w:val="15"/>
                          </w:rPr>
                          <w:t>t</w:t>
                        </w:r>
                        <w:r>
                          <w:rPr>
                            <w:color w:val="231F20"/>
                            <w:spacing w:val="-4"/>
                            <w:sz w:val="15"/>
                          </w:rPr>
                          <w:t>ü</w:t>
                        </w:r>
                        <w:r>
                          <w:rPr>
                            <w:rFonts w:ascii="Arial Black" w:hAnsi="Arial Black"/>
                            <w:color w:val="231F20"/>
                            <w:spacing w:val="-4"/>
                            <w:sz w:val="15"/>
                          </w:rPr>
                          <w:t xml:space="preserve">r </w:t>
                        </w:r>
                        <w:r>
                          <w:rPr>
                            <w:color w:val="231F20"/>
                            <w:spacing w:val="-4"/>
                            <w:sz w:val="15"/>
                          </w:rPr>
                          <w:t>ö</w:t>
                        </w:r>
                        <w:r>
                          <w:rPr>
                            <w:rFonts w:ascii="Arial Black" w:hAnsi="Arial Black"/>
                            <w:color w:val="231F20"/>
                            <w:spacing w:val="-4"/>
                            <w:sz w:val="15"/>
                          </w:rPr>
                          <w:t>znitelik</w:t>
                        </w:r>
                        <w:r>
                          <w:rPr>
                            <w:rFonts w:ascii="Arial Black" w:hAnsi="Arial Black"/>
                            <w:color w:val="231F20"/>
                            <w:spacing w:val="-5"/>
                            <w:sz w:val="15"/>
                          </w:rPr>
                          <w:t xml:space="preserve"> </w:t>
                        </w:r>
                        <w:r>
                          <w:rPr>
                            <w:rFonts w:ascii="Arial Black" w:hAnsi="Arial Black"/>
                            <w:color w:val="231F20"/>
                            <w:spacing w:val="-4"/>
                            <w:sz w:val="15"/>
                          </w:rPr>
                          <w:t>de</w:t>
                        </w:r>
                        <w:r>
                          <w:rPr>
                            <w:color w:val="231F20"/>
                            <w:spacing w:val="-4"/>
                            <w:sz w:val="15"/>
                          </w:rPr>
                          <w:t>ğ</w:t>
                        </w:r>
                        <w:r>
                          <w:rPr>
                            <w:rFonts w:ascii="Arial Black" w:hAnsi="Arial Black"/>
                            <w:color w:val="231F20"/>
                            <w:spacing w:val="-4"/>
                            <w:sz w:val="15"/>
                          </w:rPr>
                          <w:t xml:space="preserve">erleri </w:t>
                        </w:r>
                        <w:r>
                          <w:rPr>
                            <w:rFonts w:ascii="Arial Black" w:hAnsi="Arial Black"/>
                            <w:color w:val="231F20"/>
                            <w:spacing w:val="-2"/>
                            <w:sz w:val="15"/>
                          </w:rPr>
                          <w:t>CHARTER</w:t>
                        </w:r>
                        <w:r>
                          <w:rPr>
                            <w:rFonts w:ascii="Arial Black" w:hAnsi="Arial Black"/>
                            <w:color w:val="231F20"/>
                            <w:spacing w:val="-10"/>
                            <w:sz w:val="15"/>
                          </w:rPr>
                          <w:t xml:space="preserve"> </w:t>
                        </w:r>
                        <w:r>
                          <w:rPr>
                            <w:rFonts w:ascii="Arial Black" w:hAnsi="Arial Black"/>
                            <w:color w:val="231F20"/>
                            <w:spacing w:val="-2"/>
                            <w:sz w:val="15"/>
                          </w:rPr>
                          <w:t>tablo</w:t>
                        </w:r>
                        <w:r>
                          <w:rPr>
                            <w:rFonts w:ascii="Arial Black" w:hAnsi="Arial Black"/>
                            <w:color w:val="231F20"/>
                            <w:spacing w:val="-8"/>
                            <w:sz w:val="15"/>
                          </w:rPr>
                          <w:t xml:space="preserve"> </w:t>
                        </w:r>
                        <w:r>
                          <w:rPr>
                            <w:rFonts w:ascii="Arial Black" w:hAnsi="Arial Black"/>
                            <w:color w:val="231F20"/>
                            <w:spacing w:val="-2"/>
                            <w:sz w:val="15"/>
                          </w:rPr>
                          <w:t>giri</w:t>
                        </w:r>
                        <w:r>
                          <w:rPr>
                            <w:color w:val="231F20"/>
                            <w:spacing w:val="-2"/>
                            <w:sz w:val="15"/>
                          </w:rPr>
                          <w:t>ş</w:t>
                        </w:r>
                        <w:r>
                          <w:rPr>
                            <w:rFonts w:ascii="Arial Black" w:hAnsi="Arial Black"/>
                            <w:color w:val="231F20"/>
                            <w:spacing w:val="-2"/>
                            <w:sz w:val="15"/>
                          </w:rPr>
                          <w:t>leri</w:t>
                        </w:r>
                        <w:r>
                          <w:rPr>
                            <w:rFonts w:ascii="Arial Black" w:hAnsi="Arial Black"/>
                            <w:color w:val="231F20"/>
                            <w:spacing w:val="-7"/>
                            <w:sz w:val="15"/>
                          </w:rPr>
                          <w:t xml:space="preserve"> </w:t>
                        </w:r>
                        <w:r>
                          <w:rPr>
                            <w:rFonts w:ascii="Arial Black" w:hAnsi="Arial Black"/>
                            <w:color w:val="231F20"/>
                            <w:spacing w:val="-2"/>
                            <w:sz w:val="15"/>
                          </w:rPr>
                          <w:t>yay</w:t>
                        </w:r>
                        <w:r>
                          <w:rPr>
                            <w:color w:val="231F20"/>
                            <w:spacing w:val="-2"/>
                            <w:sz w:val="15"/>
                          </w:rPr>
                          <w:t>ı</w:t>
                        </w:r>
                        <w:r>
                          <w:rPr>
                            <w:rFonts w:ascii="Arial Black" w:hAnsi="Arial Black"/>
                            <w:color w:val="231F20"/>
                            <w:spacing w:val="-2"/>
                            <w:sz w:val="15"/>
                          </w:rPr>
                          <w:t>nland</w:t>
                        </w:r>
                        <w:r>
                          <w:rPr>
                            <w:color w:val="231F20"/>
                            <w:spacing w:val="-2"/>
                            <w:sz w:val="15"/>
                          </w:rPr>
                          <w:t>ığı</w:t>
                        </w:r>
                        <w:r>
                          <w:rPr>
                            <w:rFonts w:ascii="Arial Black" w:hAnsi="Arial Black"/>
                            <w:color w:val="231F20"/>
                            <w:spacing w:val="-2"/>
                            <w:sz w:val="15"/>
                          </w:rPr>
                          <w:t>nda</w:t>
                        </w:r>
                        <w:r>
                          <w:rPr>
                            <w:rFonts w:ascii="Arial Black" w:hAnsi="Arial Black"/>
                            <w:color w:val="231F20"/>
                            <w:spacing w:val="-11"/>
                            <w:sz w:val="15"/>
                          </w:rPr>
                          <w:t xml:space="preserve"> </w:t>
                        </w:r>
                        <w:r>
                          <w:rPr>
                            <w:rFonts w:ascii="Arial Black" w:hAnsi="Arial Black"/>
                            <w:color w:val="231F20"/>
                            <w:spacing w:val="-2"/>
                            <w:sz w:val="15"/>
                          </w:rPr>
                          <w:t xml:space="preserve">uygulama </w:t>
                        </w:r>
                        <w:r>
                          <w:rPr>
                            <w:rFonts w:ascii="Arial Black" w:hAnsi="Arial Black"/>
                            <w:color w:val="231F20"/>
                            <w:sz w:val="15"/>
                          </w:rPr>
                          <w:t>yaz</w:t>
                        </w:r>
                        <w:r>
                          <w:rPr>
                            <w:color w:val="231F20"/>
                            <w:sz w:val="15"/>
                          </w:rPr>
                          <w:t>ı</w:t>
                        </w:r>
                        <w:r>
                          <w:rPr>
                            <w:rFonts w:ascii="Arial Black" w:hAnsi="Arial Black"/>
                            <w:color w:val="231F20"/>
                            <w:sz w:val="15"/>
                          </w:rPr>
                          <w:t>l</w:t>
                        </w:r>
                        <w:r>
                          <w:rPr>
                            <w:color w:val="231F20"/>
                            <w:sz w:val="15"/>
                          </w:rPr>
                          <w:t>ı</w:t>
                        </w:r>
                        <w:r>
                          <w:rPr>
                            <w:rFonts w:ascii="Arial Black" w:hAnsi="Arial Black"/>
                            <w:color w:val="231F20"/>
                            <w:sz w:val="15"/>
                          </w:rPr>
                          <w:t>m</w:t>
                        </w:r>
                        <w:r>
                          <w:rPr>
                            <w:color w:val="231F20"/>
                            <w:sz w:val="15"/>
                          </w:rPr>
                          <w:t xml:space="preserve">ı </w:t>
                        </w:r>
                        <w:r>
                          <w:rPr>
                            <w:rFonts w:ascii="Arial Black" w:hAnsi="Arial Black"/>
                            <w:color w:val="231F20"/>
                            <w:sz w:val="15"/>
                          </w:rPr>
                          <w:t>taraf</w:t>
                        </w:r>
                        <w:r>
                          <w:rPr>
                            <w:color w:val="231F20"/>
                            <w:sz w:val="15"/>
                          </w:rPr>
                          <w:t>ı</w:t>
                        </w:r>
                        <w:r>
                          <w:rPr>
                            <w:rFonts w:ascii="Arial Black" w:hAnsi="Arial Black"/>
                            <w:color w:val="231F20"/>
                            <w:sz w:val="15"/>
                          </w:rPr>
                          <w:t>ndan g</w:t>
                        </w:r>
                        <w:r>
                          <w:rPr>
                            <w:color w:val="231F20"/>
                            <w:sz w:val="15"/>
                          </w:rPr>
                          <w:t>ü</w:t>
                        </w:r>
                        <w:r>
                          <w:rPr>
                            <w:rFonts w:ascii="Arial Black" w:hAnsi="Arial Black"/>
                            <w:color w:val="231F20"/>
                            <w:sz w:val="15"/>
                          </w:rPr>
                          <w:t>ncellenecektir.</w:t>
                        </w:r>
                      </w:p>
                    </w:txbxContent>
                  </v:textbox>
                </v:shape>
                <v:shape id="Textbox 37" o:spid="_x0000_s1026" o:spt="202" type="#_x0000_t202" style="position:absolute;left:492404;top:3127990;height:134620;width:812800;" filled="f" stroked="f" coordsize="21600,21600" o:gfxdata="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Y1r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42B3E9A">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MODEL</w:t>
                        </w:r>
                      </w:p>
                    </w:txbxContent>
                  </v:textbox>
                </v:shape>
                <v:shape id="Textbox 38" o:spid="_x0000_s1026" o:spt="202" type="#_x0000_t202" style="position:absolute;left:492404;top:4032261;height:372745;width:5468620;" filled="f" stroked="f" coordsize="21600,21600" o:gfxdata="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aHe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1284B306">
                        <w:pPr>
                          <w:spacing w:before="18" w:line="213" w:lineRule="auto"/>
                          <w:ind w:left="0" w:right="18" w:firstLine="0"/>
                          <w:jc w:val="both"/>
                          <w:rPr>
                            <w:rFonts w:ascii="Arial Black" w:hAnsi="Arial Black"/>
                            <w:sz w:val="15"/>
                          </w:rPr>
                        </w:pPr>
                        <w:r>
                          <w:rPr>
                            <w:rFonts w:ascii="Arial Black" w:hAnsi="Arial Black"/>
                            <w:color w:val="231F20"/>
                            <w:spacing w:val="-2"/>
                            <w:sz w:val="15"/>
                          </w:rPr>
                          <w:t>M</w:t>
                        </w:r>
                        <w:r>
                          <w:rPr>
                            <w:color w:val="231F20"/>
                            <w:spacing w:val="-2"/>
                            <w:sz w:val="15"/>
                          </w:rPr>
                          <w:t>üş</w:t>
                        </w:r>
                        <w:r>
                          <w:rPr>
                            <w:rFonts w:ascii="Arial Black" w:hAnsi="Arial Black"/>
                            <w:color w:val="231F20"/>
                            <w:spacing w:val="-2"/>
                            <w:sz w:val="15"/>
                          </w:rPr>
                          <w:t>teriler,</w:t>
                        </w:r>
                        <w:r>
                          <w:rPr>
                            <w:rFonts w:ascii="Arial Black" w:hAnsi="Arial Black"/>
                            <w:color w:val="231F20"/>
                            <w:spacing w:val="-10"/>
                            <w:sz w:val="15"/>
                          </w:rPr>
                          <w:t xml:space="preserve"> </w:t>
                        </w:r>
                        <w:r>
                          <w:rPr>
                            <w:rFonts w:ascii="Arial Black" w:hAnsi="Arial Black"/>
                            <w:color w:val="231F20"/>
                            <w:spacing w:val="-2"/>
                            <w:sz w:val="15"/>
                          </w:rPr>
                          <w:t>MOD_CHG_MILE</w:t>
                        </w:r>
                        <w:r>
                          <w:rPr>
                            <w:rFonts w:ascii="Arial Black" w:hAnsi="Arial Black"/>
                            <w:color w:val="231F20"/>
                            <w:spacing w:val="-10"/>
                            <w:sz w:val="15"/>
                          </w:rPr>
                          <w:t xml:space="preserve"> </w:t>
                        </w:r>
                        <w:r>
                          <w:rPr>
                            <w:rFonts w:ascii="Arial Black" w:hAnsi="Arial Black"/>
                            <w:color w:val="231F20"/>
                            <w:spacing w:val="-2"/>
                            <w:sz w:val="15"/>
                          </w:rPr>
                          <w:t>oran</w:t>
                        </w:r>
                        <w:r>
                          <w:rPr>
                            <w:color w:val="231F20"/>
                            <w:spacing w:val="-2"/>
                            <w:sz w:val="15"/>
                          </w:rPr>
                          <w:t>ı</w:t>
                        </w:r>
                        <w:r>
                          <w:rPr>
                            <w:color w:val="231F20"/>
                            <w:sz w:val="15"/>
                          </w:rPr>
                          <w:t xml:space="preserve"> </w:t>
                        </w:r>
                        <w:r>
                          <w:rPr>
                            <w:rFonts w:ascii="Arial Black" w:hAnsi="Arial Black"/>
                            <w:color w:val="231F20"/>
                            <w:spacing w:val="-2"/>
                            <w:sz w:val="15"/>
                          </w:rPr>
                          <w:t>kullan</w:t>
                        </w:r>
                        <w:r>
                          <w:rPr>
                            <w:color w:val="231F20"/>
                            <w:spacing w:val="-2"/>
                            <w:sz w:val="15"/>
                          </w:rPr>
                          <w:t>ı</w:t>
                        </w:r>
                        <w:r>
                          <w:rPr>
                            <w:rFonts w:ascii="Arial Black" w:hAnsi="Arial Black"/>
                            <w:color w:val="231F20"/>
                            <w:spacing w:val="-2"/>
                            <w:sz w:val="15"/>
                          </w:rPr>
                          <w:t>larak</w:t>
                        </w:r>
                        <w:r>
                          <w:rPr>
                            <w:rFonts w:ascii="Arial Black" w:hAnsi="Arial Black"/>
                            <w:color w:val="231F20"/>
                            <w:spacing w:val="-10"/>
                            <w:sz w:val="15"/>
                          </w:rPr>
                          <w:t xml:space="preserve"> </w:t>
                        </w:r>
                        <w:r>
                          <w:rPr>
                            <w:rFonts w:ascii="Arial Black" w:hAnsi="Arial Black"/>
                            <w:color w:val="231F20"/>
                            <w:spacing w:val="-2"/>
                            <w:sz w:val="15"/>
                          </w:rPr>
                          <w:t>gidi</w:t>
                        </w:r>
                        <w:r>
                          <w:rPr>
                            <w:color w:val="231F20"/>
                            <w:spacing w:val="-2"/>
                            <w:sz w:val="15"/>
                          </w:rPr>
                          <w:t>ş</w:t>
                        </w:r>
                        <w:r>
                          <w:rPr>
                            <w:rFonts w:ascii="Arial Black" w:hAnsi="Arial Black"/>
                            <w:color w:val="231F20"/>
                            <w:spacing w:val="-2"/>
                            <w:sz w:val="15"/>
                          </w:rPr>
                          <w:t>-d</w:t>
                        </w:r>
                        <w:r>
                          <w:rPr>
                            <w:color w:val="231F20"/>
                            <w:spacing w:val="-2"/>
                            <w:sz w:val="15"/>
                          </w:rPr>
                          <w:t>ö</w:t>
                        </w:r>
                        <w:r>
                          <w:rPr>
                            <w:rFonts w:ascii="Arial Black" w:hAnsi="Arial Black"/>
                            <w:color w:val="231F20"/>
                            <w:spacing w:val="-2"/>
                            <w:sz w:val="15"/>
                          </w:rPr>
                          <w:t>n</w:t>
                        </w:r>
                        <w:r>
                          <w:rPr>
                            <w:color w:val="231F20"/>
                            <w:spacing w:val="-2"/>
                            <w:sz w:val="15"/>
                          </w:rPr>
                          <w:t>üş</w:t>
                        </w:r>
                        <w:r>
                          <w:rPr>
                            <w:color w:val="231F20"/>
                            <w:sz w:val="15"/>
                          </w:rPr>
                          <w:t xml:space="preserve"> </w:t>
                        </w:r>
                        <w:r>
                          <w:rPr>
                            <w:rFonts w:ascii="Arial Black" w:hAnsi="Arial Black"/>
                            <w:color w:val="231F20"/>
                            <w:spacing w:val="-2"/>
                            <w:sz w:val="15"/>
                          </w:rPr>
                          <w:t>mil</w:t>
                        </w:r>
                        <w:r>
                          <w:rPr>
                            <w:rFonts w:ascii="Arial Black" w:hAnsi="Arial Black"/>
                            <w:color w:val="231F20"/>
                            <w:spacing w:val="-10"/>
                            <w:sz w:val="15"/>
                          </w:rPr>
                          <w:t xml:space="preserve"> </w:t>
                        </w:r>
                        <w:r>
                          <w:rPr>
                            <w:rFonts w:ascii="Arial Black" w:hAnsi="Arial Black"/>
                            <w:color w:val="231F20"/>
                            <w:spacing w:val="-2"/>
                            <w:sz w:val="15"/>
                          </w:rPr>
                          <w:t>ba</w:t>
                        </w:r>
                        <w:r>
                          <w:rPr>
                            <w:color w:val="231F20"/>
                            <w:spacing w:val="-2"/>
                            <w:sz w:val="15"/>
                          </w:rPr>
                          <w:t>şı</w:t>
                        </w:r>
                        <w:r>
                          <w:rPr>
                            <w:rFonts w:ascii="Arial Black" w:hAnsi="Arial Black"/>
                            <w:color w:val="231F20"/>
                            <w:spacing w:val="-2"/>
                            <w:sz w:val="15"/>
                          </w:rPr>
                          <w:t>na</w:t>
                        </w:r>
                        <w:r>
                          <w:rPr>
                            <w:rFonts w:ascii="Arial Black" w:hAnsi="Arial Black"/>
                            <w:color w:val="231F20"/>
                            <w:spacing w:val="-10"/>
                            <w:sz w:val="15"/>
                          </w:rPr>
                          <w:t xml:space="preserve"> </w:t>
                        </w:r>
                        <w:r>
                          <w:rPr>
                            <w:color w:val="231F20"/>
                            <w:spacing w:val="-2"/>
                            <w:sz w:val="15"/>
                          </w:rPr>
                          <w:t>ü</w:t>
                        </w:r>
                        <w:r>
                          <w:rPr>
                            <w:rFonts w:ascii="Arial Black" w:hAnsi="Arial Black"/>
                            <w:color w:val="231F20"/>
                            <w:spacing w:val="-2"/>
                            <w:sz w:val="15"/>
                          </w:rPr>
                          <w:t>cretlendirilir.</w:t>
                        </w:r>
                        <w:r>
                          <w:rPr>
                            <w:rFonts w:ascii="Arial Black" w:hAnsi="Arial Black"/>
                            <w:color w:val="231F20"/>
                            <w:spacing w:val="-10"/>
                            <w:sz w:val="15"/>
                          </w:rPr>
                          <w:t xml:space="preserve"> </w:t>
                        </w:r>
                        <w:r>
                          <w:rPr>
                            <w:rFonts w:ascii="Arial Black" w:hAnsi="Arial Black"/>
                            <w:color w:val="231F20"/>
                            <w:spacing w:val="-2"/>
                            <w:sz w:val="15"/>
                          </w:rPr>
                          <w:t>MOD_SEATS</w:t>
                        </w:r>
                        <w:r>
                          <w:rPr>
                            <w:rFonts w:ascii="Arial Black" w:hAnsi="Arial Black"/>
                            <w:color w:val="231F20"/>
                            <w:spacing w:val="-10"/>
                            <w:sz w:val="15"/>
                          </w:rPr>
                          <w:t xml:space="preserve"> </w:t>
                        </w:r>
                        <w:r>
                          <w:rPr>
                            <w:rFonts w:ascii="Arial Black" w:hAnsi="Arial Black"/>
                            <w:color w:val="231F20"/>
                            <w:spacing w:val="-2"/>
                            <w:sz w:val="15"/>
                          </w:rPr>
                          <w:t>s</w:t>
                        </w:r>
                        <w:r>
                          <w:rPr>
                            <w:color w:val="231F20"/>
                            <w:spacing w:val="-2"/>
                            <w:sz w:val="15"/>
                          </w:rPr>
                          <w:t>ü</w:t>
                        </w:r>
                        <w:r>
                          <w:rPr>
                            <w:rFonts w:ascii="Arial Black" w:hAnsi="Arial Black"/>
                            <w:color w:val="231F20"/>
                            <w:spacing w:val="-2"/>
                            <w:sz w:val="15"/>
                          </w:rPr>
                          <w:t>tunu</w:t>
                        </w:r>
                        <w:r>
                          <w:rPr>
                            <w:rFonts w:ascii="Arial Black" w:hAnsi="Arial Black"/>
                            <w:color w:val="231F20"/>
                            <w:spacing w:val="-10"/>
                            <w:sz w:val="15"/>
                          </w:rPr>
                          <w:t xml:space="preserve"> </w:t>
                        </w:r>
                        <w:r>
                          <w:rPr>
                            <w:rFonts w:ascii="Arial Black" w:hAnsi="Arial Black"/>
                            <w:color w:val="231F20"/>
                            <w:spacing w:val="-2"/>
                            <w:sz w:val="15"/>
                          </w:rPr>
                          <w:t>pilot</w:t>
                        </w:r>
                        <w:r>
                          <w:rPr>
                            <w:rFonts w:ascii="Arial Black" w:hAnsi="Arial Black"/>
                            <w:color w:val="231F20"/>
                            <w:spacing w:val="-10"/>
                            <w:sz w:val="15"/>
                          </w:rPr>
                          <w:t xml:space="preserve"> </w:t>
                        </w:r>
                        <w:r>
                          <w:rPr>
                            <w:rFonts w:ascii="Arial Black" w:hAnsi="Arial Black"/>
                            <w:color w:val="231F20"/>
                            <w:spacing w:val="-2"/>
                            <w:sz w:val="15"/>
                          </w:rPr>
                          <w:t>ve yard</w:t>
                        </w:r>
                        <w:r>
                          <w:rPr>
                            <w:color w:val="231F20"/>
                            <w:spacing w:val="-2"/>
                            <w:sz w:val="15"/>
                          </w:rPr>
                          <w:t>ı</w:t>
                        </w:r>
                        <w:r>
                          <w:rPr>
                            <w:rFonts w:ascii="Arial Black" w:hAnsi="Arial Black"/>
                            <w:color w:val="231F20"/>
                            <w:spacing w:val="-2"/>
                            <w:sz w:val="15"/>
                          </w:rPr>
                          <w:t>mc</w:t>
                        </w:r>
                        <w:r>
                          <w:rPr>
                            <w:color w:val="231F20"/>
                            <w:spacing w:val="-2"/>
                            <w:sz w:val="15"/>
                          </w:rPr>
                          <w:t>ı</w:t>
                        </w:r>
                        <w:r>
                          <w:rPr>
                            <w:color w:val="231F20"/>
                            <w:spacing w:val="5"/>
                            <w:sz w:val="15"/>
                          </w:rPr>
                          <w:t xml:space="preserve"> </w:t>
                        </w:r>
                        <w:r>
                          <w:rPr>
                            <w:rFonts w:ascii="Arial Black" w:hAnsi="Arial Black"/>
                            <w:color w:val="231F20"/>
                            <w:spacing w:val="-2"/>
                            <w:sz w:val="15"/>
                          </w:rPr>
                          <w:t>pilot</w:t>
                        </w:r>
                        <w:r>
                          <w:rPr>
                            <w:rFonts w:ascii="Arial Black" w:hAnsi="Arial Black"/>
                            <w:color w:val="231F20"/>
                            <w:spacing w:val="-7"/>
                            <w:sz w:val="15"/>
                          </w:rPr>
                          <w:t xml:space="preserve"> </w:t>
                        </w:r>
                        <w:r>
                          <w:rPr>
                            <w:rFonts w:ascii="Arial Black" w:hAnsi="Arial Black"/>
                            <w:color w:val="231F20"/>
                            <w:spacing w:val="-2"/>
                            <w:sz w:val="15"/>
                          </w:rPr>
                          <w:t>koltuklar</w:t>
                        </w:r>
                        <w:r>
                          <w:rPr>
                            <w:color w:val="231F20"/>
                            <w:spacing w:val="-2"/>
                            <w:sz w:val="15"/>
                          </w:rPr>
                          <w:t>ı</w:t>
                        </w:r>
                        <w:r>
                          <w:rPr>
                            <w:color w:val="231F20"/>
                            <w:spacing w:val="5"/>
                            <w:sz w:val="15"/>
                          </w:rPr>
                          <w:t xml:space="preserve"> </w:t>
                        </w:r>
                        <w:r>
                          <w:rPr>
                            <w:rFonts w:ascii="Arial Black" w:hAnsi="Arial Black"/>
                            <w:color w:val="231F20"/>
                            <w:spacing w:val="-2"/>
                            <w:sz w:val="15"/>
                          </w:rPr>
                          <w:t>dahil</w:t>
                        </w:r>
                        <w:r>
                          <w:rPr>
                            <w:rFonts w:ascii="Arial Black" w:hAnsi="Arial Black"/>
                            <w:color w:val="231F20"/>
                            <w:spacing w:val="-7"/>
                            <w:sz w:val="15"/>
                          </w:rPr>
                          <w:t xml:space="preserve"> </w:t>
                        </w:r>
                        <w:r>
                          <w:rPr>
                            <w:rFonts w:ascii="Arial Black" w:hAnsi="Arial Black"/>
                            <w:color w:val="231F20"/>
                            <w:spacing w:val="-2"/>
                            <w:sz w:val="15"/>
                          </w:rPr>
                          <w:t>olmak</w:t>
                        </w:r>
                        <w:r>
                          <w:rPr>
                            <w:rFonts w:ascii="Arial Black" w:hAnsi="Arial Black"/>
                            <w:color w:val="231F20"/>
                            <w:spacing w:val="-7"/>
                            <w:sz w:val="15"/>
                          </w:rPr>
                          <w:t xml:space="preserve"> </w:t>
                        </w:r>
                        <w:r>
                          <w:rPr>
                            <w:color w:val="231F20"/>
                            <w:spacing w:val="-2"/>
                            <w:sz w:val="15"/>
                          </w:rPr>
                          <w:t>ü</w:t>
                        </w:r>
                        <w:r>
                          <w:rPr>
                            <w:rFonts w:ascii="Arial Black" w:hAnsi="Arial Black"/>
                            <w:color w:val="231F20"/>
                            <w:spacing w:val="-2"/>
                            <w:sz w:val="15"/>
                          </w:rPr>
                          <w:t>zere</w:t>
                        </w:r>
                        <w:r>
                          <w:rPr>
                            <w:rFonts w:ascii="Arial Black" w:hAnsi="Arial Black"/>
                            <w:color w:val="231F20"/>
                            <w:spacing w:val="-7"/>
                            <w:sz w:val="15"/>
                          </w:rPr>
                          <w:t xml:space="preserve"> </w:t>
                        </w:r>
                        <w:r>
                          <w:rPr>
                            <w:rFonts w:ascii="Arial Black" w:hAnsi="Arial Black"/>
                            <w:color w:val="231F20"/>
                            <w:spacing w:val="-2"/>
                            <w:sz w:val="15"/>
                          </w:rPr>
                          <w:t>u</w:t>
                        </w:r>
                        <w:r>
                          <w:rPr>
                            <w:color w:val="231F20"/>
                            <w:spacing w:val="-2"/>
                            <w:sz w:val="15"/>
                          </w:rPr>
                          <w:t>ç</w:t>
                        </w:r>
                        <w:r>
                          <w:rPr>
                            <w:rFonts w:ascii="Arial Black" w:hAnsi="Arial Black"/>
                            <w:color w:val="231F20"/>
                            <w:spacing w:val="-2"/>
                            <w:sz w:val="15"/>
                          </w:rPr>
                          <w:t>aktaki</w:t>
                        </w:r>
                        <w:r>
                          <w:rPr>
                            <w:rFonts w:ascii="Arial Black" w:hAnsi="Arial Black"/>
                            <w:color w:val="231F20"/>
                            <w:spacing w:val="-7"/>
                            <w:sz w:val="15"/>
                          </w:rPr>
                          <w:t xml:space="preserve"> </w:t>
                        </w:r>
                        <w:r>
                          <w:rPr>
                            <w:rFonts w:ascii="Arial Black" w:hAnsi="Arial Black"/>
                            <w:color w:val="231F20"/>
                            <w:spacing w:val="-2"/>
                            <w:sz w:val="15"/>
                          </w:rPr>
                          <w:t>toplam</w:t>
                        </w:r>
                        <w:r>
                          <w:rPr>
                            <w:rFonts w:ascii="Arial Black" w:hAnsi="Arial Black"/>
                            <w:color w:val="231F20"/>
                            <w:spacing w:val="-7"/>
                            <w:sz w:val="15"/>
                          </w:rPr>
                          <w:t xml:space="preserve"> </w:t>
                        </w:r>
                        <w:r>
                          <w:rPr>
                            <w:rFonts w:ascii="Arial Black" w:hAnsi="Arial Black"/>
                            <w:color w:val="231F20"/>
                            <w:spacing w:val="-2"/>
                            <w:sz w:val="15"/>
                          </w:rPr>
                          <w:t>koltuk</w:t>
                        </w:r>
                        <w:r>
                          <w:rPr>
                            <w:rFonts w:ascii="Arial Black" w:hAnsi="Arial Black"/>
                            <w:color w:val="231F20"/>
                            <w:spacing w:val="-7"/>
                            <w:sz w:val="15"/>
                          </w:rPr>
                          <w:t xml:space="preserve"> </w:t>
                        </w:r>
                        <w:r>
                          <w:rPr>
                            <w:rFonts w:ascii="Arial Black" w:hAnsi="Arial Black"/>
                            <w:color w:val="231F20"/>
                            <w:spacing w:val="-2"/>
                            <w:sz w:val="15"/>
                          </w:rPr>
                          <w:t>say</w:t>
                        </w:r>
                        <w:r>
                          <w:rPr>
                            <w:color w:val="231F20"/>
                            <w:spacing w:val="-2"/>
                            <w:sz w:val="15"/>
                          </w:rPr>
                          <w:t>ı</w:t>
                        </w:r>
                        <w:r>
                          <w:rPr>
                            <w:rFonts w:ascii="Arial Black" w:hAnsi="Arial Black"/>
                            <w:color w:val="231F20"/>
                            <w:spacing w:val="-2"/>
                            <w:sz w:val="15"/>
                          </w:rPr>
                          <w:t>s</w:t>
                        </w:r>
                        <w:r>
                          <w:rPr>
                            <w:color w:val="231F20"/>
                            <w:spacing w:val="-2"/>
                            <w:sz w:val="15"/>
                          </w:rPr>
                          <w:t>ı</w:t>
                        </w:r>
                        <w:r>
                          <w:rPr>
                            <w:rFonts w:ascii="Arial Black" w:hAnsi="Arial Black"/>
                            <w:color w:val="231F20"/>
                            <w:spacing w:val="-2"/>
                            <w:sz w:val="15"/>
                          </w:rPr>
                          <w:t>n</w:t>
                        </w:r>
                        <w:r>
                          <w:rPr>
                            <w:color w:val="231F20"/>
                            <w:spacing w:val="-2"/>
                            <w:sz w:val="15"/>
                          </w:rPr>
                          <w:t>ı</w:t>
                        </w:r>
                        <w:r>
                          <w:rPr>
                            <w:color w:val="231F20"/>
                            <w:spacing w:val="5"/>
                            <w:sz w:val="15"/>
                          </w:rPr>
                          <w:t xml:space="preserve"> </w:t>
                        </w:r>
                        <w:r>
                          <w:rPr>
                            <w:rFonts w:ascii="Arial Black" w:hAnsi="Arial Black"/>
                            <w:color w:val="231F20"/>
                            <w:spacing w:val="-2"/>
                            <w:sz w:val="15"/>
                          </w:rPr>
                          <w:t>listeler.</w:t>
                        </w:r>
                        <w:r>
                          <w:rPr>
                            <w:rFonts w:ascii="Arial Black" w:hAnsi="Arial Black"/>
                            <w:color w:val="231F20"/>
                            <w:spacing w:val="-7"/>
                            <w:sz w:val="15"/>
                          </w:rPr>
                          <w:t xml:space="preserve"> </w:t>
                        </w:r>
                        <w:r>
                          <w:rPr>
                            <w:rFonts w:ascii="Arial Black" w:hAnsi="Arial Black"/>
                            <w:color w:val="231F20"/>
                            <w:spacing w:val="-2"/>
                            <w:sz w:val="15"/>
                          </w:rPr>
                          <w:t>Bu</w:t>
                        </w:r>
                        <w:r>
                          <w:rPr>
                            <w:rFonts w:ascii="Arial Black" w:hAnsi="Arial Black"/>
                            <w:color w:val="231F20"/>
                            <w:spacing w:val="-7"/>
                            <w:sz w:val="15"/>
                          </w:rPr>
                          <w:t xml:space="preserve"> </w:t>
                        </w:r>
                        <w:r>
                          <w:rPr>
                            <w:rFonts w:ascii="Arial Black" w:hAnsi="Arial Black"/>
                            <w:color w:val="231F20"/>
                            <w:spacing w:val="-2"/>
                            <w:sz w:val="15"/>
                          </w:rPr>
                          <w:t>nedenle,</w:t>
                        </w:r>
                        <w:r>
                          <w:rPr>
                            <w:rFonts w:ascii="Arial Black" w:hAnsi="Arial Black"/>
                            <w:color w:val="231F20"/>
                            <w:spacing w:val="-7"/>
                            <w:sz w:val="15"/>
                          </w:rPr>
                          <w:t xml:space="preserve"> </w:t>
                        </w:r>
                        <w:r>
                          <w:rPr>
                            <w:rFonts w:ascii="Arial Black" w:hAnsi="Arial Black"/>
                            <w:color w:val="231F20"/>
                            <w:spacing w:val="-2"/>
                            <w:sz w:val="15"/>
                          </w:rPr>
                          <w:t>bir</w:t>
                        </w:r>
                        <w:r>
                          <w:rPr>
                            <w:rFonts w:ascii="Arial Black" w:hAnsi="Arial Black"/>
                            <w:color w:val="231F20"/>
                            <w:spacing w:val="-9"/>
                            <w:sz w:val="15"/>
                          </w:rPr>
                          <w:t xml:space="preserve"> </w:t>
                        </w:r>
                        <w:r>
                          <w:rPr>
                            <w:rFonts w:ascii="Arial Black" w:hAnsi="Arial Black"/>
                            <w:color w:val="231F20"/>
                            <w:spacing w:val="-2"/>
                            <w:sz w:val="15"/>
                          </w:rPr>
                          <w:t>pilot</w:t>
                        </w:r>
                        <w:r>
                          <w:rPr>
                            <w:rFonts w:ascii="Arial Black" w:hAnsi="Arial Black"/>
                            <w:color w:val="231F20"/>
                            <w:spacing w:val="-9"/>
                            <w:sz w:val="15"/>
                          </w:rPr>
                          <w:t xml:space="preserve"> </w:t>
                        </w:r>
                        <w:r>
                          <w:rPr>
                            <w:rFonts w:ascii="Arial Black" w:hAnsi="Arial Black"/>
                            <w:color w:val="231F20"/>
                            <w:spacing w:val="-2"/>
                            <w:sz w:val="15"/>
                          </w:rPr>
                          <w:t>ve</w:t>
                        </w:r>
                        <w:r>
                          <w:rPr>
                            <w:rFonts w:ascii="Arial Black" w:hAnsi="Arial Black"/>
                            <w:color w:val="231F20"/>
                            <w:spacing w:val="-9"/>
                            <w:sz w:val="15"/>
                          </w:rPr>
                          <w:t xml:space="preserve"> </w:t>
                        </w:r>
                        <w:r>
                          <w:rPr>
                            <w:rFonts w:ascii="Arial Black" w:hAnsi="Arial Black"/>
                            <w:color w:val="231F20"/>
                            <w:spacing w:val="-2"/>
                            <w:sz w:val="15"/>
                          </w:rPr>
                          <w:t>bir yard</w:t>
                        </w:r>
                        <w:r>
                          <w:rPr>
                            <w:color w:val="231F20"/>
                            <w:spacing w:val="-2"/>
                            <w:sz w:val="15"/>
                          </w:rPr>
                          <w:t>ı</w:t>
                        </w:r>
                        <w:r>
                          <w:rPr>
                            <w:rFonts w:ascii="Arial Black" w:hAnsi="Arial Black"/>
                            <w:color w:val="231F20"/>
                            <w:spacing w:val="-2"/>
                            <w:sz w:val="15"/>
                          </w:rPr>
                          <w:t>mc</w:t>
                        </w:r>
                        <w:r>
                          <w:rPr>
                            <w:color w:val="231F20"/>
                            <w:spacing w:val="-2"/>
                            <w:sz w:val="15"/>
                          </w:rPr>
                          <w:t>ı</w:t>
                        </w:r>
                        <w:r>
                          <w:rPr>
                            <w:color w:val="231F20"/>
                            <w:spacing w:val="7"/>
                            <w:sz w:val="15"/>
                          </w:rPr>
                          <w:t xml:space="preserve"> </w:t>
                        </w:r>
                        <w:r>
                          <w:rPr>
                            <w:rFonts w:ascii="Arial Black" w:hAnsi="Arial Black"/>
                            <w:color w:val="231F20"/>
                            <w:spacing w:val="-2"/>
                            <w:sz w:val="15"/>
                          </w:rPr>
                          <w:t>pilot</w:t>
                        </w:r>
                        <w:r>
                          <w:rPr>
                            <w:rFonts w:ascii="Arial Black" w:hAnsi="Arial Black"/>
                            <w:color w:val="231F20"/>
                            <w:spacing w:val="-5"/>
                            <w:sz w:val="15"/>
                          </w:rPr>
                          <w:t xml:space="preserve"> </w:t>
                        </w:r>
                        <w:r>
                          <w:rPr>
                            <w:rFonts w:ascii="Arial Black" w:hAnsi="Arial Black"/>
                            <w:color w:val="231F20"/>
                            <w:spacing w:val="-2"/>
                            <w:sz w:val="15"/>
                          </w:rPr>
                          <w:t>taraf</w:t>
                        </w:r>
                        <w:r>
                          <w:rPr>
                            <w:color w:val="231F20"/>
                            <w:spacing w:val="-2"/>
                            <w:sz w:val="15"/>
                          </w:rPr>
                          <w:t>ı</w:t>
                        </w:r>
                        <w:r>
                          <w:rPr>
                            <w:rFonts w:ascii="Arial Black" w:hAnsi="Arial Black"/>
                            <w:color w:val="231F20"/>
                            <w:spacing w:val="-2"/>
                            <w:sz w:val="15"/>
                          </w:rPr>
                          <w:t>ndan</w:t>
                        </w:r>
                        <w:r>
                          <w:rPr>
                            <w:rFonts w:ascii="Arial Black" w:hAnsi="Arial Black"/>
                            <w:color w:val="231F20"/>
                            <w:spacing w:val="-6"/>
                            <w:sz w:val="15"/>
                          </w:rPr>
                          <w:t xml:space="preserve"> </w:t>
                        </w:r>
                        <w:r>
                          <w:rPr>
                            <w:rFonts w:ascii="Arial Black" w:hAnsi="Arial Black"/>
                            <w:color w:val="231F20"/>
                            <w:spacing w:val="-2"/>
                            <w:sz w:val="15"/>
                          </w:rPr>
                          <w:t>u</w:t>
                        </w:r>
                        <w:r>
                          <w:rPr>
                            <w:color w:val="231F20"/>
                            <w:spacing w:val="-2"/>
                            <w:sz w:val="15"/>
                          </w:rPr>
                          <w:t>ç</w:t>
                        </w:r>
                        <w:r>
                          <w:rPr>
                            <w:rFonts w:ascii="Arial Black" w:hAnsi="Arial Black"/>
                            <w:color w:val="231F20"/>
                            <w:spacing w:val="-2"/>
                            <w:sz w:val="15"/>
                          </w:rPr>
                          <w:t>urulan</w:t>
                        </w:r>
                        <w:r>
                          <w:rPr>
                            <w:rFonts w:ascii="Arial Black" w:hAnsi="Arial Black"/>
                            <w:color w:val="231F20"/>
                            <w:spacing w:val="-6"/>
                            <w:sz w:val="15"/>
                          </w:rPr>
                          <w:t xml:space="preserve"> </w:t>
                        </w:r>
                        <w:r>
                          <w:rPr>
                            <w:rFonts w:ascii="Arial Black" w:hAnsi="Arial Black"/>
                            <w:color w:val="231F20"/>
                            <w:spacing w:val="-2"/>
                            <w:sz w:val="15"/>
                          </w:rPr>
                          <w:t>bir</w:t>
                        </w:r>
                        <w:r>
                          <w:rPr>
                            <w:rFonts w:ascii="Arial Black" w:hAnsi="Arial Black"/>
                            <w:color w:val="231F20"/>
                            <w:spacing w:val="-5"/>
                            <w:sz w:val="15"/>
                          </w:rPr>
                          <w:t xml:space="preserve"> </w:t>
                        </w:r>
                        <w:r>
                          <w:rPr>
                            <w:rFonts w:ascii="Arial Black" w:hAnsi="Arial Black"/>
                            <w:color w:val="231F20"/>
                            <w:spacing w:val="-2"/>
                            <w:sz w:val="15"/>
                          </w:rPr>
                          <w:t>PA31-350</w:t>
                        </w:r>
                        <w:r>
                          <w:rPr>
                            <w:rFonts w:ascii="Arial Black" w:hAnsi="Arial Black"/>
                            <w:color w:val="231F20"/>
                            <w:spacing w:val="-5"/>
                            <w:sz w:val="15"/>
                          </w:rPr>
                          <w:t xml:space="preserve"> </w:t>
                        </w:r>
                        <w:r>
                          <w:rPr>
                            <w:rFonts w:ascii="Arial Black" w:hAnsi="Arial Black"/>
                            <w:color w:val="231F20"/>
                            <w:spacing w:val="-2"/>
                            <w:sz w:val="15"/>
                          </w:rPr>
                          <w:t>seyahatinde</w:t>
                        </w:r>
                        <w:r>
                          <w:rPr>
                            <w:rFonts w:ascii="Arial Black" w:hAnsi="Arial Black"/>
                            <w:color w:val="231F20"/>
                            <w:spacing w:val="-5"/>
                            <w:sz w:val="15"/>
                          </w:rPr>
                          <w:t xml:space="preserve"> </w:t>
                        </w:r>
                        <w:r>
                          <w:rPr>
                            <w:rFonts w:ascii="Arial Black" w:hAnsi="Arial Black"/>
                            <w:color w:val="231F20"/>
                            <w:spacing w:val="-2"/>
                            <w:sz w:val="15"/>
                          </w:rPr>
                          <w:t>sekiz</w:t>
                        </w:r>
                        <w:r>
                          <w:rPr>
                            <w:rFonts w:ascii="Arial Black" w:hAnsi="Arial Black"/>
                            <w:color w:val="231F20"/>
                            <w:spacing w:val="-6"/>
                            <w:sz w:val="15"/>
                          </w:rPr>
                          <w:t xml:space="preserve"> </w:t>
                        </w:r>
                        <w:r>
                          <w:rPr>
                            <w:rFonts w:ascii="Arial Black" w:hAnsi="Arial Black"/>
                            <w:color w:val="231F20"/>
                            <w:spacing w:val="-2"/>
                            <w:sz w:val="15"/>
                          </w:rPr>
                          <w:t>yolcu</w:t>
                        </w:r>
                        <w:r>
                          <w:rPr>
                            <w:rFonts w:ascii="Arial Black" w:hAnsi="Arial Black"/>
                            <w:color w:val="231F20"/>
                            <w:spacing w:val="-6"/>
                            <w:sz w:val="15"/>
                          </w:rPr>
                          <w:t xml:space="preserve"> </w:t>
                        </w:r>
                        <w:r>
                          <w:rPr>
                            <w:rFonts w:ascii="Arial Black" w:hAnsi="Arial Black"/>
                            <w:color w:val="231F20"/>
                            <w:spacing w:val="-2"/>
                            <w:sz w:val="15"/>
                          </w:rPr>
                          <w:t>koltu</w:t>
                        </w:r>
                        <w:r>
                          <w:rPr>
                            <w:color w:val="231F20"/>
                            <w:spacing w:val="-2"/>
                            <w:sz w:val="15"/>
                          </w:rPr>
                          <w:t>ğ</w:t>
                        </w:r>
                        <w:r>
                          <w:rPr>
                            <w:rFonts w:ascii="Arial Black" w:hAnsi="Arial Black"/>
                            <w:color w:val="231F20"/>
                            <w:spacing w:val="-2"/>
                            <w:sz w:val="15"/>
                          </w:rPr>
                          <w:t>u</w:t>
                        </w:r>
                        <w:r>
                          <w:rPr>
                            <w:rFonts w:ascii="Arial Black" w:hAnsi="Arial Black"/>
                            <w:color w:val="231F20"/>
                            <w:spacing w:val="-6"/>
                            <w:sz w:val="15"/>
                          </w:rPr>
                          <w:t xml:space="preserve"> </w:t>
                        </w:r>
                        <w:r>
                          <w:rPr>
                            <w:rFonts w:ascii="Arial Black" w:hAnsi="Arial Black"/>
                            <w:color w:val="231F20"/>
                            <w:spacing w:val="-2"/>
                            <w:sz w:val="15"/>
                          </w:rPr>
                          <w:t>mevcuttur.</w:t>
                        </w:r>
                      </w:p>
                    </w:txbxContent>
                  </v:textbox>
                </v:shape>
                <v:shape id="Textbox 39" o:spid="_x0000_s1026" o:spt="202" type="#_x0000_t202" style="position:absolute;left:5603635;top:4533329;height:141605;width:389890;" filled="f" stroked="f" coordsize="21600,21600" o:gfxdata="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hQRF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4A5221A">
                        <w:pPr>
                          <w:spacing w:before="12"/>
                          <w:ind w:right="0"/>
                          <w:jc w:val="left"/>
                          <w:rPr>
                            <w:rFonts w:ascii="Trebuchet MS" w:hAnsi="Trebuchet MS"/>
                            <w:i/>
                            <w:sz w:val="16"/>
                          </w:rPr>
                        </w:pPr>
                      </w:p>
                    </w:txbxContent>
                  </v:textbox>
                </v:shape>
                <w10:wrap type="none"/>
                <w10:anchorlock/>
              </v:group>
            </w:pict>
          </mc:Fallback>
        </mc:AlternateContent>
      </w:r>
    </w:p>
    <w:p w14:paraId="4E0BFC9A">
      <w:pPr>
        <w:pStyle w:val="12"/>
        <w:spacing w:after="0"/>
        <w:rPr>
          <w:sz w:val="20"/>
        </w:rPr>
        <w:sectPr>
          <w:pgSz w:w="12240" w:h="15660"/>
          <w:pgMar w:top="740" w:right="0" w:bottom="300" w:left="0" w:header="529" w:footer="107" w:gutter="0"/>
          <w:cols w:space="720" w:num="1"/>
        </w:sectPr>
      </w:pPr>
    </w:p>
    <w:p w14:paraId="458C6D29">
      <w:pPr>
        <w:spacing w:before="225"/>
        <w:ind w:left="809" w:right="0" w:firstLine="0"/>
        <w:jc w:val="both"/>
        <w:rPr>
          <w:rFonts w:ascii="Trebuchet MS" w:hAnsi="Trebuchet MS"/>
          <w:b/>
          <w:i/>
          <w:sz w:val="25"/>
        </w:rPr>
      </w:pPr>
      <w:r>
        <w:rPr>
          <w:rFonts w:ascii="Trebuchet MS" w:hAnsi="Trebuchet MS"/>
          <w:b/>
          <w:i/>
          <w:sz w:val="25"/>
        </w:rPr>
        <mc:AlternateContent>
          <mc:Choice Requires="wpg">
            <w:drawing>
              <wp:anchor distT="0" distB="0" distL="0" distR="0" simplePos="0" relativeHeight="251681792" behindDoc="1" locked="0" layoutInCell="1" allowOverlap="1">
                <wp:simplePos x="0" y="0"/>
                <wp:positionH relativeFrom="page">
                  <wp:posOffset>367030</wp:posOffset>
                </wp:positionH>
                <wp:positionV relativeFrom="paragraph">
                  <wp:posOffset>131445</wp:posOffset>
                </wp:positionV>
                <wp:extent cx="6661785" cy="6439535"/>
                <wp:effectExtent l="0" t="0" r="0" b="0"/>
                <wp:wrapNone/>
                <wp:docPr id="40" name="Group 40"/>
                <wp:cNvGraphicFramePr/>
                <a:graphic xmlns:a="http://schemas.openxmlformats.org/drawingml/2006/main">
                  <a:graphicData uri="http://schemas.microsoft.com/office/word/2010/wordprocessingGroup">
                    <wpg:wgp>
                      <wpg:cNvGrpSpPr/>
                      <wpg:grpSpPr>
                        <a:xfrm>
                          <a:off x="0" y="0"/>
                          <a:ext cx="6661784" cy="6439535"/>
                          <a:chOff x="0" y="0"/>
                          <a:chExt cx="6661784" cy="6439535"/>
                        </a:xfrm>
                      </wpg:grpSpPr>
                      <wps:wsp>
                        <wps:cNvPr id="41" name="Graphic 41"/>
                        <wps:cNvSpPr/>
                        <wps:spPr>
                          <a:xfrm>
                            <a:off x="0" y="239674"/>
                            <a:ext cx="6661784" cy="6200140"/>
                          </a:xfrm>
                          <a:custGeom>
                            <a:avLst/>
                            <a:gdLst/>
                            <a:ahLst/>
                            <a:cxnLst/>
                            <a:rect l="l" t="t" r="r" b="b"/>
                            <a:pathLst>
                              <a:path w="6661784" h="6200140">
                                <a:moveTo>
                                  <a:pt x="6661404" y="0"/>
                                </a:moveTo>
                                <a:lnTo>
                                  <a:pt x="0" y="0"/>
                                </a:lnTo>
                                <a:lnTo>
                                  <a:pt x="0" y="6199632"/>
                                </a:lnTo>
                                <a:lnTo>
                                  <a:pt x="6661404" y="6199632"/>
                                </a:lnTo>
                                <a:lnTo>
                                  <a:pt x="6661404" y="0"/>
                                </a:lnTo>
                                <a:close/>
                              </a:path>
                            </a:pathLst>
                          </a:custGeom>
                          <a:solidFill>
                            <a:srgbClr val="231F20">
                              <a:alpha val="25097"/>
                            </a:srgbClr>
                          </a:solidFill>
                        </wps:spPr>
                        <wps:bodyPr wrap="square" lIns="0" tIns="0" rIns="0" bIns="0" rtlCol="0">
                          <a:noAutofit/>
                        </wps:bodyPr>
                      </wps:wsp>
                      <pic:pic xmlns:pic="http://schemas.openxmlformats.org/drawingml/2006/picture">
                        <pic:nvPicPr>
                          <pic:cNvPr id="42" name="Image 42"/>
                          <pic:cNvPicPr/>
                        </pic:nvPicPr>
                        <pic:blipFill>
                          <a:blip r:embed="rId45" cstate="print"/>
                          <a:stretch>
                            <a:fillRect/>
                          </a:stretch>
                        </pic:blipFill>
                        <pic:spPr>
                          <a:xfrm>
                            <a:off x="89890" y="327024"/>
                            <a:ext cx="6400799" cy="5943777"/>
                          </a:xfrm>
                          <a:prstGeom prst="rect">
                            <a:avLst/>
                          </a:prstGeom>
                        </pic:spPr>
                      </pic:pic>
                      <pic:pic xmlns:pic="http://schemas.openxmlformats.org/drawingml/2006/picture">
                        <pic:nvPicPr>
                          <pic:cNvPr id="43" name="Image 43"/>
                          <pic:cNvPicPr/>
                        </pic:nvPicPr>
                        <pic:blipFill>
                          <a:blip r:embed="rId46" cstate="print"/>
                          <a:stretch>
                            <a:fillRect/>
                          </a:stretch>
                        </pic:blipFill>
                        <pic:spPr>
                          <a:xfrm>
                            <a:off x="492404" y="653139"/>
                            <a:ext cx="3462349" cy="605130"/>
                          </a:xfrm>
                          <a:prstGeom prst="rect">
                            <a:avLst/>
                          </a:prstGeom>
                        </pic:spPr>
                      </pic:pic>
                      <pic:pic xmlns:pic="http://schemas.openxmlformats.org/drawingml/2006/picture">
                        <pic:nvPicPr>
                          <pic:cNvPr id="44" name="Image 44"/>
                          <pic:cNvPicPr/>
                        </pic:nvPicPr>
                        <pic:blipFill>
                          <a:blip r:embed="rId47" cstate="print"/>
                          <a:stretch>
                            <a:fillRect/>
                          </a:stretch>
                        </pic:blipFill>
                        <pic:spPr>
                          <a:xfrm>
                            <a:off x="492404" y="3071469"/>
                            <a:ext cx="3987177" cy="1479846"/>
                          </a:xfrm>
                          <a:prstGeom prst="rect">
                            <a:avLst/>
                          </a:prstGeom>
                        </pic:spPr>
                      </pic:pic>
                      <pic:pic xmlns:pic="http://schemas.openxmlformats.org/drawingml/2006/picture">
                        <pic:nvPicPr>
                          <pic:cNvPr id="45" name="Image 45"/>
                          <pic:cNvPicPr/>
                        </pic:nvPicPr>
                        <pic:blipFill>
                          <a:blip r:embed="rId48" cstate="print"/>
                          <a:stretch>
                            <a:fillRect/>
                          </a:stretch>
                        </pic:blipFill>
                        <pic:spPr>
                          <a:xfrm>
                            <a:off x="492404" y="4891806"/>
                            <a:ext cx="4691722" cy="1226596"/>
                          </a:xfrm>
                          <a:prstGeom prst="rect">
                            <a:avLst/>
                          </a:prstGeom>
                        </pic:spPr>
                      </pic:pic>
                      <wps:wsp>
                        <wps:cNvPr id="46" name="Graphic 46"/>
                        <wps:cNvSpPr/>
                        <wps:spPr>
                          <a:xfrm>
                            <a:off x="975143" y="0"/>
                            <a:ext cx="5515610" cy="244475"/>
                          </a:xfrm>
                          <a:custGeom>
                            <a:avLst/>
                            <a:gdLst/>
                            <a:ahLst/>
                            <a:cxnLst/>
                            <a:rect l="l" t="t" r="r" b="b"/>
                            <a:pathLst>
                              <a:path w="5515610" h="244475">
                                <a:moveTo>
                                  <a:pt x="0" y="244475"/>
                                </a:moveTo>
                                <a:lnTo>
                                  <a:pt x="5515545" y="244475"/>
                                </a:lnTo>
                                <a:lnTo>
                                  <a:pt x="5515545" y="0"/>
                                </a:lnTo>
                                <a:lnTo>
                                  <a:pt x="0" y="0"/>
                                </a:lnTo>
                                <a:lnTo>
                                  <a:pt x="0" y="244475"/>
                                </a:lnTo>
                                <a:close/>
                              </a:path>
                            </a:pathLst>
                          </a:custGeom>
                          <a:solidFill>
                            <a:srgbClr val="414042"/>
                          </a:solidFill>
                        </wps:spPr>
                        <wps:bodyPr wrap="square" lIns="0" tIns="0" rIns="0" bIns="0" rtlCol="0">
                          <a:noAutofit/>
                        </wps:bodyPr>
                      </wps:wsp>
                      <wps:wsp>
                        <wps:cNvPr id="47" name="Graphic 47"/>
                        <wps:cNvSpPr/>
                        <wps:spPr>
                          <a:xfrm>
                            <a:off x="89890" y="0"/>
                            <a:ext cx="885825" cy="244475"/>
                          </a:xfrm>
                          <a:custGeom>
                            <a:avLst/>
                            <a:gdLst/>
                            <a:ahLst/>
                            <a:cxnLst/>
                            <a:rect l="l" t="t" r="r" b="b"/>
                            <a:pathLst>
                              <a:path w="885825" h="244475">
                                <a:moveTo>
                                  <a:pt x="0" y="244475"/>
                                </a:moveTo>
                                <a:lnTo>
                                  <a:pt x="885253" y="244475"/>
                                </a:lnTo>
                                <a:lnTo>
                                  <a:pt x="885253" y="0"/>
                                </a:lnTo>
                                <a:lnTo>
                                  <a:pt x="0" y="0"/>
                                </a:lnTo>
                                <a:lnTo>
                                  <a:pt x="0" y="244475"/>
                                </a:lnTo>
                                <a:close/>
                              </a:path>
                            </a:pathLst>
                          </a:custGeom>
                          <a:solidFill>
                            <a:srgbClr val="007EB0"/>
                          </a:solidFill>
                        </wps:spPr>
                        <wps:bodyPr wrap="square" lIns="0" tIns="0" rIns="0" bIns="0" rtlCol="0">
                          <a:noAutofit/>
                        </wps:bodyPr>
                      </wps:wsp>
                    </wpg:wgp>
                  </a:graphicData>
                </a:graphic>
              </wp:anchor>
            </w:drawing>
          </mc:Choice>
          <mc:Fallback>
            <w:pict>
              <v:group id="_x0000_s1026" o:spid="_x0000_s1026" o:spt="203" style="position:absolute;left:0pt;margin-left:28.9pt;margin-top:10.35pt;height:507.05pt;width:524.55pt;mso-position-horizontal-relative:page;z-index:-251634688;mso-width-relative:page;mso-height-relative:page;" coordsize="6661784,6439535" o:gfxdata="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CGiii&#10;rICiiilcdgoopetSUJTgMUAYpaCbhRRRQIKKKKACiiigAooooAKKKKACiiigAooooAKKKKBpBRRR&#10;QUFFFFABRRRQAUUUUAFFFFABRRRQAUUUUAFFFFABRRRQAUUUYzQAYzTgMUAYpaCbhRRRQIKKKKAC&#10;iiigAooooAKKKKACiiigAooooKSCiiig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ENFFFO5KQUUUoGaRQYzTgMUAYooJuFFFFAgooooAKKKKACiiigAooooAKKKKACiii&#10;gAooooKsFFFFAwooooAKKKKACiiigAooooAKKKKACiiigAooooAKKKKACiilAzQAgGadjFLRQTcK&#10;KKKBBRRRQAUUUUAFFFFABRRRQAUUUUDCiiigdgooooG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Q0UU4CgBAM06iigkKKKKBBRRRQAUUUUAFFFFABRRRQAUUUUAF&#10;FFFABRRRQUkFFFFAwooooAKKKKACiiigAooooAKKKKACiiigAooooAKKKKACiilAoAAKdRRQSFFF&#10;FAgooooAKKKKACiiigAooooAKKKKBhRRRQMKKKKB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GBS0UUEhRRRQIKKKKACiiigAooooAKKKKACiiigAooooGF&#10;FFFAwooooGFFFFABRRRQAUUUUAFFFFABRRRQAUUUUAFFFFABRRRQAUUYzTgMUCuAFLRRQIKKKKBB&#10;RRRQAUUUUAFFFFABRRRQAUUUUDCiiigo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RRRQQFFFFABRRRQAUUUUAFFFFABRRRQAUUUUDCiiigo&#10;KKKKACiiigAooooAKKKKACiiigAooooAKKKKACiiigAooooAKMZpQM0uMUCuAGKWiigkKKKKACii&#10;igAooooAKKKKACiiigAooooGkFFFFBQ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MooooICiiigAooooAKKKKACiiigAooooGFFFFBQU&#10;UUUAFFFFABRRRQAUUUUAFFFFABRRRQAUUUUAFFFFABRRRQAUoFAFOoFcKKKKCQooooAKKKKACiii&#10;gAooooAKKKKACiiigaQUUUUF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MooooICiiigAooooAKKKKACiiigaQUUUUFBRRRQAU&#10;UUUAFFFFABRRRQAUUUUAFFFFABRRRQAUUUUAFFFFABSgUoGKWgVwooooJCiiigAooooAKKKKACii&#10;igAooooAKKKKCrBRRRQM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9lQSwMEFAAAAAgAh07iQMtBAbem3wAAnN8AABUA&#10;AABkcnMvbWVkaWEvaW1hZ2U0LmpwZWcAnN9jIP/Y/+AAEEpGSUYAAQEBAGAAYAAA/9sAQwADAgID&#10;AgIDAwMDBAMDBAUIBQUEBAUKBwcGCAwKDAwLCgsLDQ4SEA0OEQ4LCxAWEBETFBUVFQwPFxgWFBgS&#10;FBUU/9sAQwEDBAQFBAUJBQUJFA0LDRQUFBQUFBQUFBQUFBQUFBQUFBQUFBQUFBQUFBQUFBQUFBQU&#10;FBQUFBQUFBQUFBQUFBQU/8AAEQgAyAL9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">
                <o:lock v:ext="edit" aspectratio="f"/>
                <v:shape id="Graphic 41" o:spid="_x0000_s1026" o:spt="100" style="position:absolute;left:0;top:239674;height:6200140;width:6661784;" fillcolor="#231F20" filled="t" stroked="f" coordsize="6661784,6200140" o:gfxdata="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aFTGLsAAADb&#10;AAAADwAAAAAAAAABACAAAAAiAAAAZHJzL2Rvd25yZXYueG1sUEsBAhQAFAAAAAgAh07iQDMvBZ47&#10;AAAAOQAAABAAAAAAAAAAAQAgAAAACgEAAGRycy9zaGFwZXhtbC54bWxQSwUGAAAAAAYABgBbAQAA&#10;tAMAAAAA&#10;" path="m6661404,0l0,0,0,6199632,6661404,6199632,6661404,0xe">
                  <v:fill on="t" opacity="16447f" focussize="0,0"/>
                  <v:stroke on="f"/>
                  <v:imagedata o:title=""/>
                  <o:lock v:ext="edit" aspectratio="f"/>
                  <v:textbox inset="0mm,0mm,0mm,0mm"/>
                </v:shape>
                <v:shape id="Image 42" o:spid="_x0000_s1026" o:spt="75" type="#_x0000_t75" style="position:absolute;left:89890;top:327024;height:5943777;width:6400799;" filled="f" o:preferrelative="t" stroked="f" coordsize="21600,21600" o:gfxdata="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dJXBLsAAADb&#10;AAAADwAAAAAAAAABACAAAAAiAAAAZHJzL2Rvd25yZXYueG1sUEsBAhQAFAAAAAgAh07iQDMvBZ47&#10;AAAAOQAAABAAAAAAAAAAAQAgAAAACgEAAGRycy9zaGFwZXhtbC54bWxQSwUGAAAAAAYABgBbAQAA&#10;tAMAAAAA&#10;">
                  <v:fill on="f" focussize="0,0"/>
                  <v:stroke on="f"/>
                  <v:imagedata r:id="rId45" o:title=""/>
                  <o:lock v:ext="edit" aspectratio="f"/>
                </v:shape>
                <v:shape id="Image 43" o:spid="_x0000_s1026" o:spt="75" type="#_x0000_t75" style="position:absolute;left:492404;top:653139;height:605130;width:3462349;" filled="f" o:preferrelative="t" stroked="f" coordsize="21600,21600" o:gfxdata="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sKjfvQAA&#10;ANsAAAAPAAAAAAAAAAEAIAAAACIAAABkcnMvZG93bnJldi54bWxQSwECFAAUAAAACACHTuJAMy8F&#10;njsAAAA5AAAAEAAAAAAAAAABACAAAAAMAQAAZHJzL3NoYXBleG1sLnhtbFBLBQYAAAAABgAGAFsB&#10;AAC2AwAAAAA=&#10;">
                  <v:fill on="f" focussize="0,0"/>
                  <v:stroke on="f"/>
                  <v:imagedata r:id="rId46" o:title=""/>
                  <o:lock v:ext="edit" aspectratio="f"/>
                </v:shape>
                <v:shape id="Image 44" o:spid="_x0000_s1026" o:spt="75" type="#_x0000_t75" style="position:absolute;left:492404;top:3071469;height:1479846;width:3987177;" filled="f" o:preferrelative="t" stroked="f" coordsize="21600,21600" o:gfxdata="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kk6WvQAA&#10;ANsAAAAPAAAAAAAAAAEAIAAAACIAAABkcnMvZG93bnJldi54bWxQSwECFAAUAAAACACHTuJAMy8F&#10;njsAAAA5AAAAEAAAAAAAAAABACAAAAAMAQAAZHJzL3NoYXBleG1sLnhtbFBLBQYAAAAABgAGAFsB&#10;AAC2AwAAAAA=&#10;">
                  <v:fill on="f" focussize="0,0"/>
                  <v:stroke on="f"/>
                  <v:imagedata r:id="rId47" o:title=""/>
                  <o:lock v:ext="edit" aspectratio="f"/>
                </v:shape>
                <v:shape id="Image 45" o:spid="_x0000_s1026" o:spt="75" type="#_x0000_t75" style="position:absolute;left:492404;top:4891806;height:1226596;width:4691722;" filled="f" o:preferrelative="t" stroked="f" coordsize="21600,21600" o:gfxdata="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P1NNL4A&#10;AADbAAAADwAAAAAAAAABACAAAAAiAAAAZHJzL2Rvd25yZXYueG1sUEsBAhQAFAAAAAgAh07iQDMv&#10;BZ47AAAAOQAAABAAAAAAAAAAAQAgAAAADQEAAGRycy9zaGFwZXhtbC54bWxQSwUGAAAAAAYABgBb&#10;AQAAtwMAAAAA&#10;">
                  <v:fill on="f" focussize="0,0"/>
                  <v:stroke on="f"/>
                  <v:imagedata r:id="rId48" o:title=""/>
                  <o:lock v:ext="edit" aspectratio="f"/>
                </v:shape>
                <v:shape id="Graphic 46" o:spid="_x0000_s1026" o:spt="100" style="position:absolute;left:975143;top:0;height:244475;width:5515610;" fillcolor="#414042" filled="t" stroked="f" coordsize="5515610,244475" o:gfxdata="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YAZD65AAAA2wAA&#10;AA8AAAAAAAAAAQAgAAAAIgAAAGRycy9kb3ducmV2LnhtbFBLAQIUABQAAAAIAIdO4kAzLwWeOwAA&#10;ADkAAAAQAAAAAAAAAAEAIAAAAAgBAABkcnMvc2hhcGV4bWwueG1sUEsFBgAAAAAGAAYAWwEAALID&#10;AAAAAA==&#10;" path="m0,244475l5515545,244475,5515545,0,0,0,0,244475xe">
                  <v:fill on="t" focussize="0,0"/>
                  <v:stroke on="f"/>
                  <v:imagedata o:title=""/>
                  <o:lock v:ext="edit" aspectratio="f"/>
                  <v:textbox inset="0mm,0mm,0mm,0mm"/>
                </v:shape>
                <v:shape id="Graphic 47" o:spid="_x0000_s1026" o:spt="100" style="position:absolute;left:89890;top:0;height:244475;width:885825;" fillcolor="#007EB0" filled="t" stroked="f" coordsize="885825,244475" o:gfxdata="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u8rS5AAAA2wAA&#10;AA8AAAAAAAAAAQAgAAAAIgAAAGRycy9kb3ducmV2LnhtbFBLAQIUABQAAAAIAIdO4kAzLwWeOwAA&#10;ADkAAAAQAAAAAAAAAAEAIAAAAAgBAABkcnMvc2hhcGV4bWwueG1sUEsFBgAAAAAGAAYAWwEAALID&#10;AAAAAA==&#10;" path="m0,244475l885253,244475,885253,0,0,0,0,244475xe">
                  <v:fill on="t" focussize="0,0"/>
                  <v:stroke on="f"/>
                  <v:imagedata o:title=""/>
                  <o:lock v:ext="edit" aspectratio="f"/>
                  <v:textbox inset="0mm,0mm,0mm,0mm"/>
                </v:shape>
              </v:group>
            </w:pict>
          </mc:Fallback>
        </mc:AlternateContent>
      </w:r>
      <w:r>
        <w:rPr>
          <w:rFonts w:ascii="Trebuchet MS" w:hAnsi="Trebuchet MS"/>
          <w:b/>
          <w:i/>
          <w:sz w:val="25"/>
        </w:rPr>
        <mc:AlternateContent>
          <mc:Choice Requires="wps">
            <w:drawing>
              <wp:anchor distT="0" distB="0" distL="0" distR="0" simplePos="0" relativeHeight="251661312" behindDoc="0" locked="0" layoutInCell="1" allowOverlap="1">
                <wp:simplePos x="0" y="0"/>
                <wp:positionH relativeFrom="page">
                  <wp:posOffset>0</wp:posOffset>
                </wp:positionH>
                <wp:positionV relativeFrom="page">
                  <wp:posOffset>0</wp:posOffset>
                </wp:positionV>
                <wp:extent cx="228600" cy="9944100"/>
                <wp:effectExtent l="0" t="0" r="0" b="0"/>
                <wp:wrapNone/>
                <wp:docPr id="48" name="Graphic 48"/>
                <wp:cNvGraphicFramePr/>
                <a:graphic xmlns:a="http://schemas.openxmlformats.org/drawingml/2006/main">
                  <a:graphicData uri="http://schemas.microsoft.com/office/word/2010/wordprocessingShape">
                    <wps:wsp>
                      <wps:cNvSpPr/>
                      <wps:spPr>
                        <a:xfrm>
                          <a:off x="0" y="0"/>
                          <a:ext cx="228600" cy="9944100"/>
                        </a:xfrm>
                        <a:custGeom>
                          <a:avLst/>
                          <a:gdLst/>
                          <a:ahLst/>
                          <a:cxnLst/>
                          <a:rect l="l" t="t" r="r" b="b"/>
                          <a:pathLst>
                            <a:path w="228600" h="9944100">
                              <a:moveTo>
                                <a:pt x="228600" y="9944100"/>
                              </a:moveTo>
                              <a:lnTo>
                                <a:pt x="228600" y="0"/>
                              </a:lnTo>
                              <a:lnTo>
                                <a:pt x="0" y="0"/>
                              </a:lnTo>
                              <a:lnTo>
                                <a:pt x="0" y="9944100"/>
                              </a:lnTo>
                              <a:lnTo>
                                <a:pt x="228600" y="9944100"/>
                              </a:lnTo>
                              <a:close/>
                            </a:path>
                          </a:pathLst>
                        </a:custGeom>
                        <a:solidFill>
                          <a:srgbClr val="C94935"/>
                        </a:solidFill>
                      </wps:spPr>
                      <wps:bodyPr wrap="square" lIns="0" tIns="0" rIns="0" bIns="0" rtlCol="0">
                        <a:noAutofit/>
                      </wps:bodyPr>
                    </wps:wsp>
                  </a:graphicData>
                </a:graphic>
              </wp:anchor>
            </w:drawing>
          </mc:Choice>
          <mc:Fallback>
            <w:pict>
              <v:shape id="Graphic 48" o:spid="_x0000_s1026" o:spt="100" style="position:absolute;left:0pt;margin-left:0pt;margin-top:0pt;height:783pt;width:18pt;mso-position-horizontal-relative:page;mso-position-vertical-relative:page;z-index:251661312;mso-width-relative:page;mso-height-relative:page;" fillcolor="#C94935" filled="t" stroked="f" coordsize="228600,9944100" o:gfxdata="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sH8bA0gAAAAUB&#10;AAAPAAAAAAAAAAEAIAAAACIAAABkcnMvZG93bnJldi54bWxQSwECFAAUAAAACACHTuJAEHKHJSEC&#10;AADrBAAADgAAAAAAAAABACAAAAAhAQAAZHJzL2Uyb0RvYy54bWxQSwUGAAAAAAYABgBZAQAAtAUA&#10;AAAA&#10;" path="m228600,9944100l228600,0,0,0,0,9944100,228600,9944100xe">
                <v:fill on="t" focussize="0,0"/>
                <v:stroke on="f"/>
                <v:imagedata o:title=""/>
                <o:lock v:ext="edit" aspectratio="f"/>
                <v:textbox inset="0mm,0mm,0mm,0mm"/>
              </v:shape>
            </w:pict>
          </mc:Fallback>
        </mc:AlternateContent>
      </w:r>
      <w:r>
        <w:rPr>
          <w:b/>
          <w:color w:val="FFFFFF"/>
          <w:w w:val="85"/>
          <w:sz w:val="27"/>
        </w:rPr>
        <w:t>Ş</w:t>
      </w:r>
      <w:r>
        <w:rPr>
          <w:rFonts w:ascii="Trebuchet MS" w:hAnsi="Trebuchet MS"/>
          <w:b/>
          <w:color w:val="FFFFFF"/>
          <w:w w:val="85"/>
          <w:sz w:val="27"/>
        </w:rPr>
        <w:t>ekil</w:t>
      </w:r>
      <w:r>
        <w:rPr>
          <w:rFonts w:ascii="Trebuchet MS" w:hAnsi="Trebuchet MS"/>
          <w:b/>
          <w:color w:val="FFFFFF"/>
          <w:spacing w:val="-27"/>
          <w:w w:val="85"/>
          <w:sz w:val="27"/>
        </w:rPr>
        <w:t xml:space="preserve"> </w:t>
      </w:r>
      <w:r>
        <w:rPr>
          <w:rFonts w:ascii="Trebuchet MS" w:hAnsi="Trebuchet MS"/>
          <w:b/>
          <w:color w:val="FFFFFF"/>
          <w:w w:val="85"/>
          <w:sz w:val="27"/>
        </w:rPr>
        <w:t>P3.24</w:t>
      </w:r>
      <w:r>
        <w:rPr>
          <w:rFonts w:ascii="Trebuchet MS" w:hAnsi="Trebuchet MS"/>
          <w:b/>
          <w:color w:val="FFFFFF"/>
          <w:spacing w:val="58"/>
          <w:sz w:val="27"/>
        </w:rPr>
        <w:t xml:space="preserve"> </w:t>
      </w:r>
      <w:r>
        <w:rPr>
          <w:rFonts w:ascii="Trebuchet MS" w:hAnsi="Trebuchet MS"/>
          <w:b/>
          <w:color w:val="FFFFFF"/>
          <w:w w:val="85"/>
          <w:sz w:val="25"/>
        </w:rPr>
        <w:t>Ch03_AviaCo</w:t>
      </w:r>
      <w:r>
        <w:rPr>
          <w:rFonts w:ascii="Trebuchet MS" w:hAnsi="Trebuchet MS"/>
          <w:b/>
          <w:color w:val="FFFFFF"/>
          <w:spacing w:val="-16"/>
          <w:w w:val="85"/>
          <w:sz w:val="25"/>
        </w:rPr>
        <w:t xml:space="preserve"> </w:t>
      </w:r>
      <w:r>
        <w:rPr>
          <w:rFonts w:ascii="Trebuchet MS" w:hAnsi="Trebuchet MS"/>
          <w:b/>
          <w:color w:val="FFFFFF"/>
          <w:w w:val="85"/>
          <w:sz w:val="25"/>
        </w:rPr>
        <w:t>Veritaban</w:t>
      </w:r>
      <w:r>
        <w:rPr>
          <w:b/>
          <w:color w:val="FFFFFF"/>
          <w:w w:val="85"/>
          <w:sz w:val="25"/>
        </w:rPr>
        <w:t>ı</w:t>
      </w:r>
      <w:r>
        <w:rPr>
          <w:b/>
          <w:color w:val="FFFFFF"/>
          <w:spacing w:val="-7"/>
          <w:w w:val="85"/>
          <w:sz w:val="25"/>
        </w:rPr>
        <w:t xml:space="preserve"> </w:t>
      </w:r>
      <w:r>
        <w:rPr>
          <w:rFonts w:ascii="Trebuchet MS" w:hAnsi="Trebuchet MS"/>
          <w:b/>
          <w:color w:val="FFFFFF"/>
          <w:w w:val="85"/>
          <w:sz w:val="25"/>
        </w:rPr>
        <w:t>Tablolar</w:t>
      </w:r>
      <w:r>
        <w:rPr>
          <w:b/>
          <w:color w:val="FFFFFF"/>
          <w:w w:val="85"/>
          <w:sz w:val="25"/>
        </w:rPr>
        <w:t>ı</w:t>
      </w:r>
      <w:r>
        <w:rPr>
          <w:b/>
          <w:color w:val="FFFFFF"/>
          <w:spacing w:val="-6"/>
          <w:w w:val="85"/>
          <w:sz w:val="25"/>
        </w:rPr>
        <w:t xml:space="preserve"> </w:t>
      </w:r>
      <w:r>
        <w:rPr>
          <w:rFonts w:ascii="Trebuchet MS" w:hAnsi="Trebuchet MS"/>
          <w:b/>
          <w:i/>
          <w:color w:val="FFFFFF"/>
          <w:spacing w:val="-2"/>
          <w:w w:val="85"/>
          <w:sz w:val="25"/>
        </w:rPr>
        <w:t>(Devam</w:t>
      </w:r>
      <w:r>
        <w:rPr>
          <w:b/>
          <w:i/>
          <w:color w:val="FFFFFF"/>
          <w:spacing w:val="-2"/>
          <w:w w:val="85"/>
          <w:sz w:val="25"/>
        </w:rPr>
        <w:t>ı</w:t>
      </w:r>
      <w:r>
        <w:rPr>
          <w:rFonts w:ascii="Trebuchet MS" w:hAnsi="Trebuchet MS"/>
          <w:b/>
          <w:i/>
          <w:color w:val="FFFFFF"/>
          <w:spacing w:val="-2"/>
          <w:w w:val="85"/>
          <w:sz w:val="25"/>
        </w:rPr>
        <w:t>)</w:t>
      </w:r>
    </w:p>
    <w:p w14:paraId="1E0D6C64">
      <w:pPr>
        <w:tabs>
          <w:tab w:val="left" w:pos="7550"/>
        </w:tabs>
        <w:spacing w:before="265"/>
        <w:ind w:left="1353"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PILOT</w:t>
      </w:r>
      <w:r>
        <w:rPr>
          <w:rFonts w:ascii="Arial Black" w:hAnsi="Arial Black"/>
          <w:color w:val="231F20"/>
          <w:sz w:val="15"/>
        </w:rPr>
        <w:tab/>
      </w:r>
      <w:r>
        <w:rPr>
          <w:rFonts w:ascii="Arial Black" w:hAnsi="Arial Black"/>
          <w:color w:val="231F20"/>
          <w:w w:val="90"/>
          <w:sz w:val="15"/>
        </w:rPr>
        <w:t>Veritaban</w:t>
      </w:r>
      <w:r>
        <w:rPr>
          <w:color w:val="231F20"/>
          <w:w w:val="90"/>
          <w:sz w:val="15"/>
        </w:rPr>
        <w:t>ı</w:t>
      </w:r>
      <w:r>
        <w:rPr>
          <w:color w:val="231F20"/>
          <w:spacing w:val="6"/>
          <w:sz w:val="15"/>
        </w:rPr>
        <w:t xml:space="preserve">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xml:space="preserve"> </w:t>
      </w:r>
      <w:r>
        <w:rPr>
          <w:rFonts w:ascii="Arial Black" w:hAnsi="Arial Black"/>
          <w:color w:val="231F20"/>
          <w:spacing w:val="-2"/>
          <w:w w:val="90"/>
          <w:sz w:val="15"/>
        </w:rPr>
        <w:t>Ch03_AviaCo</w:t>
      </w:r>
    </w:p>
    <w:p w14:paraId="2904CA5C">
      <w:pPr>
        <w:pStyle w:val="12"/>
        <w:rPr>
          <w:rFonts w:ascii="Arial Black"/>
          <w:sz w:val="15"/>
        </w:rPr>
      </w:pPr>
    </w:p>
    <w:p w14:paraId="347A3D0D">
      <w:pPr>
        <w:pStyle w:val="12"/>
        <w:rPr>
          <w:rFonts w:ascii="Arial Black"/>
          <w:sz w:val="15"/>
        </w:rPr>
      </w:pPr>
    </w:p>
    <w:p w14:paraId="60F111F8">
      <w:pPr>
        <w:pStyle w:val="12"/>
        <w:rPr>
          <w:rFonts w:ascii="Arial Black"/>
          <w:sz w:val="15"/>
        </w:rPr>
      </w:pPr>
    </w:p>
    <w:p w14:paraId="08FBB341">
      <w:pPr>
        <w:pStyle w:val="12"/>
        <w:rPr>
          <w:rFonts w:ascii="Arial Black"/>
          <w:sz w:val="15"/>
        </w:rPr>
      </w:pPr>
    </w:p>
    <w:p w14:paraId="39033354">
      <w:pPr>
        <w:pStyle w:val="12"/>
        <w:rPr>
          <w:rFonts w:ascii="Arial Black"/>
          <w:sz w:val="15"/>
        </w:rPr>
      </w:pPr>
    </w:p>
    <w:p w14:paraId="23009B56">
      <w:pPr>
        <w:pStyle w:val="12"/>
        <w:spacing w:before="27"/>
        <w:rPr>
          <w:rFonts w:ascii="Arial Black"/>
          <w:sz w:val="15"/>
        </w:rPr>
      </w:pPr>
    </w:p>
    <w:p w14:paraId="66C566D6">
      <w:pPr>
        <w:spacing w:before="0" w:line="213" w:lineRule="auto"/>
        <w:ind w:left="1353" w:right="1823" w:firstLine="0"/>
        <w:jc w:val="left"/>
        <w:rPr>
          <w:rFonts w:ascii="Arial Black" w:hAnsi="Arial Black"/>
          <w:sz w:val="15"/>
        </w:rPr>
      </w:pPr>
      <w:r>
        <w:rPr>
          <w:rFonts w:ascii="Arial Black" w:hAnsi="Arial Black"/>
          <w:color w:val="231F20"/>
          <w:w w:val="90"/>
          <w:sz w:val="15"/>
        </w:rPr>
        <w:t>PİLOT</w:t>
      </w:r>
      <w:r>
        <w:rPr>
          <w:rFonts w:ascii="Arial Black" w:hAnsi="Arial Black"/>
          <w:color w:val="231F20"/>
          <w:spacing w:val="-2"/>
          <w:w w:val="90"/>
          <w:sz w:val="15"/>
        </w:rPr>
        <w:t xml:space="preserve"> </w:t>
      </w:r>
      <w:r>
        <w:rPr>
          <w:rFonts w:ascii="Arial Black" w:hAnsi="Arial Black"/>
          <w:color w:val="231F20"/>
          <w:w w:val="90"/>
          <w:sz w:val="15"/>
        </w:rPr>
        <w:t>tablosunda</w:t>
      </w:r>
      <w:r>
        <w:rPr>
          <w:rFonts w:ascii="Arial Black" w:hAnsi="Arial Black"/>
          <w:color w:val="231F20"/>
          <w:spacing w:val="-3"/>
          <w:w w:val="90"/>
          <w:sz w:val="15"/>
        </w:rPr>
        <w:t xml:space="preserve"> </w:t>
      </w:r>
      <w:r>
        <w:rPr>
          <w:rFonts w:ascii="Arial Black" w:hAnsi="Arial Black"/>
          <w:color w:val="231F20"/>
          <w:w w:val="90"/>
          <w:sz w:val="15"/>
        </w:rPr>
        <w:t>gösterilen</w:t>
      </w:r>
      <w:r>
        <w:rPr>
          <w:rFonts w:ascii="Arial Black" w:hAnsi="Arial Black"/>
          <w:color w:val="231F20"/>
          <w:spacing w:val="-3"/>
          <w:w w:val="90"/>
          <w:sz w:val="15"/>
        </w:rPr>
        <w:t xml:space="preserve"> </w:t>
      </w:r>
      <w:r>
        <w:rPr>
          <w:rFonts w:ascii="Arial Black" w:hAnsi="Arial Black"/>
          <w:color w:val="231F20"/>
          <w:w w:val="90"/>
          <w:sz w:val="15"/>
        </w:rPr>
        <w:t>pilot</w:t>
      </w:r>
      <w:r>
        <w:rPr>
          <w:rFonts w:ascii="Arial Black" w:hAnsi="Arial Black"/>
          <w:color w:val="231F20"/>
          <w:spacing w:val="-3"/>
          <w:w w:val="90"/>
          <w:sz w:val="15"/>
        </w:rPr>
        <w:t xml:space="preserve"> </w:t>
      </w:r>
      <w:r>
        <w:rPr>
          <w:rFonts w:ascii="Arial Black" w:hAnsi="Arial Black"/>
          <w:color w:val="231F20"/>
          <w:w w:val="90"/>
          <w:sz w:val="15"/>
        </w:rPr>
        <w:t>lisansları</w:t>
      </w:r>
      <w:r>
        <w:rPr>
          <w:rFonts w:ascii="Arial Black" w:hAnsi="Arial Black"/>
          <w:color w:val="231F20"/>
          <w:spacing w:val="-3"/>
          <w:w w:val="90"/>
          <w:sz w:val="15"/>
        </w:rPr>
        <w:t xml:space="preserve"> </w:t>
      </w:r>
      <w:r>
        <w:rPr>
          <w:rFonts w:ascii="Arial Black" w:hAnsi="Arial Black"/>
          <w:color w:val="231F20"/>
          <w:w w:val="90"/>
          <w:sz w:val="15"/>
        </w:rPr>
        <w:t>ATP</w:t>
      </w:r>
      <w:r>
        <w:rPr>
          <w:rFonts w:ascii="Arial Black" w:hAnsi="Arial Black"/>
          <w:color w:val="231F20"/>
          <w:spacing w:val="-2"/>
          <w:w w:val="90"/>
          <w:sz w:val="15"/>
        </w:rPr>
        <w:t xml:space="preserve"> </w:t>
      </w:r>
      <w:r>
        <w:rPr>
          <w:rFonts w:ascii="Arial Black" w:hAnsi="Arial Black"/>
          <w:color w:val="231F20"/>
          <w:w w:val="90"/>
          <w:sz w:val="15"/>
        </w:rPr>
        <w:t>=</w:t>
      </w:r>
      <w:r>
        <w:rPr>
          <w:rFonts w:ascii="Arial Black" w:hAnsi="Arial Black"/>
          <w:color w:val="231F20"/>
          <w:spacing w:val="-3"/>
          <w:w w:val="90"/>
          <w:sz w:val="15"/>
        </w:rPr>
        <w:t xml:space="preserve"> </w:t>
      </w:r>
      <w:r>
        <w:rPr>
          <w:rFonts w:ascii="Arial Black" w:hAnsi="Arial Black"/>
          <w:color w:val="231F20"/>
          <w:w w:val="90"/>
          <w:sz w:val="15"/>
        </w:rPr>
        <w:t>Havayolu</w:t>
      </w:r>
      <w:r>
        <w:rPr>
          <w:rFonts w:ascii="Arial Black" w:hAnsi="Arial Black"/>
          <w:color w:val="231F20"/>
          <w:spacing w:val="-3"/>
          <w:w w:val="90"/>
          <w:sz w:val="15"/>
        </w:rPr>
        <w:t xml:space="preserve"> </w:t>
      </w:r>
      <w:r>
        <w:rPr>
          <w:rFonts w:ascii="Arial Black" w:hAnsi="Arial Black"/>
          <w:color w:val="231F20"/>
          <w:w w:val="90"/>
          <w:sz w:val="15"/>
        </w:rPr>
        <w:t>Nakliye</w:t>
      </w:r>
      <w:r>
        <w:rPr>
          <w:rFonts w:ascii="Arial Black" w:hAnsi="Arial Black"/>
          <w:color w:val="231F20"/>
          <w:spacing w:val="-3"/>
          <w:w w:val="90"/>
          <w:sz w:val="15"/>
        </w:rPr>
        <w:t xml:space="preserve"> </w:t>
      </w:r>
      <w:r>
        <w:rPr>
          <w:rFonts w:ascii="Arial Black" w:hAnsi="Arial Black"/>
          <w:color w:val="231F20"/>
          <w:w w:val="90"/>
          <w:sz w:val="15"/>
        </w:rPr>
        <w:t>Pilotu</w:t>
      </w:r>
      <w:r>
        <w:rPr>
          <w:rFonts w:ascii="Arial Black" w:hAnsi="Arial Black"/>
          <w:color w:val="231F20"/>
          <w:spacing w:val="-3"/>
          <w:w w:val="90"/>
          <w:sz w:val="15"/>
        </w:rPr>
        <w:t xml:space="preserve"> </w:t>
      </w:r>
      <w:r>
        <w:rPr>
          <w:rFonts w:ascii="Arial Black" w:hAnsi="Arial Black"/>
          <w:color w:val="231F20"/>
          <w:w w:val="90"/>
          <w:sz w:val="15"/>
        </w:rPr>
        <w:t>ve</w:t>
      </w:r>
      <w:r>
        <w:rPr>
          <w:rFonts w:ascii="Arial Black" w:hAnsi="Arial Black"/>
          <w:color w:val="231F20"/>
          <w:spacing w:val="-3"/>
          <w:w w:val="90"/>
          <w:sz w:val="15"/>
        </w:rPr>
        <w:t xml:space="preserve"> </w:t>
      </w:r>
      <w:r>
        <w:rPr>
          <w:rFonts w:ascii="Arial Black" w:hAnsi="Arial Black"/>
          <w:color w:val="231F20"/>
          <w:w w:val="90"/>
          <w:sz w:val="15"/>
        </w:rPr>
        <w:t>COM</w:t>
      </w:r>
      <w:r>
        <w:rPr>
          <w:rFonts w:ascii="Arial Black" w:hAnsi="Arial Black"/>
          <w:color w:val="231F20"/>
          <w:spacing w:val="-3"/>
          <w:w w:val="90"/>
          <w:sz w:val="15"/>
        </w:rPr>
        <w:t xml:space="preserve"> </w:t>
      </w:r>
      <w:r>
        <w:rPr>
          <w:rFonts w:ascii="Arial Black" w:hAnsi="Arial Black"/>
          <w:color w:val="231F20"/>
          <w:w w:val="90"/>
          <w:sz w:val="15"/>
        </w:rPr>
        <w:t>=</w:t>
      </w:r>
      <w:r>
        <w:rPr>
          <w:rFonts w:ascii="Arial Black" w:hAnsi="Arial Black"/>
          <w:color w:val="231F20"/>
          <w:spacing w:val="-3"/>
          <w:w w:val="90"/>
          <w:sz w:val="15"/>
        </w:rPr>
        <w:t xml:space="preserve"> </w:t>
      </w:r>
      <w:r>
        <w:rPr>
          <w:rFonts w:ascii="Arial Black" w:hAnsi="Arial Black"/>
          <w:color w:val="231F20"/>
          <w:w w:val="90"/>
          <w:sz w:val="15"/>
        </w:rPr>
        <w:t>Ticari</w:t>
      </w:r>
      <w:r>
        <w:rPr>
          <w:rFonts w:ascii="Arial Black" w:hAnsi="Arial Black"/>
          <w:color w:val="231F20"/>
          <w:spacing w:val="-3"/>
          <w:w w:val="90"/>
          <w:sz w:val="15"/>
        </w:rPr>
        <w:t xml:space="preserve"> </w:t>
      </w:r>
      <w:r>
        <w:rPr>
          <w:rFonts w:ascii="Arial Black" w:hAnsi="Arial Black"/>
          <w:color w:val="231F20"/>
          <w:w w:val="90"/>
          <w:sz w:val="15"/>
        </w:rPr>
        <w:t>Pilotu</w:t>
      </w:r>
      <w:r>
        <w:rPr>
          <w:rFonts w:ascii="Arial Black" w:hAnsi="Arial Black"/>
          <w:color w:val="231F20"/>
          <w:spacing w:val="-3"/>
          <w:w w:val="90"/>
          <w:sz w:val="15"/>
        </w:rPr>
        <w:t xml:space="preserve"> </w:t>
      </w:r>
      <w:r>
        <w:rPr>
          <w:rFonts w:ascii="Arial Black" w:hAnsi="Arial Black"/>
          <w:color w:val="231F20"/>
          <w:w w:val="90"/>
          <w:sz w:val="15"/>
        </w:rPr>
        <w:t>içerir.</w:t>
      </w:r>
      <w:r>
        <w:rPr>
          <w:rFonts w:ascii="Arial Black" w:hAnsi="Arial Black"/>
          <w:color w:val="231F20"/>
          <w:spacing w:val="-3"/>
          <w:w w:val="90"/>
          <w:sz w:val="15"/>
        </w:rPr>
        <w:t xml:space="preserve"> </w:t>
      </w:r>
      <w:r>
        <w:rPr>
          <w:rFonts w:ascii="Arial Black" w:hAnsi="Arial Black"/>
          <w:color w:val="231F20"/>
          <w:w w:val="90"/>
          <w:sz w:val="15"/>
        </w:rPr>
        <w:t>"Talep</w:t>
      </w:r>
      <w:r>
        <w:rPr>
          <w:rFonts w:ascii="Arial Black" w:hAnsi="Arial Black"/>
          <w:color w:val="231F20"/>
          <w:spacing w:val="-3"/>
          <w:w w:val="90"/>
          <w:sz w:val="15"/>
        </w:rPr>
        <w:t xml:space="preserve"> </w:t>
      </w:r>
      <w:r>
        <w:rPr>
          <w:rFonts w:ascii="Arial Black" w:hAnsi="Arial Black"/>
          <w:color w:val="231F20"/>
          <w:w w:val="90"/>
          <w:sz w:val="15"/>
        </w:rPr>
        <w:t>üzerine" hava</w:t>
      </w:r>
      <w:r>
        <w:rPr>
          <w:rFonts w:ascii="Arial Black" w:hAnsi="Arial Black"/>
          <w:color w:val="231F20"/>
          <w:spacing w:val="-2"/>
          <w:w w:val="90"/>
          <w:sz w:val="15"/>
        </w:rPr>
        <w:t xml:space="preserve"> </w:t>
      </w:r>
      <w:r>
        <w:rPr>
          <w:rFonts w:ascii="Arial Black" w:hAnsi="Arial Black"/>
          <w:color w:val="231F20"/>
          <w:w w:val="90"/>
          <w:sz w:val="15"/>
        </w:rPr>
        <w:t>hizmetleri</w:t>
      </w:r>
      <w:r>
        <w:rPr>
          <w:rFonts w:ascii="Arial Black" w:hAnsi="Arial Black"/>
          <w:color w:val="231F20"/>
          <w:spacing w:val="-2"/>
          <w:w w:val="90"/>
          <w:sz w:val="15"/>
        </w:rPr>
        <w:t xml:space="preserve"> </w:t>
      </w:r>
      <w:r>
        <w:rPr>
          <w:rFonts w:ascii="Arial Black" w:hAnsi="Arial Black"/>
          <w:color w:val="231F20"/>
          <w:w w:val="90"/>
          <w:sz w:val="15"/>
        </w:rPr>
        <w:t>işleten</w:t>
      </w:r>
      <w:r>
        <w:rPr>
          <w:rFonts w:ascii="Arial Black" w:hAnsi="Arial Black"/>
          <w:color w:val="231F20"/>
          <w:spacing w:val="-2"/>
          <w:w w:val="90"/>
          <w:sz w:val="15"/>
        </w:rPr>
        <w:t xml:space="preserve"> </w:t>
      </w:r>
      <w:r>
        <w:rPr>
          <w:rFonts w:ascii="Arial Black" w:hAnsi="Arial Black"/>
          <w:color w:val="231F20"/>
          <w:w w:val="90"/>
          <w:sz w:val="15"/>
        </w:rPr>
        <w:t>işletmeler,</w:t>
      </w:r>
      <w:r>
        <w:rPr>
          <w:rFonts w:ascii="Arial Black" w:hAnsi="Arial Black"/>
          <w:color w:val="231F20"/>
          <w:spacing w:val="-2"/>
          <w:w w:val="90"/>
          <w:sz w:val="15"/>
        </w:rPr>
        <w:t xml:space="preserve"> </w:t>
      </w:r>
      <w:r>
        <w:rPr>
          <w:rFonts w:ascii="Arial Black" w:hAnsi="Arial Black"/>
          <w:color w:val="231F20"/>
          <w:w w:val="90"/>
          <w:sz w:val="15"/>
        </w:rPr>
        <w:t>Federal</w:t>
      </w:r>
      <w:r>
        <w:rPr>
          <w:rFonts w:ascii="Arial Black" w:hAnsi="Arial Black"/>
          <w:color w:val="231F20"/>
          <w:spacing w:val="-2"/>
          <w:w w:val="90"/>
          <w:sz w:val="15"/>
        </w:rPr>
        <w:t xml:space="preserve"> </w:t>
      </w:r>
      <w:r>
        <w:rPr>
          <w:rFonts w:ascii="Arial Black" w:hAnsi="Arial Black"/>
          <w:color w:val="231F20"/>
          <w:w w:val="90"/>
          <w:sz w:val="15"/>
        </w:rPr>
        <w:t>Havacılık</w:t>
      </w:r>
      <w:r>
        <w:rPr>
          <w:rFonts w:ascii="Arial Black" w:hAnsi="Arial Black"/>
          <w:color w:val="231F20"/>
          <w:spacing w:val="-2"/>
          <w:w w:val="90"/>
          <w:sz w:val="15"/>
        </w:rPr>
        <w:t xml:space="preserve"> </w:t>
      </w:r>
      <w:r>
        <w:rPr>
          <w:rFonts w:ascii="Arial Black" w:hAnsi="Arial Black"/>
          <w:color w:val="231F20"/>
          <w:w w:val="90"/>
          <w:sz w:val="15"/>
        </w:rPr>
        <w:t>İdaresi</w:t>
      </w:r>
      <w:r>
        <w:rPr>
          <w:rFonts w:ascii="Arial Black" w:hAnsi="Arial Black"/>
          <w:color w:val="231F20"/>
          <w:spacing w:val="-2"/>
          <w:w w:val="90"/>
          <w:sz w:val="15"/>
        </w:rPr>
        <w:t xml:space="preserve"> </w:t>
      </w:r>
      <w:r>
        <w:rPr>
          <w:rFonts w:ascii="Arial Black" w:hAnsi="Arial Black"/>
          <w:color w:val="231F20"/>
          <w:w w:val="90"/>
          <w:sz w:val="15"/>
        </w:rPr>
        <w:t>(FAA)</w:t>
      </w:r>
      <w:r>
        <w:rPr>
          <w:rFonts w:ascii="Arial Black" w:hAnsi="Arial Black"/>
          <w:color w:val="231F20"/>
          <w:spacing w:val="-1"/>
          <w:w w:val="90"/>
          <w:sz w:val="15"/>
        </w:rPr>
        <w:t xml:space="preserve"> </w:t>
      </w:r>
      <w:r>
        <w:rPr>
          <w:rFonts w:ascii="Arial Black" w:hAnsi="Arial Black"/>
          <w:color w:val="231F20"/>
          <w:w w:val="90"/>
          <w:sz w:val="15"/>
        </w:rPr>
        <w:t>tarafından</w:t>
      </w:r>
      <w:r>
        <w:rPr>
          <w:rFonts w:ascii="Arial Black" w:hAnsi="Arial Black"/>
          <w:color w:val="231F20"/>
          <w:spacing w:val="-2"/>
          <w:w w:val="90"/>
          <w:sz w:val="15"/>
        </w:rPr>
        <w:t xml:space="preserve"> </w:t>
      </w:r>
      <w:r>
        <w:rPr>
          <w:rFonts w:ascii="Arial Black" w:hAnsi="Arial Black"/>
          <w:color w:val="231F20"/>
          <w:w w:val="90"/>
          <w:sz w:val="15"/>
        </w:rPr>
        <w:t>uygulanan</w:t>
      </w:r>
      <w:r>
        <w:rPr>
          <w:rFonts w:ascii="Arial Black" w:hAnsi="Arial Black"/>
          <w:color w:val="231F20"/>
          <w:spacing w:val="-2"/>
          <w:w w:val="90"/>
          <w:sz w:val="15"/>
        </w:rPr>
        <w:t xml:space="preserve"> </w:t>
      </w:r>
      <w:r>
        <w:rPr>
          <w:rFonts w:ascii="Arial Black" w:hAnsi="Arial Black"/>
          <w:color w:val="231F20"/>
          <w:w w:val="90"/>
          <w:sz w:val="15"/>
        </w:rPr>
        <w:t>Federal</w:t>
      </w:r>
      <w:r>
        <w:rPr>
          <w:rFonts w:ascii="Arial Black" w:hAnsi="Arial Black"/>
          <w:color w:val="231F20"/>
          <w:spacing w:val="-2"/>
          <w:w w:val="90"/>
          <w:sz w:val="15"/>
        </w:rPr>
        <w:t xml:space="preserve"> </w:t>
      </w:r>
      <w:r>
        <w:rPr>
          <w:rFonts w:ascii="Arial Black" w:hAnsi="Arial Black"/>
          <w:color w:val="231F20"/>
          <w:w w:val="90"/>
          <w:sz w:val="15"/>
        </w:rPr>
        <w:t>Hava</w:t>
      </w:r>
      <w:r>
        <w:rPr>
          <w:rFonts w:ascii="Arial Black" w:hAnsi="Arial Black"/>
          <w:color w:val="231F20"/>
          <w:spacing w:val="-2"/>
          <w:w w:val="90"/>
          <w:sz w:val="15"/>
        </w:rPr>
        <w:t xml:space="preserve"> </w:t>
      </w:r>
      <w:r>
        <w:rPr>
          <w:rFonts w:ascii="Arial Black" w:hAnsi="Arial Black"/>
          <w:color w:val="231F20"/>
          <w:w w:val="90"/>
          <w:sz w:val="15"/>
        </w:rPr>
        <w:t>Düzenlemelerinin (FAR'lar) 135. Bölümüne tabidir. Bu tür işletmeler "Bölüm 135 operatörleri" olarak bilinir. Bölüm 135 operasyonları, pilotların her altı ayda bir uçuş yeterlilik kontrollerini başarıyla tamamlamalarını gerektirir. "Part 135" uçuş yeterlilik kontrol tarihi PIL_PT135_DATE dosyasına kaydedilir. Ticari olarak uçmak için,</w:t>
      </w:r>
    </w:p>
    <w:p w14:paraId="23F16367">
      <w:pPr>
        <w:spacing w:before="0" w:line="206" w:lineRule="exact"/>
        <w:ind w:left="1353" w:right="0" w:firstLine="0"/>
        <w:jc w:val="left"/>
        <w:rPr>
          <w:rFonts w:ascii="Arial Black" w:hAnsi="Arial Black"/>
          <w:sz w:val="15"/>
        </w:rPr>
      </w:pPr>
      <w:r>
        <w:rPr>
          <w:rFonts w:ascii="Arial Black" w:hAnsi="Arial Black"/>
          <w:color w:val="231F20"/>
          <w:w w:val="85"/>
          <w:sz w:val="15"/>
        </w:rPr>
        <w:t>pilotlar</w:t>
      </w:r>
      <w:r>
        <w:rPr>
          <w:rFonts w:ascii="Arial Black" w:hAnsi="Arial Black"/>
          <w:color w:val="231F20"/>
          <w:spacing w:val="-5"/>
          <w:w w:val="85"/>
          <w:sz w:val="15"/>
        </w:rPr>
        <w:t xml:space="preserve"> </w:t>
      </w:r>
      <w:r>
        <w:rPr>
          <w:rFonts w:ascii="Arial Black" w:hAnsi="Arial Black"/>
          <w:color w:val="231F20"/>
          <w:w w:val="85"/>
          <w:sz w:val="15"/>
        </w:rPr>
        <w:t>en</w:t>
      </w:r>
      <w:r>
        <w:rPr>
          <w:rFonts w:ascii="Arial Black" w:hAnsi="Arial Black"/>
          <w:color w:val="231F20"/>
          <w:spacing w:val="-2"/>
          <w:w w:val="85"/>
          <w:sz w:val="15"/>
        </w:rPr>
        <w:t xml:space="preserve"> </w:t>
      </w:r>
      <w:r>
        <w:rPr>
          <w:rFonts w:ascii="Arial Black" w:hAnsi="Arial Black"/>
          <w:color w:val="231F20"/>
          <w:w w:val="85"/>
          <w:sz w:val="15"/>
        </w:rPr>
        <w:t>az</w:t>
      </w:r>
      <w:r>
        <w:rPr>
          <w:rFonts w:ascii="Arial Black" w:hAnsi="Arial Black"/>
          <w:color w:val="231F20"/>
          <w:spacing w:val="-2"/>
          <w:w w:val="85"/>
          <w:sz w:val="15"/>
        </w:rPr>
        <w:t xml:space="preserve"> </w:t>
      </w:r>
      <w:r>
        <w:rPr>
          <w:rFonts w:ascii="Arial Black" w:hAnsi="Arial Black"/>
          <w:color w:val="231F20"/>
          <w:w w:val="85"/>
          <w:sz w:val="15"/>
        </w:rPr>
        <w:t>ticari</w:t>
      </w:r>
      <w:r>
        <w:rPr>
          <w:rFonts w:ascii="Arial Black" w:hAnsi="Arial Black"/>
          <w:color w:val="231F20"/>
          <w:spacing w:val="-2"/>
          <w:w w:val="85"/>
          <w:sz w:val="15"/>
        </w:rPr>
        <w:t xml:space="preserve"> </w:t>
      </w:r>
      <w:r>
        <w:rPr>
          <w:rFonts w:ascii="Arial Black" w:hAnsi="Arial Black"/>
          <w:color w:val="231F20"/>
          <w:w w:val="85"/>
          <w:sz w:val="15"/>
        </w:rPr>
        <w:t>lisansa</w:t>
      </w:r>
      <w:r>
        <w:rPr>
          <w:rFonts w:ascii="Arial Black" w:hAnsi="Arial Black"/>
          <w:color w:val="231F20"/>
          <w:spacing w:val="-2"/>
          <w:w w:val="85"/>
          <w:sz w:val="15"/>
        </w:rPr>
        <w:t xml:space="preserve"> </w:t>
      </w:r>
      <w:r>
        <w:rPr>
          <w:rFonts w:ascii="Arial Black" w:hAnsi="Arial Black"/>
          <w:color w:val="231F20"/>
          <w:w w:val="85"/>
          <w:sz w:val="15"/>
        </w:rPr>
        <w:t>ve</w:t>
      </w:r>
      <w:r>
        <w:rPr>
          <w:rFonts w:ascii="Arial Black" w:hAnsi="Arial Black"/>
          <w:color w:val="231F20"/>
          <w:spacing w:val="-2"/>
          <w:w w:val="85"/>
          <w:sz w:val="15"/>
        </w:rPr>
        <w:t xml:space="preserve"> </w:t>
      </w:r>
      <w:r>
        <w:rPr>
          <w:rFonts w:ascii="Arial Black" w:hAnsi="Arial Black"/>
          <w:color w:val="231F20"/>
          <w:w w:val="85"/>
          <w:position w:val="4"/>
          <w:sz w:val="11"/>
        </w:rPr>
        <w:t>2</w:t>
      </w:r>
      <w:r>
        <w:rPr>
          <w:rFonts w:ascii="Arial Black" w:hAnsi="Arial Black"/>
          <w:color w:val="231F20"/>
          <w:w w:val="85"/>
          <w:sz w:val="15"/>
        </w:rPr>
        <w:t>.</w:t>
      </w:r>
      <w:r>
        <w:rPr>
          <w:rFonts w:ascii="Arial Black" w:hAnsi="Arial Black"/>
          <w:color w:val="231F20"/>
          <w:spacing w:val="-10"/>
          <w:w w:val="85"/>
          <w:sz w:val="15"/>
        </w:rPr>
        <w:t xml:space="preserve"> </w:t>
      </w:r>
      <w:r>
        <w:rPr>
          <w:rFonts w:ascii="Arial Black" w:hAnsi="Arial Black"/>
          <w:color w:val="231F20"/>
          <w:w w:val="85"/>
          <w:sz w:val="15"/>
        </w:rPr>
        <w:t>s</w:t>
      </w:r>
      <w:r>
        <w:rPr>
          <w:color w:val="231F20"/>
          <w:w w:val="85"/>
          <w:sz w:val="15"/>
        </w:rPr>
        <w:t>ı</w:t>
      </w:r>
      <w:r>
        <w:rPr>
          <w:rFonts w:ascii="Arial Black" w:hAnsi="Arial Black"/>
          <w:color w:val="231F20"/>
          <w:w w:val="85"/>
          <w:sz w:val="15"/>
        </w:rPr>
        <w:t>n</w:t>
      </w:r>
      <w:r>
        <w:rPr>
          <w:color w:val="231F20"/>
          <w:w w:val="85"/>
          <w:sz w:val="15"/>
        </w:rPr>
        <w:t>ı</w:t>
      </w:r>
      <w:r>
        <w:rPr>
          <w:rFonts w:ascii="Arial Black" w:hAnsi="Arial Black"/>
          <w:color w:val="231F20"/>
          <w:w w:val="85"/>
          <w:sz w:val="15"/>
        </w:rPr>
        <w:t>f</w:t>
      </w:r>
      <w:r>
        <w:rPr>
          <w:rFonts w:ascii="Arial Black" w:hAnsi="Arial Black"/>
          <w:color w:val="231F20"/>
          <w:spacing w:val="-2"/>
          <w:w w:val="85"/>
          <w:sz w:val="15"/>
        </w:rPr>
        <w:t xml:space="preserve"> </w:t>
      </w:r>
      <w:r>
        <w:rPr>
          <w:rFonts w:ascii="Arial Black" w:hAnsi="Arial Black"/>
          <w:color w:val="231F20"/>
          <w:w w:val="85"/>
          <w:sz w:val="15"/>
        </w:rPr>
        <w:t>sa</w:t>
      </w:r>
      <w:r>
        <w:rPr>
          <w:color w:val="231F20"/>
          <w:w w:val="85"/>
          <w:sz w:val="15"/>
        </w:rPr>
        <w:t>ğ</w:t>
      </w:r>
      <w:r>
        <w:rPr>
          <w:rFonts w:ascii="Arial Black" w:hAnsi="Arial Black"/>
          <w:color w:val="231F20"/>
          <w:w w:val="85"/>
          <w:sz w:val="15"/>
        </w:rPr>
        <w:t>l</w:t>
      </w:r>
      <w:r>
        <w:rPr>
          <w:color w:val="231F20"/>
          <w:w w:val="85"/>
          <w:sz w:val="15"/>
        </w:rPr>
        <w:t>ı</w:t>
      </w:r>
      <w:r>
        <w:rPr>
          <w:rFonts w:ascii="Arial Black" w:hAnsi="Arial Black"/>
          <w:color w:val="231F20"/>
          <w:w w:val="85"/>
          <w:sz w:val="15"/>
        </w:rPr>
        <w:t>k</w:t>
      </w:r>
      <w:r>
        <w:rPr>
          <w:rFonts w:ascii="Arial Black" w:hAnsi="Arial Black"/>
          <w:color w:val="231F20"/>
          <w:spacing w:val="-2"/>
          <w:w w:val="85"/>
          <w:sz w:val="15"/>
        </w:rPr>
        <w:t xml:space="preserve"> </w:t>
      </w:r>
      <w:r>
        <w:rPr>
          <w:rFonts w:ascii="Arial Black" w:hAnsi="Arial Black"/>
          <w:color w:val="231F20"/>
          <w:w w:val="85"/>
          <w:sz w:val="15"/>
        </w:rPr>
        <w:t>sertifikas</w:t>
      </w:r>
      <w:r>
        <w:rPr>
          <w:color w:val="231F20"/>
          <w:w w:val="85"/>
          <w:sz w:val="15"/>
        </w:rPr>
        <w:t>ı</w:t>
      </w:r>
      <w:r>
        <w:rPr>
          <w:rFonts w:ascii="Arial Black" w:hAnsi="Arial Black"/>
          <w:color w:val="231F20"/>
          <w:w w:val="85"/>
          <w:sz w:val="15"/>
        </w:rPr>
        <w:t>na</w:t>
      </w:r>
      <w:r>
        <w:rPr>
          <w:rFonts w:ascii="Arial Black" w:hAnsi="Arial Black"/>
          <w:color w:val="231F20"/>
          <w:spacing w:val="-2"/>
          <w:w w:val="85"/>
          <w:sz w:val="15"/>
        </w:rPr>
        <w:t xml:space="preserve"> </w:t>
      </w:r>
      <w:r>
        <w:rPr>
          <w:rFonts w:ascii="Arial Black" w:hAnsi="Arial Black"/>
          <w:color w:val="231F20"/>
          <w:w w:val="85"/>
          <w:sz w:val="15"/>
        </w:rPr>
        <w:t>sahip</w:t>
      </w:r>
      <w:r>
        <w:rPr>
          <w:rFonts w:ascii="Arial Black" w:hAnsi="Arial Black"/>
          <w:color w:val="231F20"/>
          <w:spacing w:val="-2"/>
          <w:w w:val="85"/>
          <w:sz w:val="15"/>
        </w:rPr>
        <w:t xml:space="preserve"> </w:t>
      </w:r>
      <w:r>
        <w:rPr>
          <w:rFonts w:ascii="Arial Black" w:hAnsi="Arial Black"/>
          <w:color w:val="231F20"/>
          <w:w w:val="85"/>
          <w:sz w:val="15"/>
        </w:rPr>
        <w:t>olmal</w:t>
      </w:r>
      <w:r>
        <w:rPr>
          <w:color w:val="231F20"/>
          <w:w w:val="85"/>
          <w:sz w:val="15"/>
        </w:rPr>
        <w:t>ı</w:t>
      </w:r>
      <w:r>
        <w:rPr>
          <w:rFonts w:ascii="Arial Black" w:hAnsi="Arial Black"/>
          <w:color w:val="231F20"/>
          <w:w w:val="85"/>
          <w:sz w:val="15"/>
        </w:rPr>
        <w:t>d</w:t>
      </w:r>
      <w:r>
        <w:rPr>
          <w:color w:val="231F20"/>
          <w:w w:val="85"/>
          <w:sz w:val="15"/>
        </w:rPr>
        <w:t>ı</w:t>
      </w:r>
      <w:r>
        <w:rPr>
          <w:rFonts w:ascii="Arial Black" w:hAnsi="Arial Black"/>
          <w:color w:val="231F20"/>
          <w:w w:val="85"/>
          <w:sz w:val="15"/>
        </w:rPr>
        <w:t>r</w:t>
      </w:r>
      <w:r>
        <w:rPr>
          <w:rFonts w:ascii="Arial Black" w:hAnsi="Arial Black"/>
          <w:color w:val="231F20"/>
          <w:spacing w:val="-2"/>
          <w:w w:val="85"/>
          <w:sz w:val="15"/>
        </w:rPr>
        <w:t xml:space="preserve"> </w:t>
      </w:r>
      <w:r>
        <w:rPr>
          <w:rFonts w:ascii="Arial Black" w:hAnsi="Arial Black"/>
          <w:color w:val="231F20"/>
          <w:w w:val="85"/>
          <w:sz w:val="15"/>
        </w:rPr>
        <w:t>(PIL_MED_TYPE=</w:t>
      </w:r>
      <w:r>
        <w:rPr>
          <w:rFonts w:ascii="Arial Black" w:hAnsi="Arial Black"/>
          <w:color w:val="231F20"/>
          <w:spacing w:val="-6"/>
          <w:w w:val="85"/>
          <w:sz w:val="15"/>
        </w:rPr>
        <w:t xml:space="preserve"> </w:t>
      </w:r>
      <w:r>
        <w:rPr>
          <w:rFonts w:ascii="Arial Black" w:hAnsi="Arial Black"/>
          <w:color w:val="231F20"/>
          <w:spacing w:val="-5"/>
          <w:w w:val="85"/>
          <w:sz w:val="15"/>
        </w:rPr>
        <w:t>2.)</w:t>
      </w:r>
    </w:p>
    <w:p w14:paraId="0E0BE5B6">
      <w:pPr>
        <w:spacing w:before="110" w:line="207" w:lineRule="exact"/>
        <w:ind w:left="1353" w:right="0" w:firstLine="0"/>
        <w:jc w:val="left"/>
        <w:rPr>
          <w:rFonts w:ascii="Arial Black" w:hAnsi="Arial Black"/>
          <w:sz w:val="15"/>
        </w:rPr>
      </w:pPr>
      <w:r>
        <w:rPr>
          <w:rFonts w:ascii="Arial Black" w:hAnsi="Arial Black"/>
          <w:color w:val="231F20"/>
          <w:spacing w:val="-2"/>
          <w:w w:val="85"/>
          <w:sz w:val="15"/>
        </w:rPr>
        <w:t>PIL_RATINGS</w:t>
      </w:r>
      <w:r>
        <w:rPr>
          <w:rFonts w:ascii="Arial Black" w:hAnsi="Arial Black"/>
          <w:color w:val="231F20"/>
          <w:spacing w:val="-2"/>
          <w:sz w:val="15"/>
        </w:rPr>
        <w:t xml:space="preserve"> </w:t>
      </w:r>
      <w:r>
        <w:rPr>
          <w:color w:val="231F20"/>
          <w:spacing w:val="-2"/>
          <w:w w:val="85"/>
          <w:sz w:val="15"/>
        </w:rPr>
        <w:t>ş</w:t>
      </w:r>
      <w:r>
        <w:rPr>
          <w:rFonts w:ascii="Arial Black" w:hAnsi="Arial Black"/>
          <w:color w:val="231F20"/>
          <w:spacing w:val="-2"/>
          <w:w w:val="85"/>
          <w:sz w:val="15"/>
        </w:rPr>
        <w:t>unlar</w:t>
      </w:r>
      <w:r>
        <w:rPr>
          <w:color w:val="231F20"/>
          <w:spacing w:val="-2"/>
          <w:w w:val="85"/>
          <w:sz w:val="15"/>
        </w:rPr>
        <w:t>ı</w:t>
      </w:r>
      <w:r>
        <w:rPr>
          <w:color w:val="231F20"/>
          <w:spacing w:val="8"/>
          <w:sz w:val="15"/>
        </w:rPr>
        <w:t xml:space="preserve"> </w:t>
      </w:r>
      <w:r>
        <w:rPr>
          <w:rFonts w:ascii="Arial Black" w:hAnsi="Arial Black"/>
          <w:color w:val="231F20"/>
          <w:spacing w:val="-2"/>
          <w:w w:val="85"/>
          <w:sz w:val="15"/>
        </w:rPr>
        <w:t>i</w:t>
      </w:r>
      <w:r>
        <w:rPr>
          <w:color w:val="231F20"/>
          <w:spacing w:val="-2"/>
          <w:w w:val="85"/>
          <w:sz w:val="15"/>
        </w:rPr>
        <w:t>ç</w:t>
      </w:r>
      <w:r>
        <w:rPr>
          <w:rFonts w:ascii="Arial Black" w:hAnsi="Arial Black"/>
          <w:color w:val="231F20"/>
          <w:spacing w:val="-2"/>
          <w:w w:val="85"/>
          <w:sz w:val="15"/>
        </w:rPr>
        <w:t>erir</w:t>
      </w:r>
    </w:p>
    <w:p w14:paraId="0F07E977">
      <w:pPr>
        <w:tabs>
          <w:tab w:val="left" w:pos="5680"/>
        </w:tabs>
        <w:spacing w:before="0" w:line="201" w:lineRule="exact"/>
        <w:ind w:left="1353" w:right="0" w:firstLine="0"/>
        <w:jc w:val="left"/>
        <w:rPr>
          <w:rFonts w:ascii="Arial Black" w:hAnsi="Arial Black"/>
          <w:sz w:val="15"/>
        </w:rPr>
      </w:pPr>
      <w:r>
        <w:rPr>
          <w:rFonts w:ascii="Arial Black" w:hAnsi="Arial Black"/>
          <w:color w:val="231F20"/>
          <w:w w:val="85"/>
          <w:sz w:val="15"/>
        </w:rPr>
        <w:t>SEL=</w:t>
      </w:r>
      <w:r>
        <w:rPr>
          <w:rFonts w:ascii="Arial Black" w:hAnsi="Arial Black"/>
          <w:color w:val="231F20"/>
          <w:spacing w:val="-2"/>
          <w:w w:val="85"/>
          <w:sz w:val="15"/>
        </w:rPr>
        <w:t xml:space="preserve"> </w:t>
      </w:r>
      <w:r>
        <w:rPr>
          <w:rFonts w:ascii="Arial Black" w:hAnsi="Arial Black"/>
          <w:color w:val="231F20"/>
          <w:w w:val="85"/>
          <w:sz w:val="15"/>
        </w:rPr>
        <w:t>Tek</w:t>
      </w:r>
      <w:r>
        <w:rPr>
          <w:rFonts w:ascii="Arial Black" w:hAnsi="Arial Black"/>
          <w:color w:val="231F20"/>
          <w:spacing w:val="-1"/>
          <w:w w:val="85"/>
          <w:sz w:val="15"/>
        </w:rPr>
        <w:t xml:space="preserve"> </w:t>
      </w:r>
      <w:r>
        <w:rPr>
          <w:rFonts w:ascii="Arial Black" w:hAnsi="Arial Black"/>
          <w:color w:val="231F20"/>
          <w:w w:val="85"/>
          <w:sz w:val="15"/>
        </w:rPr>
        <w:t>Motor,</w:t>
      </w:r>
      <w:r>
        <w:rPr>
          <w:rFonts w:ascii="Arial Black" w:hAnsi="Arial Black"/>
          <w:color w:val="231F20"/>
          <w:spacing w:val="-2"/>
          <w:w w:val="85"/>
          <w:sz w:val="15"/>
        </w:rPr>
        <w:t xml:space="preserve"> </w:t>
      </w:r>
      <w:r>
        <w:rPr>
          <w:rFonts w:ascii="Arial Black" w:hAnsi="Arial Black"/>
          <w:color w:val="231F20"/>
          <w:spacing w:val="-4"/>
          <w:w w:val="85"/>
          <w:sz w:val="15"/>
        </w:rPr>
        <w:t>Kara</w:t>
      </w:r>
      <w:r>
        <w:rPr>
          <w:rFonts w:ascii="Arial Black" w:hAnsi="Arial Black"/>
          <w:color w:val="231F20"/>
          <w:sz w:val="15"/>
        </w:rPr>
        <w:tab/>
      </w:r>
      <w:r>
        <w:rPr>
          <w:rFonts w:ascii="Arial Black" w:hAnsi="Arial Black"/>
          <w:color w:val="231F20"/>
          <w:w w:val="90"/>
          <w:sz w:val="15"/>
        </w:rPr>
        <w:t>MEL=</w:t>
      </w:r>
      <w:r>
        <w:rPr>
          <w:rFonts w:ascii="Arial Black" w:hAnsi="Arial Black"/>
          <w:color w:val="231F20"/>
          <w:spacing w:val="-2"/>
          <w:w w:val="90"/>
          <w:sz w:val="15"/>
        </w:rPr>
        <w:t xml:space="preserve"> </w:t>
      </w:r>
      <w:r>
        <w:rPr>
          <w:color w:val="231F20"/>
          <w:w w:val="90"/>
          <w:sz w:val="15"/>
        </w:rPr>
        <w:t>Ç</w:t>
      </w:r>
      <w:r>
        <w:rPr>
          <w:rFonts w:ascii="Arial Black" w:hAnsi="Arial Black"/>
          <w:color w:val="231F20"/>
          <w:w w:val="90"/>
          <w:sz w:val="15"/>
        </w:rPr>
        <w:t>ok</w:t>
      </w:r>
      <w:r>
        <w:rPr>
          <w:rFonts w:ascii="Arial Black" w:hAnsi="Arial Black"/>
          <w:color w:val="231F20"/>
          <w:spacing w:val="-2"/>
          <w:w w:val="90"/>
          <w:sz w:val="15"/>
        </w:rPr>
        <w:t xml:space="preserve"> </w:t>
      </w:r>
      <w:r>
        <w:rPr>
          <w:rFonts w:ascii="Arial Black" w:hAnsi="Arial Black"/>
          <w:color w:val="231F20"/>
          <w:w w:val="90"/>
          <w:sz w:val="15"/>
        </w:rPr>
        <w:t>Motorlu</w:t>
      </w:r>
      <w:r>
        <w:rPr>
          <w:rFonts w:ascii="Arial Black" w:hAnsi="Arial Black"/>
          <w:color w:val="231F20"/>
          <w:spacing w:val="-2"/>
          <w:w w:val="90"/>
          <w:sz w:val="15"/>
        </w:rPr>
        <w:t xml:space="preserve"> </w:t>
      </w:r>
      <w:r>
        <w:rPr>
          <w:rFonts w:ascii="Arial Black" w:hAnsi="Arial Black"/>
          <w:color w:val="231F20"/>
          <w:spacing w:val="-4"/>
          <w:w w:val="90"/>
          <w:sz w:val="15"/>
        </w:rPr>
        <w:t>Kara</w:t>
      </w:r>
    </w:p>
    <w:p w14:paraId="5FE22C17">
      <w:pPr>
        <w:tabs>
          <w:tab w:val="left" w:pos="5680"/>
        </w:tabs>
        <w:spacing w:before="0" w:line="205" w:lineRule="exact"/>
        <w:ind w:left="1353" w:right="0" w:firstLine="0"/>
        <w:jc w:val="left"/>
        <w:rPr>
          <w:rFonts w:ascii="Arial Black" w:hAnsi="Arial Black"/>
          <w:sz w:val="15"/>
        </w:rPr>
      </w:pPr>
      <w:r>
        <w:rPr>
          <w:rFonts w:ascii="Arial Black" w:hAnsi="Arial Black"/>
          <w:color w:val="231F20"/>
          <w:w w:val="85"/>
          <w:sz w:val="15"/>
        </w:rPr>
        <w:t>SES=</w:t>
      </w:r>
      <w:r>
        <w:rPr>
          <w:rFonts w:ascii="Arial Black" w:hAnsi="Arial Black"/>
          <w:color w:val="231F20"/>
          <w:spacing w:val="-2"/>
          <w:w w:val="85"/>
          <w:sz w:val="15"/>
        </w:rPr>
        <w:t xml:space="preserve"> </w:t>
      </w:r>
      <w:r>
        <w:rPr>
          <w:rFonts w:ascii="Arial Black" w:hAnsi="Arial Black"/>
          <w:color w:val="231F20"/>
          <w:w w:val="85"/>
          <w:sz w:val="15"/>
        </w:rPr>
        <w:t>Tek</w:t>
      </w:r>
      <w:r>
        <w:rPr>
          <w:rFonts w:ascii="Arial Black" w:hAnsi="Arial Black"/>
          <w:color w:val="231F20"/>
          <w:spacing w:val="-1"/>
          <w:w w:val="85"/>
          <w:sz w:val="15"/>
        </w:rPr>
        <w:t xml:space="preserve"> </w:t>
      </w:r>
      <w:r>
        <w:rPr>
          <w:rFonts w:ascii="Arial Black" w:hAnsi="Arial Black"/>
          <w:color w:val="231F20"/>
          <w:w w:val="85"/>
          <w:sz w:val="15"/>
        </w:rPr>
        <w:t>Motor</w:t>
      </w:r>
      <w:r>
        <w:rPr>
          <w:rFonts w:ascii="Arial Black" w:hAnsi="Arial Black"/>
          <w:color w:val="231F20"/>
          <w:spacing w:val="-1"/>
          <w:w w:val="85"/>
          <w:sz w:val="15"/>
        </w:rPr>
        <w:t xml:space="preserve"> </w:t>
      </w:r>
      <w:r>
        <w:rPr>
          <w:rFonts w:ascii="Arial Black" w:hAnsi="Arial Black"/>
          <w:color w:val="231F20"/>
          <w:spacing w:val="-2"/>
          <w:w w:val="85"/>
          <w:sz w:val="15"/>
        </w:rPr>
        <w:t>(Deniz)</w:t>
      </w:r>
      <w:r>
        <w:rPr>
          <w:rFonts w:ascii="Arial Black" w:hAnsi="Arial Black"/>
          <w:color w:val="231F20"/>
          <w:sz w:val="15"/>
        </w:rPr>
        <w:tab/>
      </w:r>
      <w:r>
        <w:rPr>
          <w:rFonts w:ascii="Arial Black" w:hAnsi="Arial Black"/>
          <w:color w:val="231F20"/>
          <w:w w:val="90"/>
          <w:sz w:val="15"/>
        </w:rPr>
        <w:t>Enstr</w:t>
      </w:r>
      <w:r>
        <w:rPr>
          <w:color w:val="231F20"/>
          <w:w w:val="90"/>
          <w:sz w:val="15"/>
        </w:rPr>
        <w:t>ü</w:t>
      </w:r>
      <w:r>
        <w:rPr>
          <w:rFonts w:ascii="Arial Black" w:hAnsi="Arial Black"/>
          <w:color w:val="231F20"/>
          <w:w w:val="90"/>
          <w:sz w:val="15"/>
        </w:rPr>
        <w:t>man.</w:t>
      </w:r>
      <w:r>
        <w:rPr>
          <w:rFonts w:ascii="Arial Black" w:hAnsi="Arial Black"/>
          <w:color w:val="231F20"/>
          <w:spacing w:val="-2"/>
          <w:w w:val="90"/>
          <w:sz w:val="15"/>
        </w:rPr>
        <w:t xml:space="preserve"> </w:t>
      </w:r>
      <w:r>
        <w:rPr>
          <w:rFonts w:ascii="Arial Black" w:hAnsi="Arial Black"/>
          <w:color w:val="231F20"/>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Enstr</w:t>
      </w:r>
      <w:r>
        <w:rPr>
          <w:color w:val="231F20"/>
          <w:spacing w:val="-2"/>
          <w:w w:val="90"/>
          <w:sz w:val="15"/>
        </w:rPr>
        <w:t>ü</w:t>
      </w:r>
      <w:r>
        <w:rPr>
          <w:rFonts w:ascii="Arial Black" w:hAnsi="Arial Black"/>
          <w:color w:val="231F20"/>
          <w:spacing w:val="-2"/>
          <w:w w:val="90"/>
          <w:sz w:val="15"/>
        </w:rPr>
        <w:t>man</w:t>
      </w:r>
    </w:p>
    <w:p w14:paraId="000712A4">
      <w:pPr>
        <w:tabs>
          <w:tab w:val="left" w:pos="5680"/>
        </w:tabs>
        <w:spacing w:before="0" w:line="379" w:lineRule="auto"/>
        <w:ind w:left="1353" w:right="3905" w:firstLine="0"/>
        <w:jc w:val="left"/>
        <w:rPr>
          <w:rFonts w:ascii="Arial Black" w:hAnsi="Arial Black"/>
          <w:sz w:val="15"/>
        </w:rPr>
      </w:pPr>
      <w:r>
        <w:rPr>
          <w:rFonts w:ascii="Arial Black" w:hAnsi="Arial Black"/>
          <w:color w:val="231F20"/>
          <w:sz w:val="15"/>
        </w:rPr>
        <w:t>CFI= Sertifikal</w:t>
      </w:r>
      <w:r>
        <w:rPr>
          <w:color w:val="231F20"/>
          <w:sz w:val="15"/>
        </w:rPr>
        <w:t xml:space="preserve">ı </w:t>
      </w:r>
      <w:r>
        <w:rPr>
          <w:rFonts w:ascii="Arial Black" w:hAnsi="Arial Black"/>
          <w:color w:val="231F20"/>
          <w:sz w:val="15"/>
        </w:rPr>
        <w:t>U</w:t>
      </w:r>
      <w:r>
        <w:rPr>
          <w:color w:val="231F20"/>
          <w:sz w:val="15"/>
        </w:rPr>
        <w:t>ç</w:t>
      </w:r>
      <w:r>
        <w:rPr>
          <w:rFonts w:ascii="Arial Black" w:hAnsi="Arial Black"/>
          <w:color w:val="231F20"/>
          <w:sz w:val="15"/>
        </w:rPr>
        <w:t>u</w:t>
      </w:r>
      <w:r>
        <w:rPr>
          <w:color w:val="231F20"/>
          <w:sz w:val="15"/>
        </w:rPr>
        <w:t xml:space="preserve">ş </w:t>
      </w:r>
      <w:r>
        <w:rPr>
          <w:rFonts w:ascii="Arial Black" w:hAnsi="Arial Black"/>
          <w:color w:val="231F20"/>
          <w:sz w:val="15"/>
        </w:rPr>
        <w:t>E</w:t>
      </w:r>
      <w:r>
        <w:rPr>
          <w:color w:val="231F20"/>
          <w:sz w:val="15"/>
        </w:rPr>
        <w:t>ğ</w:t>
      </w:r>
      <w:r>
        <w:rPr>
          <w:rFonts w:ascii="Arial Black" w:hAnsi="Arial Black"/>
          <w:color w:val="231F20"/>
          <w:sz w:val="15"/>
        </w:rPr>
        <w:t>itmeni</w:t>
      </w:r>
      <w:r>
        <w:rPr>
          <w:rFonts w:ascii="Arial Black" w:hAnsi="Arial Black"/>
          <w:color w:val="231F20"/>
          <w:sz w:val="15"/>
        </w:rPr>
        <w:tab/>
      </w:r>
      <w:r>
        <w:rPr>
          <w:rFonts w:ascii="Arial Black" w:hAnsi="Arial Black"/>
          <w:color w:val="231F20"/>
          <w:w w:val="90"/>
          <w:sz w:val="15"/>
        </w:rPr>
        <w:t>CFII=</w:t>
      </w:r>
      <w:r>
        <w:rPr>
          <w:rFonts w:ascii="Arial Black" w:hAnsi="Arial Black"/>
          <w:color w:val="231F20"/>
          <w:spacing w:val="-8"/>
          <w:w w:val="90"/>
          <w:sz w:val="15"/>
        </w:rPr>
        <w:t xml:space="preserve"> </w:t>
      </w:r>
      <w:r>
        <w:rPr>
          <w:rFonts w:ascii="Arial Black" w:hAnsi="Arial Black"/>
          <w:color w:val="231F20"/>
          <w:w w:val="90"/>
          <w:sz w:val="15"/>
        </w:rPr>
        <w:t>Sertifikal</w:t>
      </w:r>
      <w:r>
        <w:rPr>
          <w:color w:val="231F20"/>
          <w:w w:val="90"/>
          <w:sz w:val="15"/>
        </w:rPr>
        <w:t>ı</w:t>
      </w:r>
      <w:r>
        <w:rPr>
          <w:color w:val="231F20"/>
          <w:spacing w:val="-5"/>
          <w:w w:val="90"/>
          <w:sz w:val="15"/>
        </w:rPr>
        <w:t xml:space="preserve"> </w:t>
      </w:r>
      <w:r>
        <w:rPr>
          <w:rFonts w:ascii="Arial Black" w:hAnsi="Arial Black"/>
          <w:color w:val="231F20"/>
          <w:w w:val="90"/>
          <w:sz w:val="15"/>
        </w:rPr>
        <w:t>U</w:t>
      </w:r>
      <w:r>
        <w:rPr>
          <w:color w:val="231F20"/>
          <w:w w:val="90"/>
          <w:sz w:val="15"/>
        </w:rPr>
        <w:t>ç</w:t>
      </w:r>
      <w:r>
        <w:rPr>
          <w:rFonts w:ascii="Arial Black" w:hAnsi="Arial Black"/>
          <w:color w:val="231F20"/>
          <w:w w:val="90"/>
          <w:sz w:val="15"/>
        </w:rPr>
        <w:t>u</w:t>
      </w:r>
      <w:r>
        <w:rPr>
          <w:color w:val="231F20"/>
          <w:w w:val="90"/>
          <w:sz w:val="15"/>
        </w:rPr>
        <w:t>ş</w:t>
      </w:r>
      <w:r>
        <w:rPr>
          <w:color w:val="231F20"/>
          <w:spacing w:val="-4"/>
          <w:w w:val="90"/>
          <w:sz w:val="15"/>
        </w:rPr>
        <w:t xml:space="preserve"> </w:t>
      </w:r>
      <w:r>
        <w:rPr>
          <w:rFonts w:ascii="Arial Black" w:hAnsi="Arial Black"/>
          <w:color w:val="231F20"/>
          <w:w w:val="90"/>
          <w:sz w:val="15"/>
        </w:rPr>
        <w:t>E</w:t>
      </w:r>
      <w:r>
        <w:rPr>
          <w:color w:val="231F20"/>
          <w:w w:val="90"/>
          <w:sz w:val="15"/>
        </w:rPr>
        <w:t>ğ</w:t>
      </w:r>
      <w:r>
        <w:rPr>
          <w:rFonts w:ascii="Arial Black" w:hAnsi="Arial Black"/>
          <w:color w:val="231F20"/>
          <w:w w:val="90"/>
          <w:sz w:val="15"/>
        </w:rPr>
        <w:t>itmeni,</w:t>
      </w:r>
      <w:r>
        <w:rPr>
          <w:rFonts w:ascii="Arial Black" w:hAnsi="Arial Black"/>
          <w:color w:val="231F20"/>
          <w:spacing w:val="-8"/>
          <w:w w:val="90"/>
          <w:sz w:val="15"/>
        </w:rPr>
        <w:t xml:space="preserve"> </w:t>
      </w:r>
      <w:r>
        <w:rPr>
          <w:rFonts w:ascii="Arial Black" w:hAnsi="Arial Black"/>
          <w:color w:val="231F20"/>
          <w:w w:val="90"/>
          <w:sz w:val="15"/>
        </w:rPr>
        <w:t xml:space="preserve">Aletli </w:t>
      </w:r>
      <w:r>
        <w:rPr>
          <w:rFonts w:ascii="Arial Black" w:hAnsi="Arial Black"/>
          <w:color w:val="231F20"/>
          <w:sz w:val="15"/>
        </w:rPr>
        <w:t>Tablo</w:t>
      </w:r>
      <w:r>
        <w:rPr>
          <w:rFonts w:ascii="Arial Black" w:hAnsi="Arial Black"/>
          <w:color w:val="231F20"/>
          <w:spacing w:val="-13"/>
          <w:sz w:val="15"/>
        </w:rPr>
        <w:t xml:space="preserve"> </w:t>
      </w:r>
      <w:r>
        <w:rPr>
          <w:rFonts w:ascii="Arial Black" w:hAnsi="Arial Black"/>
          <w:color w:val="231F20"/>
          <w:sz w:val="15"/>
        </w:rPr>
        <w:t>ad</w:t>
      </w:r>
      <w:r>
        <w:rPr>
          <w:color w:val="231F20"/>
          <w:sz w:val="15"/>
        </w:rPr>
        <w:t>ı</w:t>
      </w:r>
      <w:r>
        <w:rPr>
          <w:rFonts w:ascii="Arial Black" w:hAnsi="Arial Black"/>
          <w:color w:val="231F20"/>
          <w:sz w:val="15"/>
        </w:rPr>
        <w:t>:</w:t>
      </w:r>
      <w:r>
        <w:rPr>
          <w:rFonts w:ascii="Arial Black" w:hAnsi="Arial Black"/>
          <w:color w:val="231F20"/>
          <w:spacing w:val="-13"/>
          <w:sz w:val="15"/>
        </w:rPr>
        <w:t xml:space="preserve"> </w:t>
      </w:r>
      <w:r>
        <w:rPr>
          <w:rFonts w:ascii="Arial Black" w:hAnsi="Arial Black"/>
          <w:color w:val="231F20"/>
          <w:sz w:val="15"/>
        </w:rPr>
        <w:t>EMPLOYEE</w:t>
      </w:r>
    </w:p>
    <w:p w14:paraId="38560BAB">
      <w:pPr>
        <w:pStyle w:val="12"/>
        <w:rPr>
          <w:rFonts w:ascii="Arial Black"/>
          <w:sz w:val="15"/>
        </w:rPr>
      </w:pPr>
    </w:p>
    <w:p w14:paraId="064F8673">
      <w:pPr>
        <w:pStyle w:val="12"/>
        <w:rPr>
          <w:rFonts w:ascii="Arial Black"/>
          <w:sz w:val="15"/>
        </w:rPr>
      </w:pPr>
    </w:p>
    <w:p w14:paraId="569F63AD">
      <w:pPr>
        <w:pStyle w:val="12"/>
        <w:rPr>
          <w:rFonts w:ascii="Arial Black"/>
          <w:sz w:val="15"/>
        </w:rPr>
      </w:pPr>
    </w:p>
    <w:p w14:paraId="175D43DB">
      <w:pPr>
        <w:pStyle w:val="12"/>
        <w:rPr>
          <w:rFonts w:ascii="Arial Black"/>
          <w:sz w:val="15"/>
        </w:rPr>
      </w:pPr>
    </w:p>
    <w:p w14:paraId="12AFAAC0">
      <w:pPr>
        <w:pStyle w:val="12"/>
        <w:rPr>
          <w:rFonts w:ascii="Arial Black"/>
          <w:sz w:val="15"/>
        </w:rPr>
      </w:pPr>
    </w:p>
    <w:p w14:paraId="3C183FA7">
      <w:pPr>
        <w:pStyle w:val="12"/>
        <w:rPr>
          <w:rFonts w:ascii="Arial Black"/>
          <w:sz w:val="15"/>
        </w:rPr>
      </w:pPr>
    </w:p>
    <w:p w14:paraId="4F4AD012">
      <w:pPr>
        <w:pStyle w:val="12"/>
        <w:rPr>
          <w:rFonts w:ascii="Arial Black"/>
          <w:sz w:val="15"/>
        </w:rPr>
      </w:pPr>
    </w:p>
    <w:p w14:paraId="343E082F">
      <w:pPr>
        <w:pStyle w:val="12"/>
        <w:rPr>
          <w:rFonts w:ascii="Arial Black"/>
          <w:sz w:val="15"/>
        </w:rPr>
      </w:pPr>
    </w:p>
    <w:p w14:paraId="11E647B2">
      <w:pPr>
        <w:pStyle w:val="12"/>
        <w:rPr>
          <w:rFonts w:ascii="Arial Black"/>
          <w:sz w:val="15"/>
        </w:rPr>
      </w:pPr>
    </w:p>
    <w:p w14:paraId="3DDFC6C3">
      <w:pPr>
        <w:pStyle w:val="12"/>
        <w:rPr>
          <w:rFonts w:ascii="Arial Black"/>
          <w:sz w:val="15"/>
        </w:rPr>
      </w:pPr>
    </w:p>
    <w:p w14:paraId="0C188D34">
      <w:pPr>
        <w:pStyle w:val="12"/>
        <w:spacing w:before="58"/>
        <w:rPr>
          <w:rFonts w:ascii="Arial Black"/>
          <w:sz w:val="15"/>
        </w:rPr>
      </w:pPr>
    </w:p>
    <w:p w14:paraId="62604C64">
      <w:pPr>
        <w:spacing w:before="0"/>
        <w:ind w:left="1361" w:right="0" w:firstLine="0"/>
        <w:jc w:val="left"/>
        <w:rPr>
          <w:rFonts w:ascii="Arial Black" w:hAnsi="Arial Black"/>
          <w:color w:val="231F20"/>
          <w:spacing w:val="-2"/>
          <w:w w:val="90"/>
          <w:sz w:val="15"/>
        </w:rPr>
      </w:pPr>
    </w:p>
    <w:p w14:paraId="0320A117">
      <w:pPr>
        <w:spacing w:before="0"/>
        <w:ind w:left="1361"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CUSTOMER</w:t>
      </w:r>
    </w:p>
    <w:p w14:paraId="6A13B789">
      <w:pPr>
        <w:pStyle w:val="12"/>
        <w:rPr>
          <w:rFonts w:ascii="Arial Black"/>
          <w:sz w:val="15"/>
        </w:rPr>
      </w:pPr>
    </w:p>
    <w:p w14:paraId="00980000">
      <w:pPr>
        <w:pStyle w:val="12"/>
        <w:rPr>
          <w:rFonts w:ascii="Arial Black"/>
          <w:sz w:val="15"/>
        </w:rPr>
      </w:pPr>
    </w:p>
    <w:p w14:paraId="52490D72">
      <w:pPr>
        <w:pStyle w:val="12"/>
        <w:rPr>
          <w:rFonts w:ascii="Arial Black"/>
          <w:sz w:val="15"/>
        </w:rPr>
      </w:pPr>
    </w:p>
    <w:p w14:paraId="5061E0CA">
      <w:pPr>
        <w:pStyle w:val="12"/>
        <w:rPr>
          <w:rFonts w:ascii="Arial Black"/>
          <w:sz w:val="15"/>
        </w:rPr>
      </w:pPr>
    </w:p>
    <w:p w14:paraId="575EA2D9">
      <w:pPr>
        <w:pStyle w:val="12"/>
        <w:rPr>
          <w:rFonts w:ascii="Arial Black"/>
          <w:sz w:val="15"/>
        </w:rPr>
      </w:pPr>
    </w:p>
    <w:p w14:paraId="4292F6DA">
      <w:pPr>
        <w:pStyle w:val="12"/>
        <w:rPr>
          <w:rFonts w:ascii="Arial Black"/>
          <w:sz w:val="15"/>
        </w:rPr>
      </w:pPr>
    </w:p>
    <w:p w14:paraId="5671D8BF">
      <w:pPr>
        <w:pStyle w:val="12"/>
        <w:rPr>
          <w:rFonts w:ascii="Arial Black"/>
          <w:sz w:val="15"/>
        </w:rPr>
      </w:pPr>
    </w:p>
    <w:p w14:paraId="1FFEB88B">
      <w:pPr>
        <w:pStyle w:val="12"/>
        <w:rPr>
          <w:rFonts w:ascii="Arial Black"/>
          <w:sz w:val="15"/>
        </w:rPr>
      </w:pPr>
    </w:p>
    <w:p w14:paraId="273581BB">
      <w:pPr>
        <w:pStyle w:val="12"/>
        <w:rPr>
          <w:rFonts w:ascii="Arial Black"/>
          <w:sz w:val="15"/>
        </w:rPr>
      </w:pPr>
    </w:p>
    <w:p w14:paraId="7D6BBABC">
      <w:pPr>
        <w:pStyle w:val="12"/>
        <w:rPr>
          <w:rFonts w:ascii="Arial Black"/>
          <w:sz w:val="15"/>
        </w:rPr>
      </w:pPr>
    </w:p>
    <w:p w14:paraId="43D6DAA8">
      <w:pPr>
        <w:pStyle w:val="12"/>
        <w:rPr>
          <w:rFonts w:ascii="Arial Black"/>
          <w:sz w:val="15"/>
        </w:rPr>
      </w:pPr>
    </w:p>
    <w:p w14:paraId="796CC335">
      <w:pPr>
        <w:pStyle w:val="12"/>
        <w:rPr>
          <w:rFonts w:ascii="Arial Black"/>
          <w:sz w:val="15"/>
        </w:rPr>
      </w:pPr>
    </w:p>
    <w:p w14:paraId="797DCCBF">
      <w:pPr>
        <w:pStyle w:val="12"/>
        <w:spacing w:before="2"/>
        <w:rPr>
          <w:rFonts w:ascii="Arial Black"/>
          <w:sz w:val="15"/>
        </w:rPr>
      </w:pPr>
    </w:p>
    <w:p w14:paraId="2D7D1DBE">
      <w:pPr>
        <w:pStyle w:val="12"/>
        <w:spacing w:line="271" w:lineRule="auto"/>
        <w:ind w:left="720" w:right="1426"/>
        <w:jc w:val="both"/>
        <w:rPr>
          <w:color w:val="231F20"/>
          <w:w w:val="105"/>
        </w:rPr>
      </w:pPr>
    </w:p>
    <w:p w14:paraId="18D723C0">
      <w:pPr>
        <w:pStyle w:val="12"/>
        <w:spacing w:line="271" w:lineRule="auto"/>
        <w:ind w:left="720" w:right="1426"/>
        <w:jc w:val="both"/>
      </w:pPr>
      <w:r>
        <w:rPr>
          <w:color w:val="231F20"/>
          <w:w w:val="105"/>
        </w:rPr>
        <w:t>Problem 24-31'i yanıtlamak için Şekil P3.24'te gösterilen veritabanını kullanın. AviaCo, dört uçaktan oluşan bir filo</w:t>
      </w:r>
      <w:r>
        <w:rPr>
          <w:color w:val="231F20"/>
          <w:spacing w:val="40"/>
          <w:w w:val="105"/>
        </w:rPr>
        <w:t xml:space="preserve"> </w:t>
      </w:r>
      <w:r>
        <w:rPr>
          <w:color w:val="231F20"/>
          <w:w w:val="105"/>
        </w:rPr>
        <w:t>kullanarak isteğe bağlı charter uçuş hizmetleri sağlayan bir uçak kiralama şirketidir. Uçaklar benzersiz bir kayıt numarası ile tanımlanır. Bu nedenle, uçak kayıt numarası AIRCRAFT tablosu için uygun bir birincil anahtardır. CHARTER tablosunun CHAR_COPILOT sütunundaki boşluklar, bazı charter seferleri veya bazı uçaklar için yardımcı pilot gerekmediğini gösterir. Federal Havacılık İdaresi (FAA) kuralları, jet uçaklarında ve brüt kalkış ağırlığı 12.500 poundun üzerinde olan uçaklarda bir yardımcı pilot gerektirir. UÇAK tablosundaki uçakların hiçbiri bu zorunluluğa tabi değildir; ancak bazı müşteriler sigorta nedenleriyle bir yardımcı pilotun bulunmasını isteyebilir. Tüm charter seyahatleri CHARTER tablosuna kaydedilir.</w:t>
      </w:r>
    </w:p>
    <w:p w14:paraId="4653E6C6">
      <w:pPr>
        <w:pStyle w:val="12"/>
        <w:spacing w:after="0" w:line="271" w:lineRule="auto"/>
        <w:jc w:val="both"/>
        <w:sectPr>
          <w:pgSz w:w="12240" w:h="15660"/>
          <w:pgMar w:top="740" w:right="0" w:bottom="300" w:left="0" w:header="517" w:footer="107" w:gutter="0"/>
          <w:cols w:space="720" w:num="1"/>
        </w:sectPr>
      </w:pPr>
    </w:p>
    <w:p w14:paraId="1849594A">
      <w:pPr>
        <w:pStyle w:val="12"/>
        <w:rPr>
          <w:sz w:val="17"/>
        </w:rPr>
      </w:pPr>
      <w:r>
        <w:rPr>
          <w:sz w:val="17"/>
        </w:rPr>
        <mc:AlternateContent>
          <mc:Choice Requires="wps">
            <w:drawing>
              <wp:anchor distT="0" distB="0" distL="0" distR="0" simplePos="0" relativeHeight="251662336" behindDoc="0" locked="0" layoutInCell="1" allowOverlap="1">
                <wp:simplePos x="0" y="0"/>
                <wp:positionH relativeFrom="page">
                  <wp:posOffset>7543800</wp:posOffset>
                </wp:positionH>
                <wp:positionV relativeFrom="page">
                  <wp:posOffset>0</wp:posOffset>
                </wp:positionV>
                <wp:extent cx="228600" cy="9944100"/>
                <wp:effectExtent l="0" t="0" r="0" b="0"/>
                <wp:wrapNone/>
                <wp:docPr id="49" name="Graphic 49"/>
                <wp:cNvGraphicFramePr/>
                <a:graphic xmlns:a="http://schemas.openxmlformats.org/drawingml/2006/main">
                  <a:graphicData uri="http://schemas.microsoft.com/office/word/2010/wordprocessingShape">
                    <wps:wsp>
                      <wps:cNvSpPr/>
                      <wps:spPr>
                        <a:xfrm>
                          <a:off x="0" y="0"/>
                          <a:ext cx="228600" cy="9944100"/>
                        </a:xfrm>
                        <a:custGeom>
                          <a:avLst/>
                          <a:gdLst/>
                          <a:ahLst/>
                          <a:cxnLst/>
                          <a:rect l="l" t="t" r="r" b="b"/>
                          <a:pathLst>
                            <a:path w="228600" h="9944100">
                              <a:moveTo>
                                <a:pt x="0" y="0"/>
                              </a:moveTo>
                              <a:lnTo>
                                <a:pt x="0" y="9944100"/>
                              </a:lnTo>
                              <a:lnTo>
                                <a:pt x="228600" y="9944100"/>
                              </a:lnTo>
                              <a:lnTo>
                                <a:pt x="228600" y="0"/>
                              </a:lnTo>
                              <a:lnTo>
                                <a:pt x="0" y="0"/>
                              </a:lnTo>
                              <a:close/>
                            </a:path>
                          </a:pathLst>
                        </a:custGeom>
                        <a:solidFill>
                          <a:srgbClr val="C94935"/>
                        </a:solidFill>
                      </wps:spPr>
                      <wps:bodyPr wrap="square" lIns="0" tIns="0" rIns="0" bIns="0" rtlCol="0">
                        <a:noAutofit/>
                      </wps:bodyPr>
                    </wps:wsp>
                  </a:graphicData>
                </a:graphic>
              </wp:anchor>
            </w:drawing>
          </mc:Choice>
          <mc:Fallback>
            <w:pict>
              <v:shape id="Graphic 49" o:spid="_x0000_s1026" o:spt="100" style="position:absolute;left:0pt;margin-left:594pt;margin-top:0pt;height:783pt;width:18pt;mso-position-horizontal-relative:page;mso-position-vertical-relative:page;z-index:251662336;mso-width-relative:page;mso-height-relative:page;" fillcolor="#C94935" filled="t" stroked="f" coordsize="228600,9944100" o:gfxdata="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IAkJXWAAAA&#10;CwEAAA8AAAAAAAAAAQAgAAAAIgAAAGRycy9kb3ducmV2LnhtbFBLAQIUABQAAAAIAIdO4kDMwLxe&#10;HwIAAOAEAAAOAAAAAAAAAAEAIAAAACUBAABkcnMvZTJvRG9jLnhtbFBLBQYAAAAABgAGAFkBAAC2&#10;BQAAAAA=&#10;" path="m0,0l0,9944100,228600,9944100,228600,0,0,0xe">
                <v:fill on="t" focussize="0,0"/>
                <v:stroke on="f"/>
                <v:imagedata o:title=""/>
                <o:lock v:ext="edit" aspectratio="f"/>
                <v:textbox inset="0mm,0mm,0mm,0mm"/>
              </v:shape>
            </w:pict>
          </mc:Fallback>
        </mc:AlternateContent>
      </w:r>
    </w:p>
    <w:p w14:paraId="63A9CA6C">
      <w:pPr>
        <w:pStyle w:val="12"/>
        <w:ind w:left="1440"/>
        <w:rPr>
          <w:sz w:val="20"/>
        </w:rPr>
      </w:pPr>
      <w:r>
        <w:rPr>
          <w:sz w:val="20"/>
        </w:rPr>
        <mc:AlternateContent>
          <mc:Choice Requires="wps">
            <w:drawing>
              <wp:inline distT="0" distB="0" distL="0" distR="0">
                <wp:extent cx="6400800" cy="2660650"/>
                <wp:effectExtent l="0" t="0" r="0" b="0"/>
                <wp:docPr id="50" name="Textbox 50"/>
                <wp:cNvGraphicFramePr/>
                <a:graphic xmlns:a="http://schemas.openxmlformats.org/drawingml/2006/main">
                  <a:graphicData uri="http://schemas.microsoft.com/office/word/2010/wordprocessingShape">
                    <wps:wsp>
                      <wps:cNvSpPr txBox="1"/>
                      <wps:spPr>
                        <a:xfrm>
                          <a:off x="0" y="0"/>
                          <a:ext cx="6400800" cy="2660650"/>
                        </a:xfrm>
                        <a:prstGeom prst="rect">
                          <a:avLst/>
                        </a:prstGeom>
                        <a:solidFill>
                          <a:srgbClr val="ECEBF5"/>
                        </a:solidFill>
                      </wps:spPr>
                      <wps:txbx>
                        <w:txbxContent>
                          <w:p w14:paraId="14839140">
                            <w:pPr>
                              <w:spacing w:before="115"/>
                              <w:ind w:left="180" w:right="0" w:firstLine="0"/>
                              <w:jc w:val="left"/>
                              <w:rPr>
                                <w:rFonts w:ascii="Trebuchet MS"/>
                                <w:b/>
                                <w:color w:val="000000"/>
                                <w:sz w:val="33"/>
                              </w:rPr>
                            </w:pPr>
                            <w:r>
                              <w:rPr>
                                <w:rFonts w:ascii="Trebuchet MS"/>
                                <w:b/>
                                <w:color w:val="732F6B"/>
                                <w:spacing w:val="-5"/>
                                <w:sz w:val="33"/>
                              </w:rPr>
                              <w:t>Not</w:t>
                            </w:r>
                          </w:p>
                          <w:p w14:paraId="2439E365">
                            <w:pPr>
                              <w:pStyle w:val="12"/>
                              <w:spacing w:before="45" w:line="254" w:lineRule="auto"/>
                              <w:ind w:left="180" w:right="174"/>
                              <w:jc w:val="both"/>
                              <w:rPr>
                                <w:rFonts w:ascii="Tahoma" w:hAnsi="Tahoma"/>
                                <w:color w:val="000000"/>
                              </w:rPr>
                            </w:pPr>
                            <w:r>
                              <w:rPr>
                                <w:rFonts w:ascii="Tahoma" w:hAnsi="Tahoma"/>
                                <w:color w:val="231F20"/>
                                <w:spacing w:val="-2"/>
                              </w:rPr>
                              <w:t>B</w:t>
                            </w:r>
                            <w:r>
                              <w:rPr>
                                <w:color w:val="231F20"/>
                                <w:spacing w:val="-2"/>
                              </w:rPr>
                              <w:t>ö</w:t>
                            </w:r>
                            <w:r>
                              <w:rPr>
                                <w:rFonts w:ascii="Tahoma" w:hAnsi="Tahoma"/>
                                <w:color w:val="231F20"/>
                                <w:spacing w:val="-2"/>
                              </w:rPr>
                              <w:t>l</w:t>
                            </w:r>
                            <w:r>
                              <w:rPr>
                                <w:color w:val="231F20"/>
                                <w:spacing w:val="-2"/>
                              </w:rPr>
                              <w:t>ü</w:t>
                            </w:r>
                            <w:r>
                              <w:rPr>
                                <w:rFonts w:ascii="Tahoma" w:hAnsi="Tahoma"/>
                                <w:color w:val="231F20"/>
                                <w:spacing w:val="-2"/>
                              </w:rPr>
                              <w:t>m</w:t>
                            </w:r>
                            <w:r>
                              <w:rPr>
                                <w:color w:val="231F20"/>
                                <w:spacing w:val="-2"/>
                              </w:rPr>
                              <w:t>ü</w:t>
                            </w:r>
                            <w:r>
                              <w:rPr>
                                <w:rFonts w:ascii="Tahoma" w:hAnsi="Tahoma"/>
                                <w:color w:val="231F20"/>
                                <w:spacing w:val="-2"/>
                              </w:rPr>
                              <w:t>n</w:t>
                            </w:r>
                            <w:r>
                              <w:rPr>
                                <w:rFonts w:ascii="Tahoma" w:hAnsi="Tahoma"/>
                                <w:color w:val="231F20"/>
                                <w:spacing w:val="-13"/>
                              </w:rPr>
                              <w:t xml:space="preserve"> </w:t>
                            </w:r>
                            <w:r>
                              <w:rPr>
                                <w:rFonts w:ascii="Tahoma" w:hAnsi="Tahoma"/>
                                <w:color w:val="231F20"/>
                                <w:spacing w:val="-2"/>
                              </w:rPr>
                              <w:t>ba</w:t>
                            </w:r>
                            <w:r>
                              <w:rPr>
                                <w:color w:val="231F20"/>
                                <w:spacing w:val="-2"/>
                              </w:rPr>
                              <w:t>ş</w:t>
                            </w:r>
                            <w:r>
                              <w:rPr>
                                <w:rFonts w:ascii="Tahoma" w:hAnsi="Tahoma"/>
                                <w:color w:val="231F20"/>
                                <w:spacing w:val="-2"/>
                              </w:rPr>
                              <w:t>lar</w:t>
                            </w:r>
                            <w:r>
                              <w:rPr>
                                <w:color w:val="231F20"/>
                                <w:spacing w:val="-2"/>
                              </w:rPr>
                              <w:t>ı</w:t>
                            </w:r>
                            <w:r>
                              <w:rPr>
                                <w:rFonts w:ascii="Tahoma" w:hAnsi="Tahoma"/>
                                <w:color w:val="231F20"/>
                                <w:spacing w:val="-2"/>
                              </w:rPr>
                              <w:t>nda,</w:t>
                            </w:r>
                            <w:r>
                              <w:rPr>
                                <w:rFonts w:ascii="Tahoma" w:hAnsi="Tahoma"/>
                                <w:color w:val="231F20"/>
                                <w:spacing w:val="-13"/>
                              </w:rPr>
                              <w:t xml:space="preserve"> </w:t>
                            </w:r>
                            <w:r>
                              <w:rPr>
                                <w:rFonts w:ascii="Tahoma" w:hAnsi="Tahoma"/>
                                <w:color w:val="231F20"/>
                                <w:spacing w:val="-2"/>
                              </w:rPr>
                              <w:t>e</w:t>
                            </w:r>
                            <w:r>
                              <w:rPr>
                                <w:color w:val="231F20"/>
                                <w:spacing w:val="-2"/>
                              </w:rPr>
                              <w:t>ş</w:t>
                            </w:r>
                            <w:r>
                              <w:rPr>
                                <w:rFonts w:ascii="Tahoma" w:hAnsi="Tahoma"/>
                                <w:color w:val="231F20"/>
                                <w:spacing w:val="-2"/>
                              </w:rPr>
                              <w:t>anlaml</w:t>
                            </w:r>
                            <w:r>
                              <w:rPr>
                                <w:color w:val="231F20"/>
                                <w:spacing w:val="-2"/>
                              </w:rPr>
                              <w:t>ı</w:t>
                            </w:r>
                            <w:r>
                              <w:rPr>
                                <w:color w:val="231F20"/>
                                <w:spacing w:val="-10"/>
                              </w:rPr>
                              <w:t xml:space="preserve"> </w:t>
                            </w:r>
                            <w:r>
                              <w:rPr>
                                <w:rFonts w:ascii="Tahoma" w:hAnsi="Tahoma"/>
                                <w:color w:val="231F20"/>
                                <w:spacing w:val="-2"/>
                              </w:rPr>
                              <w:t>kelimelerden</w:t>
                            </w:r>
                            <w:r>
                              <w:rPr>
                                <w:rFonts w:ascii="Tahoma" w:hAnsi="Tahoma"/>
                                <w:color w:val="231F20"/>
                                <w:spacing w:val="-13"/>
                              </w:rPr>
                              <w:t xml:space="preserve"> </w:t>
                            </w:r>
                            <w:r>
                              <w:rPr>
                                <w:rFonts w:ascii="Tahoma" w:hAnsi="Tahoma"/>
                                <w:color w:val="231F20"/>
                                <w:spacing w:val="-2"/>
                              </w:rPr>
                              <w:t>ve</w:t>
                            </w:r>
                            <w:r>
                              <w:rPr>
                                <w:rFonts w:ascii="Tahoma" w:hAnsi="Tahoma"/>
                                <w:color w:val="231F20"/>
                                <w:spacing w:val="-13"/>
                              </w:rPr>
                              <w:t xml:space="preserve"> </w:t>
                            </w:r>
                            <w:r>
                              <w:rPr>
                                <w:rFonts w:ascii="Tahoma" w:hAnsi="Tahoma"/>
                                <w:color w:val="231F20"/>
                                <w:spacing w:val="-2"/>
                              </w:rPr>
                              <w:t>e</w:t>
                            </w:r>
                            <w:r>
                              <w:rPr>
                                <w:color w:val="231F20"/>
                                <w:spacing w:val="-2"/>
                              </w:rPr>
                              <w:t>ş</w:t>
                            </w:r>
                            <w:r>
                              <w:rPr>
                                <w:rFonts w:ascii="Tahoma" w:hAnsi="Tahoma"/>
                                <w:color w:val="231F20"/>
                                <w:spacing w:val="-2"/>
                              </w:rPr>
                              <w:t>anlaml</w:t>
                            </w:r>
                            <w:r>
                              <w:rPr>
                                <w:color w:val="231F20"/>
                                <w:spacing w:val="-2"/>
                              </w:rPr>
                              <w:t>ı</w:t>
                            </w:r>
                            <w:r>
                              <w:rPr>
                                <w:color w:val="231F20"/>
                                <w:spacing w:val="-10"/>
                              </w:rPr>
                              <w:t xml:space="preserve"> </w:t>
                            </w:r>
                            <w:r>
                              <w:rPr>
                                <w:rFonts w:ascii="Tahoma" w:hAnsi="Tahoma"/>
                                <w:color w:val="231F20"/>
                                <w:spacing w:val="-2"/>
                              </w:rPr>
                              <w:t>s</w:t>
                            </w:r>
                            <w:r>
                              <w:rPr>
                                <w:color w:val="231F20"/>
                                <w:spacing w:val="-2"/>
                              </w:rPr>
                              <w:t>ö</w:t>
                            </w:r>
                            <w:r>
                              <w:rPr>
                                <w:rFonts w:ascii="Tahoma" w:hAnsi="Tahoma"/>
                                <w:color w:val="231F20"/>
                                <w:spacing w:val="-2"/>
                              </w:rPr>
                              <w:t>zc</w:t>
                            </w:r>
                            <w:r>
                              <w:rPr>
                                <w:color w:val="231F20"/>
                                <w:spacing w:val="-2"/>
                              </w:rPr>
                              <w:t>ü</w:t>
                            </w:r>
                            <w:r>
                              <w:rPr>
                                <w:rFonts w:ascii="Tahoma" w:hAnsi="Tahoma"/>
                                <w:color w:val="231F20"/>
                                <w:spacing w:val="-2"/>
                              </w:rPr>
                              <w:t>klerden</w:t>
                            </w:r>
                            <w:r>
                              <w:rPr>
                                <w:rFonts w:ascii="Tahoma" w:hAnsi="Tahoma"/>
                                <w:color w:val="231F20"/>
                                <w:spacing w:val="-12"/>
                              </w:rPr>
                              <w:t xml:space="preserve"> </w:t>
                            </w:r>
                            <w:r>
                              <w:rPr>
                                <w:rFonts w:ascii="Tahoma" w:hAnsi="Tahoma"/>
                                <w:color w:val="231F20"/>
                                <w:spacing w:val="-2"/>
                              </w:rPr>
                              <w:t>ka</w:t>
                            </w:r>
                            <w:r>
                              <w:rPr>
                                <w:color w:val="231F20"/>
                                <w:spacing w:val="-2"/>
                              </w:rPr>
                              <w:t>çı</w:t>
                            </w:r>
                            <w:r>
                              <w:rPr>
                                <w:rFonts w:ascii="Tahoma" w:hAnsi="Tahoma"/>
                                <w:color w:val="231F20"/>
                                <w:spacing w:val="-2"/>
                              </w:rPr>
                              <w:t>nman</w:t>
                            </w:r>
                            <w:r>
                              <w:rPr>
                                <w:color w:val="231F20"/>
                                <w:spacing w:val="-2"/>
                              </w:rPr>
                              <w:t>ı</w:t>
                            </w:r>
                            <w:r>
                              <w:rPr>
                                <w:rFonts w:ascii="Tahoma" w:hAnsi="Tahoma"/>
                                <w:color w:val="231F20"/>
                                <w:spacing w:val="-2"/>
                              </w:rPr>
                              <w:t>z</w:t>
                            </w:r>
                            <w:r>
                              <w:rPr>
                                <w:rFonts w:ascii="Tahoma" w:hAnsi="Tahoma"/>
                                <w:color w:val="231F20"/>
                                <w:spacing w:val="-13"/>
                              </w:rPr>
                              <w:t xml:space="preserve"> </w:t>
                            </w:r>
                            <w:r>
                              <w:rPr>
                                <w:rFonts w:ascii="Tahoma" w:hAnsi="Tahoma"/>
                                <w:color w:val="231F20"/>
                                <w:spacing w:val="-2"/>
                              </w:rPr>
                              <w:t>talimat</w:t>
                            </w:r>
                            <w:r>
                              <w:rPr>
                                <w:color w:val="231F20"/>
                                <w:spacing w:val="-2"/>
                              </w:rPr>
                              <w:t>ı</w:t>
                            </w:r>
                            <w:r>
                              <w:rPr>
                                <w:color w:val="231F20"/>
                                <w:spacing w:val="-10"/>
                              </w:rPr>
                              <w:t xml:space="preserve"> </w:t>
                            </w:r>
                            <w:r>
                              <w:rPr>
                                <w:rFonts w:ascii="Tahoma" w:hAnsi="Tahoma"/>
                                <w:color w:val="231F20"/>
                                <w:spacing w:val="-2"/>
                              </w:rPr>
                              <w:t>verilmi</w:t>
                            </w:r>
                            <w:r>
                              <w:rPr>
                                <w:color w:val="231F20"/>
                                <w:spacing w:val="-2"/>
                              </w:rPr>
                              <w:t>ş</w:t>
                            </w:r>
                            <w:r>
                              <w:rPr>
                                <w:rFonts w:ascii="Tahoma" w:hAnsi="Tahoma"/>
                                <w:color w:val="231F20"/>
                                <w:spacing w:val="-2"/>
                              </w:rPr>
                              <w:t>ti.</w:t>
                            </w:r>
                            <w:r>
                              <w:rPr>
                                <w:rFonts w:ascii="Tahoma" w:hAnsi="Tahoma"/>
                                <w:color w:val="231F20"/>
                                <w:spacing w:val="-13"/>
                              </w:rPr>
                              <w:t xml:space="preserve"> </w:t>
                            </w:r>
                            <w:r>
                              <w:rPr>
                                <w:rFonts w:ascii="Tahoma" w:hAnsi="Tahoma"/>
                                <w:color w:val="231F20"/>
                                <w:spacing w:val="-2"/>
                              </w:rPr>
                              <w:t>Bu</w:t>
                            </w:r>
                            <w:r>
                              <w:rPr>
                                <w:rFonts w:ascii="Tahoma" w:hAnsi="Tahoma"/>
                                <w:color w:val="231F20"/>
                                <w:spacing w:val="-13"/>
                              </w:rPr>
                              <w:t xml:space="preserve"> </w:t>
                            </w:r>
                            <w:r>
                              <w:rPr>
                                <w:rFonts w:ascii="Tahoma" w:hAnsi="Tahoma"/>
                                <w:color w:val="231F20"/>
                                <w:spacing w:val="-2"/>
                              </w:rPr>
                              <w:t>problemde,</w:t>
                            </w:r>
                            <w:r>
                              <w:rPr>
                                <w:rFonts w:ascii="Tahoma" w:hAnsi="Tahoma"/>
                                <w:color w:val="231F20"/>
                                <w:spacing w:val="-13"/>
                              </w:rPr>
                              <w:t xml:space="preserve"> </w:t>
                            </w:r>
                            <w:r>
                              <w:rPr>
                                <w:rFonts w:ascii="Tahoma" w:hAnsi="Tahoma"/>
                                <w:color w:val="231F20"/>
                                <w:spacing w:val="-2"/>
                              </w:rPr>
                              <w:t xml:space="preserve">hem </w:t>
                            </w:r>
                            <w:r>
                              <w:rPr>
                                <w:rFonts w:ascii="Tahoma" w:hAnsi="Tahoma"/>
                                <w:color w:val="231F20"/>
                              </w:rPr>
                              <w:t>pilot hem de yard</w:t>
                            </w:r>
                            <w:r>
                              <w:rPr>
                                <w:color w:val="231F20"/>
                              </w:rPr>
                              <w:t>ı</w:t>
                            </w:r>
                            <w:r>
                              <w:rPr>
                                <w:rFonts w:ascii="Tahoma" w:hAnsi="Tahoma"/>
                                <w:color w:val="231F20"/>
                              </w:rPr>
                              <w:t>mc</w:t>
                            </w:r>
                            <w:r>
                              <w:rPr>
                                <w:color w:val="231F20"/>
                              </w:rPr>
                              <w:t xml:space="preserve">ı </w:t>
                            </w:r>
                            <w:r>
                              <w:rPr>
                                <w:rFonts w:ascii="Tahoma" w:hAnsi="Tahoma"/>
                                <w:color w:val="231F20"/>
                              </w:rPr>
                              <w:t>pilot PILOT tablosunda listelenmi</w:t>
                            </w:r>
                            <w:r>
                              <w:rPr>
                                <w:color w:val="231F20"/>
                              </w:rPr>
                              <w:t>ş</w:t>
                            </w:r>
                            <w:r>
                              <w:rPr>
                                <w:rFonts w:ascii="Tahoma" w:hAnsi="Tahoma"/>
                                <w:color w:val="231F20"/>
                              </w:rPr>
                              <w:t>tir, ancak EMP_NUM CHARTER tablosunda her ikisi i</w:t>
                            </w:r>
                            <w:r>
                              <w:rPr>
                                <w:color w:val="231F20"/>
                              </w:rPr>
                              <w:t>ç</w:t>
                            </w:r>
                            <w:r>
                              <w:rPr>
                                <w:rFonts w:ascii="Tahoma" w:hAnsi="Tahoma"/>
                                <w:color w:val="231F20"/>
                              </w:rPr>
                              <w:t xml:space="preserve">in de </w:t>
                            </w:r>
                            <w:r>
                              <w:rPr>
                                <w:rFonts w:ascii="Tahoma" w:hAnsi="Tahoma"/>
                                <w:color w:val="231F20"/>
                                <w:spacing w:val="-2"/>
                              </w:rPr>
                              <w:t>kullan</w:t>
                            </w:r>
                            <w:r>
                              <w:rPr>
                                <w:color w:val="231F20"/>
                                <w:spacing w:val="-2"/>
                              </w:rPr>
                              <w:t>ı</w:t>
                            </w:r>
                            <w:r>
                              <w:rPr>
                                <w:rFonts w:ascii="Tahoma" w:hAnsi="Tahoma"/>
                                <w:color w:val="231F20"/>
                                <w:spacing w:val="-2"/>
                              </w:rPr>
                              <w:t>lamaz.</w:t>
                            </w:r>
                            <w:r>
                              <w:rPr>
                                <w:rFonts w:ascii="Tahoma" w:hAnsi="Tahoma"/>
                                <w:color w:val="231F20"/>
                                <w:spacing w:val="-14"/>
                              </w:rPr>
                              <w:t xml:space="preserve"> </w:t>
                            </w:r>
                            <w:r>
                              <w:rPr>
                                <w:rFonts w:ascii="Tahoma" w:hAnsi="Tahoma"/>
                                <w:color w:val="231F20"/>
                                <w:spacing w:val="-2"/>
                              </w:rPr>
                              <w:t>Bu</w:t>
                            </w:r>
                            <w:r>
                              <w:rPr>
                                <w:rFonts w:ascii="Tahoma" w:hAnsi="Tahoma"/>
                                <w:color w:val="231F20"/>
                                <w:spacing w:val="-14"/>
                              </w:rPr>
                              <w:t xml:space="preserve"> </w:t>
                            </w:r>
                            <w:r>
                              <w:rPr>
                                <w:rFonts w:ascii="Tahoma" w:hAnsi="Tahoma"/>
                                <w:color w:val="231F20"/>
                                <w:spacing w:val="-2"/>
                              </w:rPr>
                              <w:t>nedenle,</w:t>
                            </w:r>
                            <w:r>
                              <w:rPr>
                                <w:rFonts w:ascii="Tahoma" w:hAnsi="Tahoma"/>
                                <w:color w:val="231F20"/>
                                <w:spacing w:val="-13"/>
                              </w:rPr>
                              <w:t xml:space="preserve"> </w:t>
                            </w:r>
                            <w:r>
                              <w:rPr>
                                <w:rFonts w:ascii="Tahoma" w:hAnsi="Tahoma"/>
                                <w:color w:val="231F20"/>
                                <w:spacing w:val="-2"/>
                              </w:rPr>
                              <w:t>CHARTER</w:t>
                            </w:r>
                            <w:r>
                              <w:rPr>
                                <w:rFonts w:ascii="Tahoma" w:hAnsi="Tahoma"/>
                                <w:color w:val="231F20"/>
                                <w:spacing w:val="-14"/>
                              </w:rPr>
                              <w:t xml:space="preserve"> </w:t>
                            </w:r>
                            <w:r>
                              <w:rPr>
                                <w:rFonts w:ascii="Tahoma" w:hAnsi="Tahoma"/>
                                <w:color w:val="231F20"/>
                                <w:spacing w:val="-2"/>
                              </w:rPr>
                              <w:t>tablosunda</w:t>
                            </w:r>
                            <w:r>
                              <w:rPr>
                                <w:rFonts w:ascii="Tahoma" w:hAnsi="Tahoma"/>
                                <w:color w:val="231F20"/>
                                <w:spacing w:val="-14"/>
                              </w:rPr>
                              <w:t xml:space="preserve"> </w:t>
                            </w:r>
                            <w:r>
                              <w:rPr>
                                <w:rFonts w:ascii="Tahoma" w:hAnsi="Tahoma"/>
                                <w:color w:val="231F20"/>
                                <w:spacing w:val="-2"/>
                              </w:rPr>
                              <w:t>CHAR_PILOT</w:t>
                            </w:r>
                            <w:r>
                              <w:rPr>
                                <w:rFonts w:ascii="Tahoma" w:hAnsi="Tahoma"/>
                                <w:color w:val="231F20"/>
                                <w:spacing w:val="-14"/>
                              </w:rPr>
                              <w:t xml:space="preserve"> </w:t>
                            </w:r>
                            <w:r>
                              <w:rPr>
                                <w:rFonts w:ascii="Tahoma" w:hAnsi="Tahoma"/>
                                <w:color w:val="231F20"/>
                                <w:spacing w:val="-2"/>
                              </w:rPr>
                              <w:t>ve</w:t>
                            </w:r>
                            <w:r>
                              <w:rPr>
                                <w:rFonts w:ascii="Tahoma" w:hAnsi="Tahoma"/>
                                <w:color w:val="231F20"/>
                                <w:spacing w:val="-14"/>
                              </w:rPr>
                              <w:t xml:space="preserve"> </w:t>
                            </w:r>
                            <w:r>
                              <w:rPr>
                                <w:rFonts w:ascii="Tahoma" w:hAnsi="Tahoma"/>
                                <w:color w:val="231F20"/>
                                <w:spacing w:val="-2"/>
                              </w:rPr>
                              <w:t>CHAR_COPILOT</w:t>
                            </w:r>
                            <w:r>
                              <w:rPr>
                                <w:rFonts w:ascii="Tahoma" w:hAnsi="Tahoma"/>
                                <w:color w:val="231F20"/>
                                <w:spacing w:val="-14"/>
                              </w:rPr>
                              <w:t xml:space="preserve"> </w:t>
                            </w:r>
                            <w:r>
                              <w:rPr>
                                <w:rFonts w:ascii="Tahoma" w:hAnsi="Tahoma"/>
                                <w:color w:val="231F20"/>
                                <w:spacing w:val="-2"/>
                              </w:rPr>
                              <w:t>e</w:t>
                            </w:r>
                            <w:r>
                              <w:rPr>
                                <w:color w:val="231F20"/>
                                <w:spacing w:val="-2"/>
                              </w:rPr>
                              <w:t>ş</w:t>
                            </w:r>
                            <w:r>
                              <w:rPr>
                                <w:rFonts w:ascii="Tahoma" w:hAnsi="Tahoma"/>
                                <w:color w:val="231F20"/>
                                <w:spacing w:val="-2"/>
                              </w:rPr>
                              <w:t>anlaml</w:t>
                            </w:r>
                            <w:r>
                              <w:rPr>
                                <w:color w:val="231F20"/>
                                <w:spacing w:val="-2"/>
                              </w:rPr>
                              <w:t>ı</w:t>
                            </w:r>
                            <w:r>
                              <w:rPr>
                                <w:rFonts w:ascii="Tahoma" w:hAnsi="Tahoma"/>
                                <w:color w:val="231F20"/>
                                <w:spacing w:val="-2"/>
                              </w:rPr>
                              <w:t>lar</w:t>
                            </w:r>
                            <w:r>
                              <w:rPr>
                                <w:color w:val="231F20"/>
                                <w:spacing w:val="-2"/>
                              </w:rPr>
                              <w:t>ı</w:t>
                            </w:r>
                            <w:r>
                              <w:rPr>
                                <w:color w:val="231F20"/>
                                <w:spacing w:val="-10"/>
                              </w:rPr>
                              <w:t xml:space="preserve"> </w:t>
                            </w:r>
                            <w:r>
                              <w:rPr>
                                <w:rFonts w:ascii="Tahoma" w:hAnsi="Tahoma"/>
                                <w:color w:val="231F20"/>
                                <w:spacing w:val="-2"/>
                              </w:rPr>
                              <w:t>kullan</w:t>
                            </w:r>
                            <w:r>
                              <w:rPr>
                                <w:color w:val="231F20"/>
                                <w:spacing w:val="-2"/>
                              </w:rPr>
                              <w:t>ı</w:t>
                            </w:r>
                            <w:r>
                              <w:rPr>
                                <w:rFonts w:ascii="Tahoma" w:hAnsi="Tahoma"/>
                                <w:color w:val="231F20"/>
                                <w:spacing w:val="-2"/>
                              </w:rPr>
                              <w:t>l</w:t>
                            </w:r>
                            <w:r>
                              <w:rPr>
                                <w:color w:val="231F20"/>
                                <w:spacing w:val="-2"/>
                              </w:rPr>
                              <w:t>ı</w:t>
                            </w:r>
                            <w:r>
                              <w:rPr>
                                <w:rFonts w:ascii="Tahoma" w:hAnsi="Tahoma"/>
                                <w:color w:val="231F20"/>
                                <w:spacing w:val="-2"/>
                              </w:rPr>
                              <w:t>r.</w:t>
                            </w:r>
                          </w:p>
                          <w:p w14:paraId="44DCE39C">
                            <w:pPr>
                              <w:pStyle w:val="12"/>
                              <w:spacing w:before="5" w:line="254" w:lineRule="auto"/>
                              <w:ind w:left="180" w:right="170" w:firstLine="360"/>
                              <w:jc w:val="both"/>
                              <w:rPr>
                                <w:rFonts w:ascii="Tahoma" w:hAnsi="Tahoma"/>
                                <w:color w:val="000000"/>
                              </w:rPr>
                            </w:pPr>
                            <w:r>
                              <w:rPr>
                                <w:color w:val="231F20"/>
                              </w:rPr>
                              <w:t>Çö</w:t>
                            </w:r>
                            <w:r>
                              <w:rPr>
                                <w:rFonts w:ascii="Tahoma" w:hAnsi="Tahoma"/>
                                <w:color w:val="231F20"/>
                              </w:rPr>
                              <w:t>z</w:t>
                            </w:r>
                            <w:r>
                              <w:rPr>
                                <w:color w:val="231F20"/>
                              </w:rPr>
                              <w:t>ü</w:t>
                            </w:r>
                            <w:r>
                              <w:rPr>
                                <w:rFonts w:ascii="Tahoma" w:hAnsi="Tahoma"/>
                                <w:color w:val="231F20"/>
                              </w:rPr>
                              <w:t>m</w:t>
                            </w:r>
                            <w:r>
                              <w:rPr>
                                <w:rFonts w:ascii="Tahoma" w:hAnsi="Tahoma"/>
                                <w:color w:val="231F20"/>
                                <w:spacing w:val="-12"/>
                              </w:rPr>
                              <w:t xml:space="preserve"> </w:t>
                            </w:r>
                            <w:r>
                              <w:rPr>
                                <w:rFonts w:ascii="Tahoma" w:hAnsi="Tahoma"/>
                                <w:color w:val="231F20"/>
                              </w:rPr>
                              <w:t>bu</w:t>
                            </w:r>
                            <w:r>
                              <w:rPr>
                                <w:rFonts w:ascii="Tahoma" w:hAnsi="Tahoma"/>
                                <w:color w:val="231F20"/>
                                <w:spacing w:val="-12"/>
                              </w:rPr>
                              <w:t xml:space="preserve"> </w:t>
                            </w:r>
                            <w:r>
                              <w:rPr>
                                <w:rFonts w:ascii="Tahoma" w:hAnsi="Tahoma"/>
                                <w:color w:val="231F20"/>
                              </w:rPr>
                              <w:t>durumda</w:t>
                            </w:r>
                            <w:r>
                              <w:rPr>
                                <w:rFonts w:ascii="Tahoma" w:hAnsi="Tahoma"/>
                                <w:color w:val="231F20"/>
                                <w:spacing w:val="-12"/>
                              </w:rPr>
                              <w:t xml:space="preserve"> </w:t>
                            </w:r>
                            <w:r>
                              <w:rPr>
                                <w:rFonts w:ascii="Tahoma" w:hAnsi="Tahoma"/>
                                <w:color w:val="231F20"/>
                              </w:rPr>
                              <w:t>i</w:t>
                            </w:r>
                            <w:r>
                              <w:rPr>
                                <w:color w:val="231F20"/>
                              </w:rPr>
                              <w:t>ş</w:t>
                            </w:r>
                            <w:r>
                              <w:rPr>
                                <w:rFonts w:ascii="Tahoma" w:hAnsi="Tahoma"/>
                                <w:color w:val="231F20"/>
                              </w:rPr>
                              <w:t>e</w:t>
                            </w:r>
                            <w:r>
                              <w:rPr>
                                <w:rFonts w:ascii="Tahoma" w:hAnsi="Tahoma"/>
                                <w:color w:val="231F20"/>
                                <w:spacing w:val="-12"/>
                              </w:rPr>
                              <w:t xml:space="preserve"> </w:t>
                            </w:r>
                            <w:r>
                              <w:rPr>
                                <w:rFonts w:ascii="Tahoma" w:hAnsi="Tahoma"/>
                                <w:color w:val="231F20"/>
                              </w:rPr>
                              <w:t>yarasa</w:t>
                            </w:r>
                            <w:r>
                              <w:rPr>
                                <w:rFonts w:ascii="Tahoma" w:hAnsi="Tahoma"/>
                                <w:color w:val="231F20"/>
                                <w:spacing w:val="-12"/>
                              </w:rPr>
                              <w:t xml:space="preserve"> </w:t>
                            </w:r>
                            <w:r>
                              <w:rPr>
                                <w:rFonts w:ascii="Tahoma" w:hAnsi="Tahoma"/>
                                <w:color w:val="231F20"/>
                              </w:rPr>
                              <w:t>da,</w:t>
                            </w:r>
                            <w:r>
                              <w:rPr>
                                <w:rFonts w:ascii="Tahoma" w:hAnsi="Tahoma"/>
                                <w:color w:val="231F20"/>
                                <w:spacing w:val="-12"/>
                              </w:rPr>
                              <w:t xml:space="preserve"> </w:t>
                            </w:r>
                            <w:r>
                              <w:rPr>
                                <w:color w:val="231F20"/>
                              </w:rPr>
                              <w:t>ç</w:t>
                            </w:r>
                            <w:r>
                              <w:rPr>
                                <w:rFonts w:ascii="Tahoma" w:hAnsi="Tahoma"/>
                                <w:color w:val="231F20"/>
                              </w:rPr>
                              <w:t>ok</w:t>
                            </w:r>
                            <w:r>
                              <w:rPr>
                                <w:rFonts w:ascii="Tahoma" w:hAnsi="Tahoma"/>
                                <w:color w:val="231F20"/>
                                <w:spacing w:val="-12"/>
                              </w:rPr>
                              <w:t xml:space="preserve"> </w:t>
                            </w:r>
                            <w:r>
                              <w:rPr>
                                <w:rFonts w:ascii="Tahoma" w:hAnsi="Tahoma"/>
                                <w:color w:val="231F20"/>
                              </w:rPr>
                              <w:t>k</w:t>
                            </w:r>
                            <w:r>
                              <w:rPr>
                                <w:color w:val="231F20"/>
                              </w:rPr>
                              <w:t>ı</w:t>
                            </w:r>
                            <w:r>
                              <w:rPr>
                                <w:rFonts w:ascii="Tahoma" w:hAnsi="Tahoma"/>
                                <w:color w:val="231F20"/>
                              </w:rPr>
                              <w:t>s</w:t>
                            </w:r>
                            <w:r>
                              <w:rPr>
                                <w:color w:val="231F20"/>
                              </w:rPr>
                              <w:t>ı</w:t>
                            </w:r>
                            <w:r>
                              <w:rPr>
                                <w:rFonts w:ascii="Tahoma" w:hAnsi="Tahoma"/>
                                <w:color w:val="231F20"/>
                              </w:rPr>
                              <w:t>tlay</w:t>
                            </w:r>
                            <w:r>
                              <w:rPr>
                                <w:color w:val="231F20"/>
                              </w:rPr>
                              <w:t>ı</w:t>
                            </w:r>
                            <w:r>
                              <w:rPr>
                                <w:rFonts w:ascii="Tahoma" w:hAnsi="Tahoma"/>
                                <w:color w:val="231F20"/>
                              </w:rPr>
                              <w:t>c</w:t>
                            </w:r>
                            <w:r>
                              <w:rPr>
                                <w:color w:val="231F20"/>
                              </w:rPr>
                              <w:t>ı</w:t>
                            </w:r>
                            <w:r>
                              <w:rPr>
                                <w:rFonts w:ascii="Tahoma" w:hAnsi="Tahoma"/>
                                <w:color w:val="231F20"/>
                              </w:rPr>
                              <w:t>d</w:t>
                            </w:r>
                            <w:r>
                              <w:rPr>
                                <w:color w:val="231F20"/>
                              </w:rPr>
                              <w:t>ı</w:t>
                            </w:r>
                            <w:r>
                              <w:rPr>
                                <w:rFonts w:ascii="Tahoma" w:hAnsi="Tahoma"/>
                                <w:color w:val="231F20"/>
                              </w:rPr>
                              <w:t>r</w:t>
                            </w:r>
                            <w:r>
                              <w:rPr>
                                <w:rFonts w:ascii="Tahoma" w:hAnsi="Tahoma"/>
                                <w:color w:val="231F20"/>
                                <w:spacing w:val="-12"/>
                              </w:rPr>
                              <w:t xml:space="preserve"> </w:t>
                            </w:r>
                            <w:r>
                              <w:rPr>
                                <w:rFonts w:ascii="Tahoma" w:hAnsi="Tahoma"/>
                                <w:color w:val="231F20"/>
                              </w:rPr>
                              <w:t>ve</w:t>
                            </w:r>
                            <w:r>
                              <w:rPr>
                                <w:rFonts w:ascii="Tahoma" w:hAnsi="Tahoma"/>
                                <w:color w:val="231F20"/>
                                <w:spacing w:val="-12"/>
                              </w:rPr>
                              <w:t xml:space="preserve"> </w:t>
                            </w:r>
                            <w:r>
                              <w:rPr>
                                <w:rFonts w:ascii="Tahoma" w:hAnsi="Tahoma"/>
                                <w:color w:val="231F20"/>
                              </w:rPr>
                              <w:t>yard</w:t>
                            </w:r>
                            <w:r>
                              <w:rPr>
                                <w:color w:val="231F20"/>
                              </w:rPr>
                              <w:t>ı</w:t>
                            </w:r>
                            <w:r>
                              <w:rPr>
                                <w:rFonts w:ascii="Tahoma" w:hAnsi="Tahoma"/>
                                <w:color w:val="231F20"/>
                              </w:rPr>
                              <w:t>mc</w:t>
                            </w:r>
                            <w:r>
                              <w:rPr>
                                <w:color w:val="231F20"/>
                              </w:rPr>
                              <w:t xml:space="preserve">ı </w:t>
                            </w:r>
                            <w:r>
                              <w:rPr>
                                <w:rFonts w:ascii="Tahoma" w:hAnsi="Tahoma"/>
                                <w:color w:val="231F20"/>
                              </w:rPr>
                              <w:t>pilot</w:t>
                            </w:r>
                            <w:r>
                              <w:rPr>
                                <w:rFonts w:ascii="Tahoma" w:hAnsi="Tahoma"/>
                                <w:color w:val="231F20"/>
                                <w:spacing w:val="-12"/>
                              </w:rPr>
                              <w:t xml:space="preserve"> </w:t>
                            </w:r>
                            <w:r>
                              <w:rPr>
                                <w:rFonts w:ascii="Tahoma" w:hAnsi="Tahoma"/>
                                <w:color w:val="231F20"/>
                              </w:rPr>
                              <w:t>gerekmedi</w:t>
                            </w:r>
                            <w:r>
                              <w:rPr>
                                <w:color w:val="231F20"/>
                              </w:rPr>
                              <w:t>ğ</w:t>
                            </w:r>
                            <w:r>
                              <w:rPr>
                                <w:rFonts w:ascii="Tahoma" w:hAnsi="Tahoma"/>
                                <w:color w:val="231F20"/>
                              </w:rPr>
                              <w:t>inde</w:t>
                            </w:r>
                            <w:r>
                              <w:rPr>
                                <w:rFonts w:ascii="Tahoma" w:hAnsi="Tahoma"/>
                                <w:color w:val="231F20"/>
                                <w:spacing w:val="-12"/>
                              </w:rPr>
                              <w:t xml:space="preserve"> </w:t>
                            </w:r>
                            <w:r>
                              <w:rPr>
                                <w:rFonts w:ascii="Tahoma" w:hAnsi="Tahoma"/>
                                <w:color w:val="231F20"/>
                              </w:rPr>
                              <w:t>bo</w:t>
                            </w:r>
                            <w:r>
                              <w:rPr>
                                <w:color w:val="231F20"/>
                              </w:rPr>
                              <w:t>ş</w:t>
                            </w:r>
                            <w:r>
                              <w:rPr>
                                <w:rFonts w:ascii="Tahoma" w:hAnsi="Tahoma"/>
                                <w:color w:val="231F20"/>
                              </w:rPr>
                              <w:t>luklar</w:t>
                            </w:r>
                            <w:r>
                              <w:rPr>
                                <w:rFonts w:ascii="Tahoma" w:hAnsi="Tahoma"/>
                                <w:color w:val="231F20"/>
                                <w:spacing w:val="-12"/>
                              </w:rPr>
                              <w:t xml:space="preserve"> </w:t>
                            </w:r>
                            <w:r>
                              <w:rPr>
                                <w:rFonts w:ascii="Tahoma" w:hAnsi="Tahoma"/>
                                <w:color w:val="231F20"/>
                              </w:rPr>
                              <w:t>olu</w:t>
                            </w:r>
                            <w:r>
                              <w:rPr>
                                <w:color w:val="231F20"/>
                              </w:rPr>
                              <w:t>ş</w:t>
                            </w:r>
                            <w:r>
                              <w:rPr>
                                <w:rFonts w:ascii="Tahoma" w:hAnsi="Tahoma"/>
                                <w:color w:val="231F20"/>
                              </w:rPr>
                              <w:t>turur.</w:t>
                            </w:r>
                            <w:r>
                              <w:rPr>
                                <w:rFonts w:ascii="Tahoma" w:hAnsi="Tahoma"/>
                                <w:color w:val="231F20"/>
                                <w:spacing w:val="-12"/>
                              </w:rPr>
                              <w:t xml:space="preserve"> </w:t>
                            </w:r>
                            <w:r>
                              <w:rPr>
                                <w:rFonts w:ascii="Tahoma" w:hAnsi="Tahoma"/>
                                <w:color w:val="231F20"/>
                              </w:rPr>
                              <w:t>Daha</w:t>
                            </w:r>
                            <w:r>
                              <w:rPr>
                                <w:rFonts w:ascii="Tahoma" w:hAnsi="Tahoma"/>
                                <w:color w:val="231F20"/>
                                <w:spacing w:val="-14"/>
                              </w:rPr>
                              <w:t xml:space="preserve"> </w:t>
                            </w:r>
                            <w:r>
                              <w:rPr>
                                <w:rFonts w:ascii="Tahoma" w:hAnsi="Tahoma"/>
                                <w:color w:val="231F20"/>
                              </w:rPr>
                              <w:t xml:space="preserve">da </w:t>
                            </w:r>
                            <w:r>
                              <w:rPr>
                                <w:rFonts w:ascii="Tahoma" w:hAnsi="Tahoma"/>
                                <w:color w:val="231F20"/>
                                <w:spacing w:val="-2"/>
                              </w:rPr>
                              <w:t>k</w:t>
                            </w:r>
                            <w:r>
                              <w:rPr>
                                <w:color w:val="231F20"/>
                                <w:spacing w:val="-2"/>
                              </w:rPr>
                              <w:t>ö</w:t>
                            </w:r>
                            <w:r>
                              <w:rPr>
                                <w:rFonts w:ascii="Tahoma" w:hAnsi="Tahoma"/>
                                <w:color w:val="231F20"/>
                                <w:spacing w:val="-2"/>
                              </w:rPr>
                              <w:t>t</w:t>
                            </w:r>
                            <w:r>
                              <w:rPr>
                                <w:color w:val="231F20"/>
                                <w:spacing w:val="-2"/>
                              </w:rPr>
                              <w:t>ü</w:t>
                            </w:r>
                            <w:r>
                              <w:rPr>
                                <w:rFonts w:ascii="Tahoma" w:hAnsi="Tahoma"/>
                                <w:color w:val="231F20"/>
                                <w:spacing w:val="-2"/>
                              </w:rPr>
                              <w:t>s</w:t>
                            </w:r>
                            <w:r>
                              <w:rPr>
                                <w:color w:val="231F20"/>
                                <w:spacing w:val="-2"/>
                              </w:rPr>
                              <w:t>ü</w:t>
                            </w:r>
                            <w:r>
                              <w:rPr>
                                <w:rFonts w:ascii="Tahoma" w:hAnsi="Tahoma"/>
                                <w:color w:val="231F20"/>
                                <w:spacing w:val="-2"/>
                              </w:rPr>
                              <w:t>,</w:t>
                            </w:r>
                            <w:r>
                              <w:rPr>
                                <w:rFonts w:ascii="Tahoma" w:hAnsi="Tahoma"/>
                                <w:color w:val="231F20"/>
                                <w:spacing w:val="-10"/>
                              </w:rPr>
                              <w:t xml:space="preserve"> </w:t>
                            </w:r>
                            <w:r>
                              <w:rPr>
                                <w:rFonts w:ascii="Tahoma" w:hAnsi="Tahoma"/>
                                <w:color w:val="231F20"/>
                                <w:spacing w:val="-2"/>
                              </w:rPr>
                              <w:t>m</w:t>
                            </w:r>
                            <w:r>
                              <w:rPr>
                                <w:color w:val="231F20"/>
                                <w:spacing w:val="-2"/>
                              </w:rPr>
                              <w:t>ü</w:t>
                            </w:r>
                            <w:r>
                              <w:rPr>
                                <w:rFonts w:ascii="Tahoma" w:hAnsi="Tahoma"/>
                                <w:color w:val="231F20"/>
                                <w:spacing w:val="-2"/>
                              </w:rPr>
                              <w:t>rettebat</w:t>
                            </w:r>
                            <w:r>
                              <w:rPr>
                                <w:rFonts w:ascii="Tahoma" w:hAnsi="Tahoma"/>
                                <w:color w:val="231F20"/>
                                <w:spacing w:val="-10"/>
                              </w:rPr>
                              <w:t xml:space="preserve"> </w:t>
                            </w:r>
                            <w:r>
                              <w:rPr>
                                <w:rFonts w:ascii="Tahoma" w:hAnsi="Tahoma"/>
                                <w:color w:val="231F20"/>
                                <w:spacing w:val="-2"/>
                              </w:rPr>
                              <w:t>gereksinimleri</w:t>
                            </w:r>
                            <w:r>
                              <w:rPr>
                                <w:rFonts w:ascii="Tahoma" w:hAnsi="Tahoma"/>
                                <w:color w:val="231F20"/>
                                <w:spacing w:val="-10"/>
                              </w:rPr>
                              <w:t xml:space="preserve"> </w:t>
                            </w:r>
                            <w:r>
                              <w:rPr>
                                <w:rFonts w:ascii="Tahoma" w:hAnsi="Tahoma"/>
                                <w:color w:val="231F20"/>
                                <w:spacing w:val="-2"/>
                              </w:rPr>
                              <w:t>de</w:t>
                            </w:r>
                            <w:r>
                              <w:rPr>
                                <w:color w:val="231F20"/>
                                <w:spacing w:val="-2"/>
                              </w:rPr>
                              <w:t>ğ</w:t>
                            </w:r>
                            <w:r>
                              <w:rPr>
                                <w:rFonts w:ascii="Tahoma" w:hAnsi="Tahoma"/>
                                <w:color w:val="231F20"/>
                                <w:spacing w:val="-2"/>
                              </w:rPr>
                              <w:t>i</w:t>
                            </w:r>
                            <w:r>
                              <w:rPr>
                                <w:color w:val="231F20"/>
                                <w:spacing w:val="-2"/>
                              </w:rPr>
                              <w:t>ş</w:t>
                            </w:r>
                            <w:r>
                              <w:rPr>
                                <w:rFonts w:ascii="Tahoma" w:hAnsi="Tahoma"/>
                                <w:color w:val="231F20"/>
                                <w:spacing w:val="-2"/>
                              </w:rPr>
                              <w:t>tik</w:t>
                            </w:r>
                            <w:r>
                              <w:rPr>
                                <w:color w:val="231F20"/>
                                <w:spacing w:val="-2"/>
                              </w:rPr>
                              <w:t>ç</w:t>
                            </w:r>
                            <w:r>
                              <w:rPr>
                                <w:rFonts w:ascii="Tahoma" w:hAnsi="Tahoma"/>
                                <w:color w:val="231F20"/>
                                <w:spacing w:val="-2"/>
                              </w:rPr>
                              <w:t>e</w:t>
                            </w:r>
                            <w:r>
                              <w:rPr>
                                <w:rFonts w:ascii="Tahoma" w:hAnsi="Tahoma"/>
                                <w:color w:val="231F20"/>
                                <w:spacing w:val="-10"/>
                              </w:rPr>
                              <w:t xml:space="preserve"> </w:t>
                            </w:r>
                            <w:r>
                              <w:rPr>
                                <w:rFonts w:ascii="Tahoma" w:hAnsi="Tahoma"/>
                                <w:color w:val="231F20"/>
                                <w:spacing w:val="-2"/>
                              </w:rPr>
                              <w:t>bu</w:t>
                            </w:r>
                            <w:r>
                              <w:rPr>
                                <w:rFonts w:ascii="Tahoma" w:hAnsi="Tahoma"/>
                                <w:color w:val="231F20"/>
                                <w:spacing w:val="-10"/>
                              </w:rPr>
                              <w:t xml:space="preserve"> </w:t>
                            </w:r>
                            <w:r>
                              <w:rPr>
                                <w:rFonts w:ascii="Tahoma" w:hAnsi="Tahoma"/>
                                <w:color w:val="231F20"/>
                                <w:spacing w:val="-2"/>
                              </w:rPr>
                              <w:t>t</w:t>
                            </w:r>
                            <w:r>
                              <w:rPr>
                                <w:color w:val="231F20"/>
                                <w:spacing w:val="-2"/>
                              </w:rPr>
                              <w:t>ü</w:t>
                            </w:r>
                            <w:r>
                              <w:rPr>
                                <w:rFonts w:ascii="Tahoma" w:hAnsi="Tahoma"/>
                                <w:color w:val="231F20"/>
                                <w:spacing w:val="-2"/>
                              </w:rPr>
                              <w:t>r</w:t>
                            </w:r>
                            <w:r>
                              <w:rPr>
                                <w:rFonts w:ascii="Tahoma" w:hAnsi="Tahoma"/>
                                <w:color w:val="231F20"/>
                                <w:spacing w:val="-10"/>
                              </w:rPr>
                              <w:t xml:space="preserve"> </w:t>
                            </w:r>
                            <w:r>
                              <w:rPr>
                                <w:rFonts w:ascii="Tahoma" w:hAnsi="Tahoma"/>
                                <w:color w:val="231F20"/>
                                <w:spacing w:val="-2"/>
                              </w:rPr>
                              <w:t>bo</w:t>
                            </w:r>
                            <w:r>
                              <w:rPr>
                                <w:color w:val="231F20"/>
                                <w:spacing w:val="-2"/>
                              </w:rPr>
                              <w:t>ş</w:t>
                            </w:r>
                            <w:r>
                              <w:rPr>
                                <w:rFonts w:ascii="Tahoma" w:hAnsi="Tahoma"/>
                                <w:color w:val="231F20"/>
                                <w:spacing w:val="-2"/>
                              </w:rPr>
                              <w:t>luklar</w:t>
                            </w:r>
                            <w:r>
                              <w:rPr>
                                <w:rFonts w:ascii="Tahoma" w:hAnsi="Tahoma"/>
                                <w:color w:val="231F20"/>
                                <w:spacing w:val="-10"/>
                              </w:rPr>
                              <w:t xml:space="preserve"> </w:t>
                            </w:r>
                            <w:r>
                              <w:rPr>
                                <w:color w:val="231F20"/>
                                <w:spacing w:val="-2"/>
                              </w:rPr>
                              <w:t>ç</w:t>
                            </w:r>
                            <w:r>
                              <w:rPr>
                                <w:rFonts w:ascii="Tahoma" w:hAnsi="Tahoma"/>
                                <w:color w:val="231F20"/>
                                <w:spacing w:val="-2"/>
                              </w:rPr>
                              <w:t>o</w:t>
                            </w:r>
                            <w:r>
                              <w:rPr>
                                <w:color w:val="231F20"/>
                                <w:spacing w:val="-2"/>
                              </w:rPr>
                              <w:t>ğ</w:t>
                            </w:r>
                            <w:r>
                              <w:rPr>
                                <w:rFonts w:ascii="Tahoma" w:hAnsi="Tahoma"/>
                                <w:color w:val="231F20"/>
                                <w:spacing w:val="-2"/>
                              </w:rPr>
                              <w:t>al</w:t>
                            </w:r>
                            <w:r>
                              <w:rPr>
                                <w:color w:val="231F20"/>
                                <w:spacing w:val="-2"/>
                              </w:rPr>
                              <w:t>ı</w:t>
                            </w:r>
                            <w:r>
                              <w:rPr>
                                <w:rFonts w:ascii="Tahoma" w:hAnsi="Tahoma"/>
                                <w:color w:val="231F20"/>
                                <w:spacing w:val="-2"/>
                              </w:rPr>
                              <w:t>r.</w:t>
                            </w:r>
                            <w:r>
                              <w:rPr>
                                <w:rFonts w:ascii="Tahoma" w:hAnsi="Tahoma"/>
                                <w:color w:val="231F20"/>
                                <w:spacing w:val="-10"/>
                              </w:rPr>
                              <w:t xml:space="preserve"> </w:t>
                            </w:r>
                            <w:r>
                              <w:rPr>
                                <w:color w:val="231F20"/>
                                <w:spacing w:val="-2"/>
                              </w:rPr>
                              <w:t>Ö</w:t>
                            </w:r>
                            <w:r>
                              <w:rPr>
                                <w:rFonts w:ascii="Tahoma" w:hAnsi="Tahoma"/>
                                <w:color w:val="231F20"/>
                                <w:spacing w:val="-2"/>
                              </w:rPr>
                              <w:t>rne</w:t>
                            </w:r>
                            <w:r>
                              <w:rPr>
                                <w:color w:val="231F20"/>
                                <w:spacing w:val="-2"/>
                              </w:rPr>
                              <w:t>ğ</w:t>
                            </w:r>
                            <w:r>
                              <w:rPr>
                                <w:rFonts w:ascii="Tahoma" w:hAnsi="Tahoma"/>
                                <w:color w:val="231F20"/>
                                <w:spacing w:val="-2"/>
                              </w:rPr>
                              <w:t>in,</w:t>
                            </w:r>
                            <w:r>
                              <w:rPr>
                                <w:rFonts w:ascii="Tahoma" w:hAnsi="Tahoma"/>
                                <w:color w:val="231F20"/>
                                <w:spacing w:val="-10"/>
                              </w:rPr>
                              <w:t xml:space="preserve"> </w:t>
                            </w:r>
                            <w:r>
                              <w:rPr>
                                <w:rFonts w:ascii="Tahoma" w:hAnsi="Tahoma"/>
                                <w:color w:val="231F20"/>
                                <w:spacing w:val="-2"/>
                              </w:rPr>
                              <w:t>AviaCo</w:t>
                            </w:r>
                            <w:r>
                              <w:rPr>
                                <w:rFonts w:ascii="Tahoma" w:hAnsi="Tahoma"/>
                                <w:color w:val="231F20"/>
                                <w:spacing w:val="-10"/>
                              </w:rPr>
                              <w:t xml:space="preserve"> </w:t>
                            </w:r>
                            <w:r>
                              <w:rPr>
                                <w:rFonts w:ascii="Tahoma" w:hAnsi="Tahoma"/>
                                <w:color w:val="231F20"/>
                                <w:spacing w:val="-2"/>
                              </w:rPr>
                              <w:t>charter</w:t>
                            </w:r>
                            <w:r>
                              <w:rPr>
                                <w:rFonts w:ascii="Tahoma" w:hAnsi="Tahoma"/>
                                <w:color w:val="231F20"/>
                                <w:spacing w:val="-10"/>
                              </w:rPr>
                              <w:t xml:space="preserve"> </w:t>
                            </w:r>
                            <w:r>
                              <w:rPr>
                                <w:color w:val="231F20"/>
                                <w:spacing w:val="-2"/>
                              </w:rPr>
                              <w:t>ş</w:t>
                            </w:r>
                            <w:r>
                              <w:rPr>
                                <w:rFonts w:ascii="Tahoma" w:hAnsi="Tahoma"/>
                                <w:color w:val="231F20"/>
                                <w:spacing w:val="-2"/>
                              </w:rPr>
                              <w:t>irketi</w:t>
                            </w:r>
                            <w:r>
                              <w:rPr>
                                <w:rFonts w:ascii="Tahoma" w:hAnsi="Tahoma"/>
                                <w:color w:val="231F20"/>
                                <w:spacing w:val="-10"/>
                              </w:rPr>
                              <w:t xml:space="preserve"> </w:t>
                            </w:r>
                            <w:r>
                              <w:rPr>
                                <w:rFonts w:ascii="Tahoma" w:hAnsi="Tahoma"/>
                                <w:color w:val="231F20"/>
                                <w:spacing w:val="-2"/>
                              </w:rPr>
                              <w:t>b</w:t>
                            </w:r>
                            <w:r>
                              <w:rPr>
                                <w:color w:val="231F20"/>
                                <w:spacing w:val="-2"/>
                              </w:rPr>
                              <w:t>ü</w:t>
                            </w:r>
                            <w:r>
                              <w:rPr>
                                <w:rFonts w:ascii="Tahoma" w:hAnsi="Tahoma"/>
                                <w:color w:val="231F20"/>
                                <w:spacing w:val="-2"/>
                              </w:rPr>
                              <w:t>y</w:t>
                            </w:r>
                            <w:r>
                              <w:rPr>
                                <w:color w:val="231F20"/>
                                <w:spacing w:val="-2"/>
                              </w:rPr>
                              <w:t>ü</w:t>
                            </w:r>
                            <w:r>
                              <w:rPr>
                                <w:rFonts w:ascii="Tahoma" w:hAnsi="Tahoma"/>
                                <w:color w:val="231F20"/>
                                <w:spacing w:val="-2"/>
                              </w:rPr>
                              <w:t>r</w:t>
                            </w:r>
                            <w:r>
                              <w:rPr>
                                <w:rFonts w:ascii="Tahoma" w:hAnsi="Tahoma"/>
                                <w:color w:val="231F20"/>
                                <w:spacing w:val="-10"/>
                              </w:rPr>
                              <w:t xml:space="preserve"> </w:t>
                            </w:r>
                            <w:r>
                              <w:rPr>
                                <w:rFonts w:ascii="Tahoma" w:hAnsi="Tahoma"/>
                                <w:color w:val="231F20"/>
                                <w:spacing w:val="-2"/>
                              </w:rPr>
                              <w:t>ve</w:t>
                            </w:r>
                            <w:r>
                              <w:rPr>
                                <w:rFonts w:ascii="Tahoma" w:hAnsi="Tahoma"/>
                                <w:color w:val="231F20"/>
                                <w:spacing w:val="-10"/>
                              </w:rPr>
                              <w:t xml:space="preserve"> </w:t>
                            </w:r>
                            <w:r>
                              <w:rPr>
                                <w:rFonts w:ascii="Tahoma" w:hAnsi="Tahoma"/>
                                <w:color w:val="231F20"/>
                                <w:spacing w:val="-2"/>
                              </w:rPr>
                              <w:t>daha</w:t>
                            </w:r>
                            <w:r>
                              <w:rPr>
                                <w:rFonts w:ascii="Tahoma" w:hAnsi="Tahoma"/>
                                <w:color w:val="231F20"/>
                                <w:spacing w:val="-7"/>
                              </w:rPr>
                              <w:t xml:space="preserve"> </w:t>
                            </w:r>
                            <w:r>
                              <w:rPr>
                                <w:rFonts w:ascii="Tahoma" w:hAnsi="Tahoma"/>
                                <w:color w:val="231F20"/>
                                <w:spacing w:val="-2"/>
                              </w:rPr>
                              <w:t>b</w:t>
                            </w:r>
                            <w:r>
                              <w:rPr>
                                <w:color w:val="231F20"/>
                                <w:spacing w:val="-2"/>
                              </w:rPr>
                              <w:t>ü</w:t>
                            </w:r>
                            <w:r>
                              <w:rPr>
                                <w:rFonts w:ascii="Tahoma" w:hAnsi="Tahoma"/>
                                <w:color w:val="231F20"/>
                                <w:spacing w:val="-2"/>
                              </w:rPr>
                              <w:t>y</w:t>
                            </w:r>
                            <w:r>
                              <w:rPr>
                                <w:color w:val="231F20"/>
                                <w:spacing w:val="-2"/>
                              </w:rPr>
                              <w:t>ü</w:t>
                            </w:r>
                            <w:r>
                              <w:rPr>
                                <w:rFonts w:ascii="Tahoma" w:hAnsi="Tahoma"/>
                                <w:color w:val="231F20"/>
                                <w:spacing w:val="-2"/>
                              </w:rPr>
                              <w:t>k u</w:t>
                            </w:r>
                            <w:r>
                              <w:rPr>
                                <w:color w:val="231F20"/>
                                <w:spacing w:val="-2"/>
                              </w:rPr>
                              <w:t>ç</w:t>
                            </w:r>
                            <w:r>
                              <w:rPr>
                                <w:rFonts w:ascii="Tahoma" w:hAnsi="Tahoma"/>
                                <w:color w:val="231F20"/>
                                <w:spacing w:val="-2"/>
                              </w:rPr>
                              <w:t>aklar</w:t>
                            </w:r>
                            <w:r>
                              <w:rPr>
                                <w:rFonts w:ascii="Tahoma" w:hAnsi="Tahoma"/>
                                <w:color w:val="231F20"/>
                                <w:spacing w:val="-13"/>
                              </w:rPr>
                              <w:t xml:space="preserve"> </w:t>
                            </w:r>
                            <w:r>
                              <w:rPr>
                                <w:rFonts w:ascii="Tahoma" w:hAnsi="Tahoma"/>
                                <w:color w:val="231F20"/>
                                <w:spacing w:val="-2"/>
                              </w:rPr>
                              <w:t>kullanmaya</w:t>
                            </w:r>
                            <w:r>
                              <w:rPr>
                                <w:rFonts w:ascii="Tahoma" w:hAnsi="Tahoma"/>
                                <w:color w:val="231F20"/>
                                <w:spacing w:val="-13"/>
                              </w:rPr>
                              <w:t xml:space="preserve"> </w:t>
                            </w:r>
                            <w:r>
                              <w:rPr>
                                <w:rFonts w:ascii="Tahoma" w:hAnsi="Tahoma"/>
                                <w:color w:val="231F20"/>
                                <w:spacing w:val="-2"/>
                              </w:rPr>
                              <w:t>ba</w:t>
                            </w:r>
                            <w:r>
                              <w:rPr>
                                <w:color w:val="231F20"/>
                                <w:spacing w:val="-2"/>
                              </w:rPr>
                              <w:t>ş</w:t>
                            </w:r>
                            <w:r>
                              <w:rPr>
                                <w:rFonts w:ascii="Tahoma" w:hAnsi="Tahoma"/>
                                <w:color w:val="231F20"/>
                                <w:spacing w:val="-2"/>
                              </w:rPr>
                              <w:t>larsa,</w:t>
                            </w:r>
                            <w:r>
                              <w:rPr>
                                <w:rFonts w:ascii="Tahoma" w:hAnsi="Tahoma"/>
                                <w:color w:val="231F20"/>
                                <w:spacing w:val="-13"/>
                              </w:rPr>
                              <w:t xml:space="preserve"> </w:t>
                            </w:r>
                            <w:r>
                              <w:rPr>
                                <w:rFonts w:ascii="Tahoma" w:hAnsi="Tahoma"/>
                                <w:color w:val="231F20"/>
                                <w:spacing w:val="-2"/>
                              </w:rPr>
                              <w:t>m</w:t>
                            </w:r>
                            <w:r>
                              <w:rPr>
                                <w:color w:val="231F20"/>
                                <w:spacing w:val="-2"/>
                              </w:rPr>
                              <w:t>ü</w:t>
                            </w:r>
                            <w:r>
                              <w:rPr>
                                <w:rFonts w:ascii="Tahoma" w:hAnsi="Tahoma"/>
                                <w:color w:val="231F20"/>
                                <w:spacing w:val="-2"/>
                              </w:rPr>
                              <w:t>rettebat</w:t>
                            </w:r>
                            <w:r>
                              <w:rPr>
                                <w:rFonts w:ascii="Tahoma" w:hAnsi="Tahoma"/>
                                <w:color w:val="231F20"/>
                                <w:spacing w:val="-13"/>
                              </w:rPr>
                              <w:t xml:space="preserve"> </w:t>
                            </w:r>
                            <w:r>
                              <w:rPr>
                                <w:rFonts w:ascii="Tahoma" w:hAnsi="Tahoma"/>
                                <w:color w:val="231F20"/>
                                <w:spacing w:val="-2"/>
                              </w:rPr>
                              <w:t>gereksinimleri</w:t>
                            </w:r>
                            <w:r>
                              <w:rPr>
                                <w:rFonts w:ascii="Tahoma" w:hAnsi="Tahoma"/>
                                <w:color w:val="231F20"/>
                                <w:spacing w:val="-13"/>
                              </w:rPr>
                              <w:t xml:space="preserve"> </w:t>
                            </w:r>
                            <w:r>
                              <w:rPr>
                                <w:rFonts w:ascii="Tahoma" w:hAnsi="Tahoma"/>
                                <w:color w:val="231F20"/>
                                <w:spacing w:val="-2"/>
                              </w:rPr>
                              <w:t>u</w:t>
                            </w:r>
                            <w:r>
                              <w:rPr>
                                <w:color w:val="231F20"/>
                                <w:spacing w:val="-2"/>
                              </w:rPr>
                              <w:t>ç</w:t>
                            </w:r>
                            <w:r>
                              <w:rPr>
                                <w:rFonts w:ascii="Tahoma" w:hAnsi="Tahoma"/>
                                <w:color w:val="231F20"/>
                                <w:spacing w:val="-2"/>
                              </w:rPr>
                              <w:t>u</w:t>
                            </w:r>
                            <w:r>
                              <w:rPr>
                                <w:color w:val="231F20"/>
                                <w:spacing w:val="-2"/>
                              </w:rPr>
                              <w:t>ş</w:t>
                            </w:r>
                            <w:r>
                              <w:rPr>
                                <w:color w:val="231F20"/>
                                <w:spacing w:val="-10"/>
                              </w:rPr>
                              <w:t xml:space="preserve"> </w:t>
                            </w:r>
                            <w:r>
                              <w:rPr>
                                <w:rFonts w:ascii="Tahoma" w:hAnsi="Tahoma"/>
                                <w:color w:val="231F20"/>
                                <w:spacing w:val="-2"/>
                              </w:rPr>
                              <w:t>m</w:t>
                            </w:r>
                            <w:r>
                              <w:rPr>
                                <w:color w:val="231F20"/>
                                <w:spacing w:val="-2"/>
                              </w:rPr>
                              <w:t>ü</w:t>
                            </w:r>
                            <w:r>
                              <w:rPr>
                                <w:rFonts w:ascii="Tahoma" w:hAnsi="Tahoma"/>
                                <w:color w:val="231F20"/>
                                <w:spacing w:val="-2"/>
                              </w:rPr>
                              <w:t>hendisleri</w:t>
                            </w:r>
                            <w:r>
                              <w:rPr>
                                <w:rFonts w:ascii="Tahoma" w:hAnsi="Tahoma"/>
                                <w:color w:val="231F20"/>
                                <w:spacing w:val="-12"/>
                              </w:rPr>
                              <w:t xml:space="preserve"> </w:t>
                            </w:r>
                            <w:r>
                              <w:rPr>
                                <w:rFonts w:ascii="Tahoma" w:hAnsi="Tahoma"/>
                                <w:color w:val="231F20"/>
                                <w:spacing w:val="-2"/>
                              </w:rPr>
                              <w:t>ve</w:t>
                            </w:r>
                            <w:r>
                              <w:rPr>
                                <w:rFonts w:ascii="Tahoma" w:hAnsi="Tahoma"/>
                                <w:color w:val="231F20"/>
                                <w:spacing w:val="-13"/>
                              </w:rPr>
                              <w:t xml:space="preserve"> </w:t>
                            </w:r>
                            <w:r>
                              <w:rPr>
                                <w:rFonts w:ascii="Tahoma" w:hAnsi="Tahoma"/>
                                <w:color w:val="231F20"/>
                                <w:spacing w:val="-2"/>
                              </w:rPr>
                              <w:t>y</w:t>
                            </w:r>
                            <w:r>
                              <w:rPr>
                                <w:color w:val="231F20"/>
                                <w:spacing w:val="-2"/>
                              </w:rPr>
                              <w:t>ü</w:t>
                            </w:r>
                            <w:r>
                              <w:rPr>
                                <w:rFonts w:ascii="Tahoma" w:hAnsi="Tahoma"/>
                                <w:color w:val="231F20"/>
                                <w:spacing w:val="-2"/>
                              </w:rPr>
                              <w:t>kleme</w:t>
                            </w:r>
                            <w:r>
                              <w:rPr>
                                <w:rFonts w:ascii="Tahoma" w:hAnsi="Tahoma"/>
                                <w:color w:val="231F20"/>
                                <w:spacing w:val="-13"/>
                              </w:rPr>
                              <w:t xml:space="preserve"> </w:t>
                            </w:r>
                            <w:r>
                              <w:rPr>
                                <w:rFonts w:ascii="Tahoma" w:hAnsi="Tahoma"/>
                                <w:color w:val="231F20"/>
                                <w:spacing w:val="-2"/>
                              </w:rPr>
                              <w:t>ustalar</w:t>
                            </w:r>
                            <w:r>
                              <w:rPr>
                                <w:color w:val="231F20"/>
                                <w:spacing w:val="-2"/>
                              </w:rPr>
                              <w:t>ı</w:t>
                            </w:r>
                            <w:r>
                              <w:rPr>
                                <w:rFonts w:ascii="Tahoma" w:hAnsi="Tahoma"/>
                                <w:color w:val="231F20"/>
                                <w:spacing w:val="-2"/>
                              </w:rPr>
                              <w:t>n</w:t>
                            </w:r>
                            <w:r>
                              <w:rPr>
                                <w:color w:val="231F20"/>
                                <w:spacing w:val="-2"/>
                              </w:rPr>
                              <w:t>ı</w:t>
                            </w:r>
                            <w:r>
                              <w:rPr>
                                <w:color w:val="231F20"/>
                                <w:spacing w:val="-10"/>
                              </w:rPr>
                              <w:t xml:space="preserve"> </w:t>
                            </w:r>
                            <w:r>
                              <w:rPr>
                                <w:rFonts w:ascii="Tahoma" w:hAnsi="Tahoma"/>
                                <w:color w:val="231F20"/>
                                <w:spacing w:val="-2"/>
                              </w:rPr>
                              <w:t>i</w:t>
                            </w:r>
                            <w:r>
                              <w:rPr>
                                <w:color w:val="231F20"/>
                                <w:spacing w:val="-2"/>
                              </w:rPr>
                              <w:t>ç</w:t>
                            </w:r>
                            <w:r>
                              <w:rPr>
                                <w:rFonts w:ascii="Tahoma" w:hAnsi="Tahoma"/>
                                <w:color w:val="231F20"/>
                                <w:spacing w:val="-2"/>
                              </w:rPr>
                              <w:t>erecek</w:t>
                            </w:r>
                            <w:r>
                              <w:rPr>
                                <w:rFonts w:ascii="Tahoma" w:hAnsi="Tahoma"/>
                                <w:color w:val="231F20"/>
                                <w:spacing w:val="-13"/>
                              </w:rPr>
                              <w:t xml:space="preserve"> </w:t>
                            </w:r>
                            <w:r>
                              <w:rPr>
                                <w:color w:val="231F20"/>
                                <w:spacing w:val="-2"/>
                              </w:rPr>
                              <w:t>ş</w:t>
                            </w:r>
                            <w:r>
                              <w:rPr>
                                <w:rFonts w:ascii="Tahoma" w:hAnsi="Tahoma"/>
                                <w:color w:val="231F20"/>
                                <w:spacing w:val="-2"/>
                              </w:rPr>
                              <w:t>ekilde</w:t>
                            </w:r>
                            <w:r>
                              <w:rPr>
                                <w:rFonts w:ascii="Tahoma" w:hAnsi="Tahoma"/>
                                <w:color w:val="231F20"/>
                                <w:spacing w:val="-13"/>
                              </w:rPr>
                              <w:t xml:space="preserve"> </w:t>
                            </w:r>
                            <w:r>
                              <w:rPr>
                                <w:rFonts w:ascii="Tahoma" w:hAnsi="Tahoma"/>
                                <w:color w:val="231F20"/>
                                <w:spacing w:val="-2"/>
                              </w:rPr>
                              <w:t xml:space="preserve">artabilir. </w:t>
                            </w:r>
                            <w:r>
                              <w:rPr>
                                <w:rFonts w:ascii="Tahoma" w:hAnsi="Tahoma"/>
                                <w:color w:val="231F20"/>
                              </w:rPr>
                              <w:t>Bu durumda CHARTER tablosunun ek m</w:t>
                            </w:r>
                            <w:r>
                              <w:rPr>
                                <w:color w:val="231F20"/>
                              </w:rPr>
                              <w:t>ü</w:t>
                            </w:r>
                            <w:r>
                              <w:rPr>
                                <w:rFonts w:ascii="Tahoma" w:hAnsi="Tahoma"/>
                                <w:color w:val="231F20"/>
                              </w:rPr>
                              <w:t>rettebat atamalar</w:t>
                            </w:r>
                            <w:r>
                              <w:rPr>
                                <w:color w:val="231F20"/>
                              </w:rPr>
                              <w:t>ı</w:t>
                            </w:r>
                            <w:r>
                              <w:rPr>
                                <w:rFonts w:ascii="Tahoma" w:hAnsi="Tahoma"/>
                                <w:color w:val="231F20"/>
                              </w:rPr>
                              <w:t>n</w:t>
                            </w:r>
                            <w:r>
                              <w:rPr>
                                <w:color w:val="231F20"/>
                              </w:rPr>
                              <w:t xml:space="preserve">ı </w:t>
                            </w:r>
                            <w:r>
                              <w:rPr>
                                <w:rFonts w:ascii="Tahoma" w:hAnsi="Tahoma"/>
                                <w:color w:val="231F20"/>
                              </w:rPr>
                              <w:t>i</w:t>
                            </w:r>
                            <w:r>
                              <w:rPr>
                                <w:color w:val="231F20"/>
                              </w:rPr>
                              <w:t>ç</w:t>
                            </w:r>
                            <w:r>
                              <w:rPr>
                                <w:rFonts w:ascii="Tahoma" w:hAnsi="Tahoma"/>
                                <w:color w:val="231F20"/>
                              </w:rPr>
                              <w:t xml:space="preserve">erecek </w:t>
                            </w:r>
                            <w:r>
                              <w:rPr>
                                <w:color w:val="231F20"/>
                              </w:rPr>
                              <w:t>ş</w:t>
                            </w:r>
                            <w:r>
                              <w:rPr>
                                <w:rFonts w:ascii="Tahoma" w:hAnsi="Tahoma"/>
                                <w:color w:val="231F20"/>
                              </w:rPr>
                              <w:t>ekilde de</w:t>
                            </w:r>
                            <w:r>
                              <w:rPr>
                                <w:color w:val="231F20"/>
                              </w:rPr>
                              <w:t>ğ</w:t>
                            </w:r>
                            <w:r>
                              <w:rPr>
                                <w:rFonts w:ascii="Tahoma" w:hAnsi="Tahoma"/>
                                <w:color w:val="231F20"/>
                              </w:rPr>
                              <w:t>i</w:t>
                            </w:r>
                            <w:r>
                              <w:rPr>
                                <w:color w:val="231F20"/>
                              </w:rPr>
                              <w:t>ş</w:t>
                            </w:r>
                            <w:r>
                              <w:rPr>
                                <w:rFonts w:ascii="Tahoma" w:hAnsi="Tahoma"/>
                                <w:color w:val="231F20"/>
                              </w:rPr>
                              <w:t xml:space="preserve">tirilmesi gerekecektir; CHARTER </w:t>
                            </w:r>
                            <w:r>
                              <w:rPr>
                                <w:rFonts w:ascii="Tahoma" w:hAnsi="Tahoma"/>
                                <w:color w:val="231F20"/>
                                <w:spacing w:val="-4"/>
                              </w:rPr>
                              <w:t>tablosuna CHAR_FLT_ENGINEER ve CHAR_LOADMASTER gibi niteliklerin eklenmesi gerekecektir. Bu de</w:t>
                            </w:r>
                            <w:r>
                              <w:rPr>
                                <w:color w:val="231F20"/>
                                <w:spacing w:val="-4"/>
                              </w:rPr>
                              <w:t>ğ</w:t>
                            </w:r>
                            <w:r>
                              <w:rPr>
                                <w:rFonts w:ascii="Tahoma" w:hAnsi="Tahoma"/>
                                <w:color w:val="231F20"/>
                                <w:spacing w:val="-4"/>
                              </w:rPr>
                              <w:t>i</w:t>
                            </w:r>
                            <w:r>
                              <w:rPr>
                                <w:color w:val="231F20"/>
                                <w:spacing w:val="-4"/>
                              </w:rPr>
                              <w:t>ş</w:t>
                            </w:r>
                            <w:r>
                              <w:rPr>
                                <w:rFonts w:ascii="Tahoma" w:hAnsi="Tahoma"/>
                                <w:color w:val="231F20"/>
                                <w:spacing w:val="-4"/>
                              </w:rPr>
                              <w:t>iklik g</w:t>
                            </w:r>
                            <w:r>
                              <w:rPr>
                                <w:color w:val="231F20"/>
                                <w:spacing w:val="-4"/>
                              </w:rPr>
                              <w:t>ö</w:t>
                            </w:r>
                            <w:r>
                              <w:rPr>
                                <w:rFonts w:ascii="Tahoma" w:hAnsi="Tahoma"/>
                                <w:color w:val="231F20"/>
                                <w:spacing w:val="-4"/>
                              </w:rPr>
                              <w:t xml:space="preserve">z </w:t>
                            </w:r>
                            <w:r>
                              <w:rPr>
                                <w:color w:val="231F20"/>
                                <w:spacing w:val="-4"/>
                              </w:rPr>
                              <w:t>ö</w:t>
                            </w:r>
                            <w:r>
                              <w:rPr>
                                <w:rFonts w:ascii="Tahoma" w:hAnsi="Tahoma"/>
                                <w:color w:val="231F20"/>
                                <w:spacing w:val="-4"/>
                              </w:rPr>
                              <w:t>n</w:t>
                            </w:r>
                            <w:r>
                              <w:rPr>
                                <w:color w:val="231F20"/>
                                <w:spacing w:val="-4"/>
                              </w:rPr>
                              <w:t>ü</w:t>
                            </w:r>
                            <w:r>
                              <w:rPr>
                                <w:rFonts w:ascii="Tahoma" w:hAnsi="Tahoma"/>
                                <w:color w:val="231F20"/>
                                <w:spacing w:val="-4"/>
                              </w:rPr>
                              <w:t xml:space="preserve">ne </w:t>
                            </w:r>
                            <w:r>
                              <w:rPr>
                                <w:rFonts w:ascii="Tahoma" w:hAnsi="Tahoma"/>
                                <w:color w:val="231F20"/>
                                <w:spacing w:val="-2"/>
                              </w:rPr>
                              <w:t>al</w:t>
                            </w:r>
                            <w:r>
                              <w:rPr>
                                <w:color w:val="231F20"/>
                                <w:spacing w:val="-2"/>
                              </w:rPr>
                              <w:t>ı</w:t>
                            </w:r>
                            <w:r>
                              <w:rPr>
                                <w:rFonts w:ascii="Tahoma" w:hAnsi="Tahoma"/>
                                <w:color w:val="231F20"/>
                                <w:spacing w:val="-2"/>
                              </w:rPr>
                              <w:t>nd</w:t>
                            </w:r>
                            <w:r>
                              <w:rPr>
                                <w:color w:val="231F20"/>
                                <w:spacing w:val="-2"/>
                              </w:rPr>
                              <w:t>ığı</w:t>
                            </w:r>
                            <w:r>
                              <w:rPr>
                                <w:rFonts w:ascii="Tahoma" w:hAnsi="Tahoma"/>
                                <w:color w:val="231F20"/>
                                <w:spacing w:val="-2"/>
                              </w:rPr>
                              <w:t>nda,</w:t>
                            </w:r>
                            <w:r>
                              <w:rPr>
                                <w:rFonts w:ascii="Tahoma" w:hAnsi="Tahoma"/>
                                <w:color w:val="231F20"/>
                                <w:spacing w:val="-10"/>
                              </w:rPr>
                              <w:t xml:space="preserve"> </w:t>
                            </w:r>
                            <w:r>
                              <w:rPr>
                                <w:rFonts w:ascii="Tahoma" w:hAnsi="Tahoma"/>
                                <w:color w:val="231F20"/>
                                <w:spacing w:val="-2"/>
                              </w:rPr>
                              <w:t>daha</w:t>
                            </w:r>
                            <w:r>
                              <w:rPr>
                                <w:rFonts w:ascii="Tahoma" w:hAnsi="Tahoma"/>
                                <w:color w:val="231F20"/>
                                <w:spacing w:val="-10"/>
                              </w:rPr>
                              <w:t xml:space="preserve"> </w:t>
                            </w:r>
                            <w:r>
                              <w:rPr>
                                <w:rFonts w:ascii="Tahoma" w:hAnsi="Tahoma"/>
                                <w:color w:val="231F20"/>
                                <w:spacing w:val="-2"/>
                              </w:rPr>
                              <w:t>k</w:t>
                            </w:r>
                            <w:r>
                              <w:rPr>
                                <w:color w:val="231F20"/>
                                <w:spacing w:val="-2"/>
                              </w:rPr>
                              <w:t>üçü</w:t>
                            </w:r>
                            <w:r>
                              <w:rPr>
                                <w:rFonts w:ascii="Tahoma" w:hAnsi="Tahoma"/>
                                <w:color w:val="231F20"/>
                                <w:spacing w:val="-2"/>
                              </w:rPr>
                              <w:t>k</w:t>
                            </w:r>
                            <w:r>
                              <w:rPr>
                                <w:rFonts w:ascii="Tahoma" w:hAnsi="Tahoma"/>
                                <w:color w:val="231F20"/>
                                <w:spacing w:val="-10"/>
                              </w:rPr>
                              <w:t xml:space="preserve"> </w:t>
                            </w:r>
                            <w:r>
                              <w:rPr>
                                <w:rFonts w:ascii="Tahoma" w:hAnsi="Tahoma"/>
                                <w:color w:val="231F20"/>
                                <w:spacing w:val="-2"/>
                              </w:rPr>
                              <w:t>bir</w:t>
                            </w:r>
                            <w:r>
                              <w:rPr>
                                <w:rFonts w:ascii="Tahoma" w:hAnsi="Tahoma"/>
                                <w:color w:val="231F20"/>
                                <w:spacing w:val="-10"/>
                              </w:rPr>
                              <w:t xml:space="preserve"> </w:t>
                            </w:r>
                            <w:r>
                              <w:rPr>
                                <w:rFonts w:ascii="Tahoma" w:hAnsi="Tahoma"/>
                                <w:color w:val="231F20"/>
                                <w:spacing w:val="-2"/>
                              </w:rPr>
                              <w:t>u</w:t>
                            </w:r>
                            <w:r>
                              <w:rPr>
                                <w:color w:val="231F20"/>
                                <w:spacing w:val="-2"/>
                              </w:rPr>
                              <w:t>ç</w:t>
                            </w:r>
                            <w:r>
                              <w:rPr>
                                <w:rFonts w:ascii="Tahoma" w:hAnsi="Tahoma"/>
                                <w:color w:val="231F20"/>
                                <w:spacing w:val="-2"/>
                              </w:rPr>
                              <w:t>ak</w:t>
                            </w:r>
                            <w:r>
                              <w:rPr>
                                <w:rFonts w:ascii="Tahoma" w:hAnsi="Tahoma"/>
                                <w:color w:val="231F20"/>
                                <w:spacing w:val="-10"/>
                              </w:rPr>
                              <w:t xml:space="preserve"> </w:t>
                            </w:r>
                            <w:r>
                              <w:rPr>
                                <w:rFonts w:ascii="Tahoma" w:hAnsi="Tahoma"/>
                                <w:color w:val="231F20"/>
                                <w:spacing w:val="-2"/>
                              </w:rPr>
                              <w:t>daha</w:t>
                            </w:r>
                            <w:r>
                              <w:rPr>
                                <w:rFonts w:ascii="Tahoma" w:hAnsi="Tahoma"/>
                                <w:color w:val="231F20"/>
                                <w:spacing w:val="-10"/>
                              </w:rPr>
                              <w:t xml:space="preserve"> </w:t>
                            </w:r>
                            <w:r>
                              <w:rPr>
                                <w:rFonts w:ascii="Tahoma" w:hAnsi="Tahoma"/>
                                <w:color w:val="231F20"/>
                                <w:spacing w:val="-2"/>
                              </w:rPr>
                              <w:t>b</w:t>
                            </w:r>
                            <w:r>
                              <w:rPr>
                                <w:color w:val="231F20"/>
                                <w:spacing w:val="-2"/>
                              </w:rPr>
                              <w:t>ü</w:t>
                            </w:r>
                            <w:r>
                              <w:rPr>
                                <w:rFonts w:ascii="Tahoma" w:hAnsi="Tahoma"/>
                                <w:color w:val="231F20"/>
                                <w:spacing w:val="-2"/>
                              </w:rPr>
                              <w:t>y</w:t>
                            </w:r>
                            <w:r>
                              <w:rPr>
                                <w:color w:val="231F20"/>
                                <w:spacing w:val="-2"/>
                              </w:rPr>
                              <w:t>ü</w:t>
                            </w:r>
                            <w:r>
                              <w:rPr>
                                <w:rFonts w:ascii="Tahoma" w:hAnsi="Tahoma"/>
                                <w:color w:val="231F20"/>
                                <w:spacing w:val="-2"/>
                              </w:rPr>
                              <w:t>k</w:t>
                            </w:r>
                            <w:r>
                              <w:rPr>
                                <w:rFonts w:ascii="Tahoma" w:hAnsi="Tahoma"/>
                                <w:color w:val="231F20"/>
                                <w:spacing w:val="-10"/>
                              </w:rPr>
                              <w:t xml:space="preserve"> </w:t>
                            </w:r>
                            <w:r>
                              <w:rPr>
                                <w:rFonts w:ascii="Tahoma" w:hAnsi="Tahoma"/>
                                <w:color w:val="231F20"/>
                                <w:spacing w:val="-2"/>
                              </w:rPr>
                              <w:t>u</w:t>
                            </w:r>
                            <w:r>
                              <w:rPr>
                                <w:color w:val="231F20"/>
                                <w:spacing w:val="-2"/>
                              </w:rPr>
                              <w:t>ç</w:t>
                            </w:r>
                            <w:r>
                              <w:rPr>
                                <w:rFonts w:ascii="Tahoma" w:hAnsi="Tahoma"/>
                                <w:color w:val="231F20"/>
                                <w:spacing w:val="-2"/>
                              </w:rPr>
                              <w:t>aklarda</w:t>
                            </w:r>
                            <w:r>
                              <w:rPr>
                                <w:rFonts w:ascii="Tahoma" w:hAnsi="Tahoma"/>
                                <w:color w:val="231F20"/>
                                <w:spacing w:val="-10"/>
                              </w:rPr>
                              <w:t xml:space="preserve"> </w:t>
                            </w:r>
                            <w:r>
                              <w:rPr>
                                <w:rFonts w:ascii="Tahoma" w:hAnsi="Tahoma"/>
                                <w:color w:val="231F20"/>
                                <w:spacing w:val="-2"/>
                              </w:rPr>
                              <w:t>gereken</w:t>
                            </w:r>
                            <w:r>
                              <w:rPr>
                                <w:rFonts w:ascii="Tahoma" w:hAnsi="Tahoma"/>
                                <w:color w:val="231F20"/>
                                <w:spacing w:val="-10"/>
                              </w:rPr>
                              <w:t xml:space="preserve"> </w:t>
                            </w:r>
                            <w:r>
                              <w:rPr>
                                <w:rFonts w:ascii="Tahoma" w:hAnsi="Tahoma"/>
                                <w:color w:val="231F20"/>
                                <w:spacing w:val="-2"/>
                              </w:rPr>
                              <w:t>say</w:t>
                            </w:r>
                            <w:r>
                              <w:rPr>
                                <w:color w:val="231F20"/>
                                <w:spacing w:val="-2"/>
                              </w:rPr>
                              <w:t>ı</w:t>
                            </w:r>
                            <w:r>
                              <w:rPr>
                                <w:rFonts w:ascii="Tahoma" w:hAnsi="Tahoma"/>
                                <w:color w:val="231F20"/>
                                <w:spacing w:val="-2"/>
                              </w:rPr>
                              <w:t>da</w:t>
                            </w:r>
                            <w:r>
                              <w:rPr>
                                <w:rFonts w:ascii="Tahoma" w:hAnsi="Tahoma"/>
                                <w:color w:val="231F20"/>
                                <w:spacing w:val="-10"/>
                              </w:rPr>
                              <w:t xml:space="preserve"> </w:t>
                            </w:r>
                            <w:r>
                              <w:rPr>
                                <w:rFonts w:ascii="Tahoma" w:hAnsi="Tahoma"/>
                                <w:color w:val="231F20"/>
                                <w:spacing w:val="-2"/>
                              </w:rPr>
                              <w:t>m</w:t>
                            </w:r>
                            <w:r>
                              <w:rPr>
                                <w:color w:val="231F20"/>
                                <w:spacing w:val="-2"/>
                              </w:rPr>
                              <w:t>ü</w:t>
                            </w:r>
                            <w:r>
                              <w:rPr>
                                <w:rFonts w:ascii="Tahoma" w:hAnsi="Tahoma"/>
                                <w:color w:val="231F20"/>
                                <w:spacing w:val="-2"/>
                              </w:rPr>
                              <w:t>rettebat</w:t>
                            </w:r>
                            <w:r>
                              <w:rPr>
                                <w:rFonts w:ascii="Tahoma" w:hAnsi="Tahoma"/>
                                <w:color w:val="231F20"/>
                                <w:spacing w:val="-10"/>
                              </w:rPr>
                              <w:t xml:space="preserve"> </w:t>
                            </w:r>
                            <w:r>
                              <w:rPr>
                                <w:color w:val="231F20"/>
                                <w:spacing w:val="-2"/>
                              </w:rPr>
                              <w:t>ü</w:t>
                            </w:r>
                            <w:r>
                              <w:rPr>
                                <w:rFonts w:ascii="Tahoma" w:hAnsi="Tahoma"/>
                                <w:color w:val="231F20"/>
                                <w:spacing w:val="-2"/>
                              </w:rPr>
                              <w:t>yesi</w:t>
                            </w:r>
                            <w:r>
                              <w:rPr>
                                <w:rFonts w:ascii="Tahoma" w:hAnsi="Tahoma"/>
                                <w:color w:val="231F20"/>
                                <w:spacing w:val="-10"/>
                              </w:rPr>
                              <w:t xml:space="preserve"> </w:t>
                            </w:r>
                            <w:r>
                              <w:rPr>
                                <w:rFonts w:ascii="Tahoma" w:hAnsi="Tahoma"/>
                                <w:color w:val="231F20"/>
                                <w:spacing w:val="-2"/>
                              </w:rPr>
                              <w:t>olmadan</w:t>
                            </w:r>
                            <w:r>
                              <w:rPr>
                                <w:rFonts w:ascii="Tahoma" w:hAnsi="Tahoma"/>
                                <w:color w:val="231F20"/>
                                <w:spacing w:val="-10"/>
                              </w:rPr>
                              <w:t xml:space="preserve"> </w:t>
                            </w:r>
                            <w:r>
                              <w:rPr>
                                <w:rFonts w:ascii="Tahoma" w:hAnsi="Tahoma"/>
                                <w:color w:val="231F20"/>
                                <w:spacing w:val="-2"/>
                              </w:rPr>
                              <w:t>bir</w:t>
                            </w:r>
                            <w:r>
                              <w:rPr>
                                <w:rFonts w:ascii="Tahoma" w:hAnsi="Tahoma"/>
                                <w:color w:val="231F20"/>
                                <w:spacing w:val="-10"/>
                              </w:rPr>
                              <w:t xml:space="preserve"> </w:t>
                            </w:r>
                            <w:r>
                              <w:rPr>
                                <w:rFonts w:ascii="Tahoma" w:hAnsi="Tahoma"/>
                                <w:color w:val="231F20"/>
                                <w:spacing w:val="-2"/>
                              </w:rPr>
                              <w:t>charter</w:t>
                            </w:r>
                            <w:r>
                              <w:rPr>
                                <w:rFonts w:ascii="Tahoma" w:hAnsi="Tahoma"/>
                                <w:color w:val="231F20"/>
                                <w:spacing w:val="-10"/>
                              </w:rPr>
                              <w:t xml:space="preserve"> </w:t>
                            </w:r>
                            <w:r>
                              <w:rPr>
                                <w:rFonts w:ascii="Tahoma" w:hAnsi="Tahoma"/>
                                <w:color w:val="231F20"/>
                                <w:spacing w:val="-2"/>
                              </w:rPr>
                              <w:t>seferini</w:t>
                            </w:r>
                            <w:r>
                              <w:rPr>
                                <w:rFonts w:ascii="Tahoma" w:hAnsi="Tahoma"/>
                                <w:color w:val="231F20"/>
                                <w:spacing w:val="-10"/>
                              </w:rPr>
                              <w:t xml:space="preserve"> </w:t>
                            </w:r>
                            <w:r>
                              <w:rPr>
                                <w:rFonts w:ascii="Tahoma" w:hAnsi="Tahoma"/>
                                <w:color w:val="231F20"/>
                                <w:spacing w:val="-2"/>
                              </w:rPr>
                              <w:t xml:space="preserve">her </w:t>
                            </w:r>
                            <w:r>
                              <w:rPr>
                                <w:rFonts w:ascii="Tahoma" w:hAnsi="Tahoma"/>
                                <w:color w:val="231F20"/>
                              </w:rPr>
                              <w:t>u</w:t>
                            </w:r>
                            <w:r>
                              <w:rPr>
                                <w:color w:val="231F20"/>
                              </w:rPr>
                              <w:t>ç</w:t>
                            </w:r>
                            <w:r>
                              <w:rPr>
                                <w:rFonts w:ascii="Tahoma" w:hAnsi="Tahoma"/>
                                <w:color w:val="231F20"/>
                              </w:rPr>
                              <w:t>urdu</w:t>
                            </w:r>
                            <w:r>
                              <w:rPr>
                                <w:color w:val="231F20"/>
                              </w:rPr>
                              <w:t>ğ</w:t>
                            </w:r>
                            <w:r>
                              <w:rPr>
                                <w:rFonts w:ascii="Tahoma" w:hAnsi="Tahoma"/>
                                <w:color w:val="231F20"/>
                              </w:rPr>
                              <w:t>unda,</w:t>
                            </w:r>
                            <w:r>
                              <w:rPr>
                                <w:rFonts w:ascii="Tahoma" w:hAnsi="Tahoma"/>
                                <w:color w:val="231F20"/>
                                <w:spacing w:val="-16"/>
                              </w:rPr>
                              <w:t xml:space="preserve"> </w:t>
                            </w:r>
                            <w:r>
                              <w:rPr>
                                <w:rFonts w:ascii="Tahoma" w:hAnsi="Tahoma"/>
                                <w:color w:val="231F20"/>
                              </w:rPr>
                              <w:t>eksik</w:t>
                            </w:r>
                            <w:r>
                              <w:rPr>
                                <w:rFonts w:ascii="Tahoma" w:hAnsi="Tahoma"/>
                                <w:color w:val="231F20"/>
                                <w:spacing w:val="-17"/>
                              </w:rPr>
                              <w:t xml:space="preserve"> </w:t>
                            </w:r>
                            <w:r>
                              <w:rPr>
                                <w:rFonts w:ascii="Tahoma" w:hAnsi="Tahoma"/>
                                <w:color w:val="231F20"/>
                              </w:rPr>
                              <w:t>m</w:t>
                            </w:r>
                            <w:r>
                              <w:rPr>
                                <w:color w:val="231F20"/>
                              </w:rPr>
                              <w:t>ü</w:t>
                            </w:r>
                            <w:r>
                              <w:rPr>
                                <w:rFonts w:ascii="Tahoma" w:hAnsi="Tahoma"/>
                                <w:color w:val="231F20"/>
                              </w:rPr>
                              <w:t>rettebat</w:t>
                            </w:r>
                            <w:r>
                              <w:rPr>
                                <w:rFonts w:ascii="Tahoma" w:hAnsi="Tahoma"/>
                                <w:color w:val="231F20"/>
                                <w:spacing w:val="-17"/>
                              </w:rPr>
                              <w:t xml:space="preserve"> </w:t>
                            </w:r>
                            <w:r>
                              <w:rPr>
                                <w:color w:val="231F20"/>
                              </w:rPr>
                              <w:t>ü</w:t>
                            </w:r>
                            <w:r>
                              <w:rPr>
                                <w:rFonts w:ascii="Tahoma" w:hAnsi="Tahoma"/>
                                <w:color w:val="231F20"/>
                              </w:rPr>
                              <w:t>yeleri</w:t>
                            </w:r>
                            <w:r>
                              <w:rPr>
                                <w:rFonts w:ascii="Tahoma" w:hAnsi="Tahoma"/>
                                <w:color w:val="231F20"/>
                                <w:spacing w:val="-17"/>
                              </w:rPr>
                              <w:t xml:space="preserve"> </w:t>
                            </w:r>
                            <w:r>
                              <w:rPr>
                                <w:rFonts w:ascii="Tahoma" w:hAnsi="Tahoma"/>
                                <w:color w:val="231F20"/>
                              </w:rPr>
                              <w:t>CHARTER</w:t>
                            </w:r>
                            <w:r>
                              <w:rPr>
                                <w:rFonts w:ascii="Tahoma" w:hAnsi="Tahoma"/>
                                <w:color w:val="231F20"/>
                                <w:spacing w:val="-17"/>
                              </w:rPr>
                              <w:t xml:space="preserve"> </w:t>
                            </w:r>
                            <w:r>
                              <w:rPr>
                                <w:rFonts w:ascii="Tahoma" w:hAnsi="Tahoma"/>
                                <w:color w:val="231F20"/>
                              </w:rPr>
                              <w:t>tablosunda</w:t>
                            </w:r>
                            <w:r>
                              <w:rPr>
                                <w:rFonts w:ascii="Tahoma" w:hAnsi="Tahoma"/>
                                <w:color w:val="231F20"/>
                                <w:spacing w:val="-17"/>
                              </w:rPr>
                              <w:t xml:space="preserve"> </w:t>
                            </w:r>
                            <w:r>
                              <w:rPr>
                                <w:rFonts w:ascii="Tahoma" w:hAnsi="Tahoma"/>
                                <w:color w:val="231F20"/>
                              </w:rPr>
                              <w:t>ek</w:t>
                            </w:r>
                            <w:r>
                              <w:rPr>
                                <w:rFonts w:ascii="Tahoma" w:hAnsi="Tahoma"/>
                                <w:color w:val="231F20"/>
                                <w:spacing w:val="-17"/>
                              </w:rPr>
                              <w:t xml:space="preserve"> </w:t>
                            </w:r>
                            <w:r>
                              <w:rPr>
                                <w:rFonts w:ascii="Tahoma" w:hAnsi="Tahoma"/>
                                <w:color w:val="231F20"/>
                              </w:rPr>
                              <w:t>bo</w:t>
                            </w:r>
                            <w:r>
                              <w:rPr>
                                <w:color w:val="231F20"/>
                              </w:rPr>
                              <w:t>ş</w:t>
                            </w:r>
                            <w:r>
                              <w:rPr>
                                <w:rFonts w:ascii="Tahoma" w:hAnsi="Tahoma"/>
                                <w:color w:val="231F20"/>
                              </w:rPr>
                              <w:t>luklar</w:t>
                            </w:r>
                            <w:r>
                              <w:rPr>
                                <w:rFonts w:ascii="Tahoma" w:hAnsi="Tahoma"/>
                                <w:color w:val="231F20"/>
                                <w:spacing w:val="-17"/>
                              </w:rPr>
                              <w:t xml:space="preserve"> </w:t>
                            </w:r>
                            <w:r>
                              <w:rPr>
                                <w:rFonts w:ascii="Tahoma" w:hAnsi="Tahoma"/>
                                <w:color w:val="231F20"/>
                              </w:rPr>
                              <w:t>olu</w:t>
                            </w:r>
                            <w:r>
                              <w:rPr>
                                <w:color w:val="231F20"/>
                              </w:rPr>
                              <w:t>ş</w:t>
                            </w:r>
                            <w:r>
                              <w:rPr>
                                <w:rFonts w:ascii="Tahoma" w:hAnsi="Tahoma"/>
                                <w:color w:val="231F20"/>
                              </w:rPr>
                              <w:t>turacakt</w:t>
                            </w:r>
                            <w:r>
                              <w:rPr>
                                <w:color w:val="231F20"/>
                              </w:rPr>
                              <w:t>ı</w:t>
                            </w:r>
                            <w:r>
                              <w:rPr>
                                <w:rFonts w:ascii="Tahoma" w:hAnsi="Tahoma"/>
                                <w:color w:val="231F20"/>
                              </w:rPr>
                              <w:t>r.</w:t>
                            </w:r>
                          </w:p>
                          <w:p w14:paraId="65505841">
                            <w:pPr>
                              <w:pStyle w:val="12"/>
                              <w:spacing w:before="13"/>
                              <w:ind w:left="540"/>
                              <w:jc w:val="both"/>
                              <w:rPr>
                                <w:rFonts w:ascii="Tahoma" w:hAnsi="Tahoma"/>
                                <w:color w:val="000000"/>
                              </w:rPr>
                            </w:pPr>
                            <w:r>
                              <w:rPr>
                                <w:rFonts w:ascii="Tahoma" w:hAnsi="Tahoma"/>
                                <w:color w:val="231F20"/>
                                <w:spacing w:val="-4"/>
                              </w:rPr>
                              <w:t>Problem</w:t>
                            </w:r>
                            <w:r>
                              <w:rPr>
                                <w:rFonts w:ascii="Tahoma" w:hAnsi="Tahoma"/>
                                <w:color w:val="231F20"/>
                                <w:spacing w:val="-16"/>
                              </w:rPr>
                              <w:t xml:space="preserve"> </w:t>
                            </w:r>
                            <w:r>
                              <w:rPr>
                                <w:rFonts w:ascii="Tahoma" w:hAnsi="Tahoma"/>
                                <w:color w:val="231F20"/>
                                <w:spacing w:val="-4"/>
                              </w:rPr>
                              <w:t>27'de</w:t>
                            </w:r>
                            <w:r>
                              <w:rPr>
                                <w:rFonts w:ascii="Tahoma" w:hAnsi="Tahoma"/>
                                <w:color w:val="231F20"/>
                                <w:spacing w:val="-16"/>
                              </w:rPr>
                              <w:t xml:space="preserve"> </w:t>
                            </w:r>
                            <w:r>
                              <w:rPr>
                                <w:rFonts w:ascii="Tahoma" w:hAnsi="Tahoma"/>
                                <w:color w:val="231F20"/>
                                <w:spacing w:val="-4"/>
                              </w:rPr>
                              <w:t>bu</w:t>
                            </w:r>
                            <w:r>
                              <w:rPr>
                                <w:rFonts w:ascii="Tahoma" w:hAnsi="Tahoma"/>
                                <w:color w:val="231F20"/>
                                <w:spacing w:val="-15"/>
                              </w:rPr>
                              <w:t xml:space="preserve"> </w:t>
                            </w:r>
                            <w:r>
                              <w:rPr>
                                <w:rFonts w:ascii="Tahoma" w:hAnsi="Tahoma"/>
                                <w:color w:val="231F20"/>
                                <w:spacing w:val="-4"/>
                              </w:rPr>
                              <w:t>tasar</w:t>
                            </w:r>
                            <w:r>
                              <w:rPr>
                                <w:color w:val="231F20"/>
                                <w:spacing w:val="-4"/>
                              </w:rPr>
                              <w:t>ı</w:t>
                            </w:r>
                            <w:r>
                              <w:rPr>
                                <w:rFonts w:ascii="Tahoma" w:hAnsi="Tahoma"/>
                                <w:color w:val="231F20"/>
                                <w:spacing w:val="-4"/>
                              </w:rPr>
                              <w:t>m</w:t>
                            </w:r>
                            <w:r>
                              <w:rPr>
                                <w:rFonts w:ascii="Tahoma" w:hAnsi="Tahoma"/>
                                <w:color w:val="231F20"/>
                                <w:spacing w:val="-16"/>
                              </w:rPr>
                              <w:t xml:space="preserve"> </w:t>
                            </w:r>
                            <w:r>
                              <w:rPr>
                                <w:rFonts w:ascii="Tahoma" w:hAnsi="Tahoma"/>
                                <w:color w:val="231F20"/>
                                <w:spacing w:val="-4"/>
                              </w:rPr>
                              <w:t>eksikliklerini</w:t>
                            </w:r>
                            <w:r>
                              <w:rPr>
                                <w:rFonts w:ascii="Tahoma" w:hAnsi="Tahoma"/>
                                <w:color w:val="231F20"/>
                                <w:spacing w:val="-16"/>
                              </w:rPr>
                              <w:t xml:space="preserve"> </w:t>
                            </w:r>
                            <w:r>
                              <w:rPr>
                                <w:rFonts w:ascii="Tahoma" w:hAnsi="Tahoma"/>
                                <w:color w:val="231F20"/>
                                <w:spacing w:val="-4"/>
                              </w:rPr>
                              <w:t>d</w:t>
                            </w:r>
                            <w:r>
                              <w:rPr>
                                <w:color w:val="231F20"/>
                                <w:spacing w:val="-4"/>
                              </w:rPr>
                              <w:t>ü</w:t>
                            </w:r>
                            <w:r>
                              <w:rPr>
                                <w:rFonts w:ascii="Tahoma" w:hAnsi="Tahoma"/>
                                <w:color w:val="231F20"/>
                                <w:spacing w:val="-4"/>
                              </w:rPr>
                              <w:t>zeltme</w:t>
                            </w:r>
                            <w:r>
                              <w:rPr>
                                <w:rFonts w:ascii="Tahoma" w:hAnsi="Tahoma"/>
                                <w:color w:val="231F20"/>
                                <w:spacing w:val="-15"/>
                              </w:rPr>
                              <w:t xml:space="preserve"> </w:t>
                            </w:r>
                            <w:r>
                              <w:rPr>
                                <w:color w:val="231F20"/>
                                <w:spacing w:val="-4"/>
                              </w:rPr>
                              <w:t>ş</w:t>
                            </w:r>
                            <w:r>
                              <w:rPr>
                                <w:rFonts w:ascii="Tahoma" w:hAnsi="Tahoma"/>
                                <w:color w:val="231F20"/>
                                <w:spacing w:val="-4"/>
                              </w:rPr>
                              <w:t>ans</w:t>
                            </w:r>
                            <w:r>
                              <w:rPr>
                                <w:color w:val="231F20"/>
                                <w:spacing w:val="-4"/>
                              </w:rPr>
                              <w:t>ı</w:t>
                            </w:r>
                            <w:r>
                              <w:rPr>
                                <w:rFonts w:ascii="Tahoma" w:hAnsi="Tahoma"/>
                                <w:color w:val="231F20"/>
                                <w:spacing w:val="-4"/>
                              </w:rPr>
                              <w:t>n</w:t>
                            </w:r>
                            <w:r>
                              <w:rPr>
                                <w:color w:val="231F20"/>
                                <w:spacing w:val="-4"/>
                              </w:rPr>
                              <w:t>ı</w:t>
                            </w:r>
                            <w:r>
                              <w:rPr>
                                <w:rFonts w:ascii="Tahoma" w:hAnsi="Tahoma"/>
                                <w:color w:val="231F20"/>
                                <w:spacing w:val="-4"/>
                              </w:rPr>
                              <w:t>z</w:t>
                            </w:r>
                            <w:r>
                              <w:rPr>
                                <w:rFonts w:ascii="Tahoma" w:hAnsi="Tahoma"/>
                                <w:color w:val="231F20"/>
                                <w:spacing w:val="-16"/>
                              </w:rPr>
                              <w:t xml:space="preserve"> </w:t>
                            </w:r>
                            <w:r>
                              <w:rPr>
                                <w:rFonts w:ascii="Tahoma" w:hAnsi="Tahoma"/>
                                <w:color w:val="231F20"/>
                                <w:spacing w:val="-4"/>
                              </w:rPr>
                              <w:t>olacak.</w:t>
                            </w:r>
                            <w:r>
                              <w:rPr>
                                <w:rFonts w:ascii="Tahoma" w:hAnsi="Tahoma"/>
                                <w:color w:val="231F20"/>
                                <w:spacing w:val="-16"/>
                              </w:rPr>
                              <w:t xml:space="preserve"> </w:t>
                            </w:r>
                            <w:r>
                              <w:rPr>
                                <w:rFonts w:ascii="Tahoma" w:hAnsi="Tahoma"/>
                                <w:color w:val="231F20"/>
                                <w:spacing w:val="-4"/>
                              </w:rPr>
                              <w:t>Bu</w:t>
                            </w:r>
                            <w:r>
                              <w:rPr>
                                <w:rFonts w:ascii="Tahoma" w:hAnsi="Tahoma"/>
                                <w:color w:val="231F20"/>
                                <w:spacing w:val="-15"/>
                              </w:rPr>
                              <w:t xml:space="preserve"> </w:t>
                            </w:r>
                            <w:r>
                              <w:rPr>
                                <w:rFonts w:ascii="Tahoma" w:hAnsi="Tahoma"/>
                                <w:color w:val="231F20"/>
                                <w:spacing w:val="-4"/>
                              </w:rPr>
                              <w:t>problem</w:t>
                            </w:r>
                            <w:r>
                              <w:rPr>
                                <w:rFonts w:ascii="Tahoma" w:hAnsi="Tahoma"/>
                                <w:color w:val="231F20"/>
                                <w:spacing w:val="-16"/>
                              </w:rPr>
                              <w:t xml:space="preserve"> </w:t>
                            </w:r>
                            <w:r>
                              <w:rPr>
                                <w:rFonts w:ascii="Tahoma" w:hAnsi="Tahoma"/>
                                <w:color w:val="231F20"/>
                                <w:spacing w:val="-4"/>
                              </w:rPr>
                              <w:t>iki</w:t>
                            </w:r>
                            <w:r>
                              <w:rPr>
                                <w:rFonts w:ascii="Tahoma" w:hAnsi="Tahoma"/>
                                <w:color w:val="231F20"/>
                                <w:spacing w:val="-16"/>
                              </w:rPr>
                              <w:t xml:space="preserve"> </w:t>
                            </w:r>
                            <w:r>
                              <w:rPr>
                                <w:color w:val="231F20"/>
                                <w:spacing w:val="-4"/>
                              </w:rPr>
                              <w:t>ö</w:t>
                            </w:r>
                            <w:r>
                              <w:rPr>
                                <w:rFonts w:ascii="Tahoma" w:hAnsi="Tahoma"/>
                                <w:color w:val="231F20"/>
                                <w:spacing w:val="-4"/>
                              </w:rPr>
                              <w:t>nemli</w:t>
                            </w:r>
                            <w:r>
                              <w:rPr>
                                <w:rFonts w:ascii="Tahoma" w:hAnsi="Tahoma"/>
                                <w:color w:val="231F20"/>
                                <w:spacing w:val="-15"/>
                              </w:rPr>
                              <w:t xml:space="preserve"> </w:t>
                            </w:r>
                            <w:r>
                              <w:rPr>
                                <w:rFonts w:ascii="Tahoma" w:hAnsi="Tahoma"/>
                                <w:color w:val="231F20"/>
                                <w:spacing w:val="-4"/>
                              </w:rPr>
                              <w:t>noktay</w:t>
                            </w:r>
                            <w:r>
                              <w:rPr>
                                <w:color w:val="231F20"/>
                                <w:spacing w:val="-4"/>
                              </w:rPr>
                              <w:t>ı</w:t>
                            </w:r>
                            <w:r>
                              <w:rPr>
                                <w:color w:val="231F20"/>
                                <w:spacing w:val="-8"/>
                              </w:rPr>
                              <w:t xml:space="preserve"> </w:t>
                            </w:r>
                            <w:r>
                              <w:rPr>
                                <w:rFonts w:ascii="Tahoma" w:hAnsi="Tahoma"/>
                                <w:color w:val="231F20"/>
                                <w:spacing w:val="-4"/>
                              </w:rPr>
                              <w:t>g</w:t>
                            </w:r>
                            <w:r>
                              <w:rPr>
                                <w:color w:val="231F20"/>
                                <w:spacing w:val="-4"/>
                              </w:rPr>
                              <w:t>ö</w:t>
                            </w:r>
                            <w:r>
                              <w:rPr>
                                <w:rFonts w:ascii="Tahoma" w:hAnsi="Tahoma"/>
                                <w:color w:val="231F20"/>
                                <w:spacing w:val="-4"/>
                              </w:rPr>
                              <w:t>stermektedir:</w:t>
                            </w:r>
                          </w:p>
                          <w:p w14:paraId="7F7C978D">
                            <w:pPr>
                              <w:pStyle w:val="12"/>
                              <w:numPr>
                                <w:ilvl w:val="0"/>
                                <w:numId w:val="2"/>
                              </w:numPr>
                              <w:tabs>
                                <w:tab w:val="left" w:pos="418"/>
                              </w:tabs>
                              <w:spacing w:before="107" w:after="0" w:line="240" w:lineRule="auto"/>
                              <w:ind w:left="418" w:right="0" w:hanging="238"/>
                              <w:jc w:val="both"/>
                              <w:rPr>
                                <w:rFonts w:ascii="Tahoma" w:hAnsi="Tahoma"/>
                                <w:color w:val="000000"/>
                              </w:rPr>
                            </w:pPr>
                            <w:r>
                              <w:rPr>
                                <w:rFonts w:ascii="Tahoma" w:hAnsi="Tahoma"/>
                                <w:color w:val="231F20"/>
                                <w:spacing w:val="-6"/>
                              </w:rPr>
                              <w:t>Eşanlamlı</w:t>
                            </w:r>
                            <w:r>
                              <w:rPr>
                                <w:rFonts w:ascii="Tahoma" w:hAnsi="Tahoma"/>
                                <w:color w:val="231F20"/>
                                <w:spacing w:val="-2"/>
                              </w:rPr>
                              <w:t xml:space="preserve"> </w:t>
                            </w:r>
                            <w:r>
                              <w:rPr>
                                <w:rFonts w:ascii="Tahoma" w:hAnsi="Tahoma"/>
                                <w:color w:val="231F20"/>
                                <w:spacing w:val="-6"/>
                              </w:rPr>
                              <w:t>kelimeler</w:t>
                            </w:r>
                            <w:r>
                              <w:rPr>
                                <w:rFonts w:ascii="Tahoma" w:hAnsi="Tahoma"/>
                                <w:color w:val="231F20"/>
                                <w:spacing w:val="-1"/>
                              </w:rPr>
                              <w:t xml:space="preserve"> </w:t>
                            </w:r>
                            <w:r>
                              <w:rPr>
                                <w:rFonts w:ascii="Tahoma" w:hAnsi="Tahoma"/>
                                <w:color w:val="231F20"/>
                                <w:spacing w:val="-6"/>
                              </w:rPr>
                              <w:t>kullanmayın.</w:t>
                            </w:r>
                            <w:r>
                              <w:rPr>
                                <w:rFonts w:ascii="Tahoma" w:hAnsi="Tahoma"/>
                                <w:color w:val="231F20"/>
                              </w:rPr>
                              <w:t xml:space="preserve"> </w:t>
                            </w:r>
                            <w:r>
                              <w:rPr>
                                <w:rFonts w:ascii="Tahoma" w:hAnsi="Tahoma"/>
                                <w:color w:val="231F20"/>
                                <w:spacing w:val="-6"/>
                              </w:rPr>
                              <w:t>Tasarımınız</w:t>
                            </w:r>
                            <w:r>
                              <w:rPr>
                                <w:rFonts w:ascii="Tahoma" w:hAnsi="Tahoma"/>
                                <w:color w:val="231F20"/>
                                <w:spacing w:val="-1"/>
                              </w:rPr>
                              <w:t xml:space="preserve"> </w:t>
                            </w:r>
                            <w:r>
                              <w:rPr>
                                <w:rFonts w:ascii="Tahoma" w:hAnsi="Tahoma"/>
                                <w:color w:val="231F20"/>
                                <w:spacing w:val="-6"/>
                              </w:rPr>
                              <w:t>eş</w:t>
                            </w:r>
                            <w:r>
                              <w:rPr>
                                <w:rFonts w:ascii="Tahoma" w:hAnsi="Tahoma"/>
                                <w:color w:val="231F20"/>
                                <w:spacing w:val="-2"/>
                              </w:rPr>
                              <w:t xml:space="preserve"> </w:t>
                            </w:r>
                            <w:r>
                              <w:rPr>
                                <w:rFonts w:ascii="Tahoma" w:hAnsi="Tahoma"/>
                                <w:color w:val="231F20"/>
                                <w:spacing w:val="-6"/>
                              </w:rPr>
                              <w:t>anlamlı</w:t>
                            </w:r>
                            <w:r>
                              <w:rPr>
                                <w:rFonts w:ascii="Tahoma" w:hAnsi="Tahoma"/>
                                <w:color w:val="231F20"/>
                                <w:spacing w:val="-1"/>
                              </w:rPr>
                              <w:t xml:space="preserve"> </w:t>
                            </w:r>
                            <w:r>
                              <w:rPr>
                                <w:rFonts w:ascii="Tahoma" w:hAnsi="Tahoma"/>
                                <w:color w:val="231F20"/>
                                <w:spacing w:val="-6"/>
                              </w:rPr>
                              <w:t>kelimelerin</w:t>
                            </w:r>
                            <w:r>
                              <w:rPr>
                                <w:rFonts w:ascii="Tahoma" w:hAnsi="Tahoma"/>
                                <w:color w:val="231F20"/>
                                <w:spacing w:val="-1"/>
                              </w:rPr>
                              <w:t xml:space="preserve"> </w:t>
                            </w:r>
                            <w:r>
                              <w:rPr>
                                <w:rFonts w:ascii="Tahoma" w:hAnsi="Tahoma"/>
                                <w:color w:val="231F20"/>
                                <w:spacing w:val="-6"/>
                              </w:rPr>
                              <w:t>kullanılmasını</w:t>
                            </w:r>
                            <w:r>
                              <w:rPr>
                                <w:rFonts w:ascii="Tahoma" w:hAnsi="Tahoma"/>
                                <w:color w:val="231F20"/>
                                <w:spacing w:val="-1"/>
                              </w:rPr>
                              <w:t xml:space="preserve"> </w:t>
                            </w:r>
                            <w:r>
                              <w:rPr>
                                <w:rFonts w:ascii="Tahoma" w:hAnsi="Tahoma"/>
                                <w:color w:val="231F20"/>
                                <w:spacing w:val="-6"/>
                              </w:rPr>
                              <w:t>gerektiriyorsa,</w:t>
                            </w:r>
                            <w:r>
                              <w:rPr>
                                <w:rFonts w:ascii="Tahoma" w:hAnsi="Tahoma"/>
                                <w:color w:val="231F20"/>
                                <w:spacing w:val="-8"/>
                              </w:rPr>
                              <w:t xml:space="preserve"> </w:t>
                            </w:r>
                            <w:r>
                              <w:rPr>
                                <w:rFonts w:ascii="Tahoma" w:hAnsi="Tahoma"/>
                                <w:color w:val="231F20"/>
                                <w:spacing w:val="-6"/>
                              </w:rPr>
                              <w:t>tasarımı</w:t>
                            </w:r>
                            <w:r>
                              <w:rPr>
                                <w:rFonts w:ascii="Tahoma" w:hAnsi="Tahoma"/>
                                <w:color w:val="231F20"/>
                                <w:spacing w:val="-7"/>
                              </w:rPr>
                              <w:t xml:space="preserve"> </w:t>
                            </w:r>
                            <w:r>
                              <w:rPr>
                                <w:rFonts w:ascii="Tahoma" w:hAnsi="Tahoma"/>
                                <w:color w:val="231F20"/>
                                <w:spacing w:val="-6"/>
                              </w:rPr>
                              <w:t>gözden</w:t>
                            </w:r>
                            <w:r>
                              <w:rPr>
                                <w:rFonts w:ascii="Tahoma" w:hAnsi="Tahoma"/>
                                <w:color w:val="231F20"/>
                                <w:spacing w:val="-1"/>
                              </w:rPr>
                              <w:t xml:space="preserve"> </w:t>
                            </w:r>
                            <w:r>
                              <w:rPr>
                                <w:rFonts w:ascii="Tahoma" w:hAnsi="Tahoma"/>
                                <w:color w:val="231F20"/>
                                <w:spacing w:val="-6"/>
                              </w:rPr>
                              <w:t>geçirin!</w:t>
                            </w:r>
                          </w:p>
                          <w:p w14:paraId="2F668B03">
                            <w:pPr>
                              <w:pStyle w:val="12"/>
                              <w:numPr>
                                <w:ilvl w:val="0"/>
                                <w:numId w:val="2"/>
                              </w:numPr>
                              <w:tabs>
                                <w:tab w:val="left" w:pos="420"/>
                              </w:tabs>
                              <w:spacing w:before="109" w:after="0" w:line="254" w:lineRule="auto"/>
                              <w:ind w:left="420" w:right="176" w:hanging="240"/>
                              <w:jc w:val="both"/>
                              <w:rPr>
                                <w:rFonts w:ascii="Tahoma" w:hAnsi="Tahoma"/>
                                <w:color w:val="000000"/>
                              </w:rPr>
                            </w:pPr>
                            <w:r>
                              <w:rPr>
                                <w:rFonts w:ascii="Tahoma" w:hAnsi="Tahoma"/>
                                <w:color w:val="231F20"/>
                                <w:spacing w:val="-2"/>
                              </w:rPr>
                              <w:t>M</w:t>
                            </w:r>
                            <w:r>
                              <w:rPr>
                                <w:color w:val="231F20"/>
                                <w:spacing w:val="-2"/>
                              </w:rPr>
                              <w:t>ü</w:t>
                            </w:r>
                            <w:r>
                              <w:rPr>
                                <w:rFonts w:ascii="Tahoma" w:hAnsi="Tahoma"/>
                                <w:color w:val="231F20"/>
                                <w:spacing w:val="-2"/>
                              </w:rPr>
                              <w:t>mk</w:t>
                            </w:r>
                            <w:r>
                              <w:rPr>
                                <w:color w:val="231F20"/>
                                <w:spacing w:val="-2"/>
                              </w:rPr>
                              <w:t>ü</w:t>
                            </w:r>
                            <w:r>
                              <w:rPr>
                                <w:rFonts w:ascii="Tahoma" w:hAnsi="Tahoma"/>
                                <w:color w:val="231F20"/>
                                <w:spacing w:val="-2"/>
                              </w:rPr>
                              <w:t>n</w:t>
                            </w:r>
                            <w:r>
                              <w:rPr>
                                <w:rFonts w:ascii="Tahoma" w:hAnsi="Tahoma"/>
                                <w:color w:val="231F20"/>
                                <w:spacing w:val="-13"/>
                              </w:rPr>
                              <w:t xml:space="preserve"> </w:t>
                            </w:r>
                            <w:r>
                              <w:rPr>
                                <w:rFonts w:ascii="Tahoma" w:hAnsi="Tahoma"/>
                                <w:color w:val="231F20"/>
                                <w:spacing w:val="-2"/>
                              </w:rPr>
                              <w:t>,</w:t>
                            </w:r>
                            <w:r>
                              <w:rPr>
                                <w:rFonts w:ascii="Tahoma" w:hAnsi="Tahoma"/>
                                <w:color w:val="231F20"/>
                                <w:spacing w:val="-13"/>
                              </w:rPr>
                              <w:t xml:space="preserve"> </w:t>
                            </w:r>
                            <w:r>
                              <w:rPr>
                                <w:rFonts w:ascii="Tahoma" w:hAnsi="Tahoma"/>
                                <w:color w:val="231F20"/>
                                <w:spacing w:val="-2"/>
                              </w:rPr>
                              <w:t>veritaban</w:t>
                            </w:r>
                            <w:r>
                              <w:rPr>
                                <w:color w:val="231F20"/>
                                <w:spacing w:val="-2"/>
                              </w:rPr>
                              <w:t>ı</w:t>
                            </w:r>
                            <w:r>
                              <w:rPr>
                                <w:rFonts w:ascii="Tahoma" w:hAnsi="Tahoma"/>
                                <w:color w:val="231F20"/>
                                <w:spacing w:val="-2"/>
                              </w:rPr>
                              <w:t>n</w:t>
                            </w:r>
                            <w:r>
                              <w:rPr>
                                <w:color w:val="231F20"/>
                                <w:spacing w:val="-2"/>
                              </w:rPr>
                              <w:t>ı</w:t>
                            </w:r>
                            <w:r>
                              <w:rPr>
                                <w:rFonts w:ascii="Tahoma" w:hAnsi="Tahoma"/>
                                <w:color w:val="231F20"/>
                                <w:spacing w:val="-2"/>
                              </w:rPr>
                              <w:t>,</w:t>
                            </w:r>
                            <w:r>
                              <w:rPr>
                                <w:rFonts w:ascii="Tahoma" w:hAnsi="Tahoma"/>
                                <w:color w:val="231F20"/>
                                <w:spacing w:val="-13"/>
                              </w:rPr>
                              <w:t xml:space="preserve"> </w:t>
                            </w:r>
                            <w:r>
                              <w:rPr>
                                <w:rFonts w:ascii="Tahoma" w:hAnsi="Tahoma"/>
                                <w:color w:val="231F20"/>
                                <w:spacing w:val="-2"/>
                              </w:rPr>
                              <w:t>veritaban</w:t>
                            </w:r>
                            <w:r>
                              <w:rPr>
                                <w:color w:val="231F20"/>
                                <w:spacing w:val="-2"/>
                              </w:rPr>
                              <w:t xml:space="preserve">ı </w:t>
                            </w:r>
                            <w:r>
                              <w:rPr>
                                <w:rFonts w:ascii="Tahoma" w:hAnsi="Tahoma"/>
                                <w:color w:val="231F20"/>
                                <w:spacing w:val="-2"/>
                              </w:rPr>
                              <w:t>tablolar</w:t>
                            </w:r>
                            <w:r>
                              <w:rPr>
                                <w:color w:val="231F20"/>
                                <w:spacing w:val="-2"/>
                              </w:rPr>
                              <w:t>ı</w:t>
                            </w:r>
                            <w:r>
                              <w:rPr>
                                <w:rFonts w:ascii="Tahoma" w:hAnsi="Tahoma"/>
                                <w:color w:val="231F20"/>
                                <w:spacing w:val="-2"/>
                              </w:rPr>
                              <w:t>nda</w:t>
                            </w:r>
                            <w:r>
                              <w:rPr>
                                <w:rFonts w:ascii="Tahoma" w:hAnsi="Tahoma"/>
                                <w:color w:val="231F20"/>
                                <w:spacing w:val="-13"/>
                              </w:rPr>
                              <w:t xml:space="preserve"> </w:t>
                            </w:r>
                            <w:r>
                              <w:rPr>
                                <w:rFonts w:ascii="Tahoma" w:hAnsi="Tahoma"/>
                                <w:color w:val="231F20"/>
                                <w:spacing w:val="-2"/>
                              </w:rPr>
                              <w:t>yap</w:t>
                            </w:r>
                            <w:r>
                              <w:rPr>
                                <w:color w:val="231F20"/>
                                <w:spacing w:val="-2"/>
                              </w:rPr>
                              <w:t>ı</w:t>
                            </w:r>
                            <w:r>
                              <w:rPr>
                                <w:rFonts w:ascii="Tahoma" w:hAnsi="Tahoma"/>
                                <w:color w:val="231F20"/>
                                <w:spacing w:val="-2"/>
                              </w:rPr>
                              <w:t>sal</w:t>
                            </w:r>
                            <w:r>
                              <w:rPr>
                                <w:rFonts w:ascii="Tahoma" w:hAnsi="Tahoma"/>
                                <w:color w:val="231F20"/>
                                <w:spacing w:val="-13"/>
                              </w:rPr>
                              <w:t xml:space="preserve"> </w:t>
                            </w:r>
                            <w:r>
                              <w:rPr>
                                <w:rFonts w:ascii="Tahoma" w:hAnsi="Tahoma"/>
                                <w:color w:val="231F20"/>
                                <w:spacing w:val="-2"/>
                              </w:rPr>
                              <w:t>de</w:t>
                            </w:r>
                            <w:r>
                              <w:rPr>
                                <w:color w:val="231F20"/>
                                <w:spacing w:val="-2"/>
                              </w:rPr>
                              <w:t>ğ</w:t>
                            </w:r>
                            <w:r>
                              <w:rPr>
                                <w:rFonts w:ascii="Tahoma" w:hAnsi="Tahoma"/>
                                <w:color w:val="231F20"/>
                                <w:spacing w:val="-2"/>
                              </w:rPr>
                              <w:t>i</w:t>
                            </w:r>
                            <w:r>
                              <w:rPr>
                                <w:color w:val="231F20"/>
                                <w:spacing w:val="-2"/>
                              </w:rPr>
                              <w:t>ş</w:t>
                            </w:r>
                            <w:r>
                              <w:rPr>
                                <w:rFonts w:ascii="Tahoma" w:hAnsi="Tahoma"/>
                                <w:color w:val="231F20"/>
                                <w:spacing w:val="-2"/>
                              </w:rPr>
                              <w:t>iklikler</w:t>
                            </w:r>
                            <w:r>
                              <w:rPr>
                                <w:rFonts w:ascii="Tahoma" w:hAnsi="Tahoma"/>
                                <w:color w:val="231F20"/>
                                <w:spacing w:val="-13"/>
                              </w:rPr>
                              <w:t xml:space="preserve"> </w:t>
                            </w:r>
                            <w:r>
                              <w:rPr>
                                <w:rFonts w:ascii="Tahoma" w:hAnsi="Tahoma"/>
                                <w:color w:val="231F20"/>
                                <w:spacing w:val="-2"/>
                              </w:rPr>
                              <w:t>gerektirmeden</w:t>
                            </w:r>
                            <w:r>
                              <w:rPr>
                                <w:rFonts w:ascii="Tahoma" w:hAnsi="Tahoma"/>
                                <w:color w:val="231F20"/>
                                <w:spacing w:val="-12"/>
                              </w:rPr>
                              <w:t xml:space="preserve"> </w:t>
                            </w:r>
                            <w:r>
                              <w:rPr>
                                <w:rFonts w:ascii="Tahoma" w:hAnsi="Tahoma"/>
                                <w:color w:val="231F20"/>
                                <w:spacing w:val="-2"/>
                              </w:rPr>
                              <w:t>b</w:t>
                            </w:r>
                            <w:r>
                              <w:rPr>
                                <w:color w:val="231F20"/>
                                <w:spacing w:val="-2"/>
                              </w:rPr>
                              <w:t>ü</w:t>
                            </w:r>
                            <w:r>
                              <w:rPr>
                                <w:rFonts w:ascii="Tahoma" w:hAnsi="Tahoma"/>
                                <w:color w:val="231F20"/>
                                <w:spacing w:val="-2"/>
                              </w:rPr>
                              <w:t>y</w:t>
                            </w:r>
                            <w:r>
                              <w:rPr>
                                <w:color w:val="231F20"/>
                                <w:spacing w:val="-2"/>
                              </w:rPr>
                              <w:t>ü</w:t>
                            </w:r>
                            <w:r>
                              <w:rPr>
                                <w:rFonts w:ascii="Tahoma" w:hAnsi="Tahoma"/>
                                <w:color w:val="231F20"/>
                                <w:spacing w:val="-2"/>
                              </w:rPr>
                              <w:t>meye</w:t>
                            </w:r>
                            <w:r>
                              <w:rPr>
                                <w:rFonts w:ascii="Tahoma" w:hAnsi="Tahoma"/>
                                <w:color w:val="231F20"/>
                                <w:spacing w:val="-13"/>
                              </w:rPr>
                              <w:t xml:space="preserve"> </w:t>
                            </w:r>
                            <w:r>
                              <w:rPr>
                                <w:rFonts w:ascii="Tahoma" w:hAnsi="Tahoma"/>
                                <w:color w:val="231F20"/>
                                <w:spacing w:val="-2"/>
                              </w:rPr>
                              <w:t>uyum</w:t>
                            </w:r>
                            <w:r>
                              <w:rPr>
                                <w:rFonts w:ascii="Tahoma" w:hAnsi="Tahoma"/>
                                <w:color w:val="231F20"/>
                                <w:spacing w:val="-13"/>
                              </w:rPr>
                              <w:t xml:space="preserve"> </w:t>
                            </w:r>
                            <w:r>
                              <w:rPr>
                                <w:rFonts w:ascii="Tahoma" w:hAnsi="Tahoma"/>
                                <w:color w:val="231F20"/>
                                <w:spacing w:val="-2"/>
                              </w:rPr>
                              <w:t>sa</w:t>
                            </w:r>
                            <w:r>
                              <w:rPr>
                                <w:color w:val="231F20"/>
                                <w:spacing w:val="-2"/>
                              </w:rPr>
                              <w:t>ğ</w:t>
                            </w:r>
                            <w:r>
                              <w:rPr>
                                <w:rFonts w:ascii="Tahoma" w:hAnsi="Tahoma"/>
                                <w:color w:val="231F20"/>
                                <w:spacing w:val="-2"/>
                              </w:rPr>
                              <w:t>layacak</w:t>
                            </w:r>
                            <w:r>
                              <w:rPr>
                                <w:rFonts w:ascii="Tahoma" w:hAnsi="Tahoma"/>
                                <w:color w:val="231F20"/>
                                <w:spacing w:val="-13"/>
                              </w:rPr>
                              <w:t xml:space="preserve"> </w:t>
                            </w:r>
                            <w:r>
                              <w:rPr>
                                <w:color w:val="231F20"/>
                                <w:spacing w:val="-2"/>
                              </w:rPr>
                              <w:t>ş</w:t>
                            </w:r>
                            <w:r>
                              <w:rPr>
                                <w:rFonts w:ascii="Tahoma" w:hAnsi="Tahoma"/>
                                <w:color w:val="231F20"/>
                                <w:spacing w:val="-2"/>
                              </w:rPr>
                              <w:t xml:space="preserve">ekilde </w:t>
                            </w:r>
                            <w:r>
                              <w:rPr>
                                <w:rFonts w:ascii="Tahoma" w:hAnsi="Tahoma"/>
                                <w:color w:val="231F20"/>
                              </w:rPr>
                              <w:t>tasarlay</w:t>
                            </w:r>
                            <w:r>
                              <w:rPr>
                                <w:color w:val="231F20"/>
                              </w:rPr>
                              <w:t>ı</w:t>
                            </w:r>
                            <w:r>
                              <w:rPr>
                                <w:rFonts w:ascii="Tahoma" w:hAnsi="Tahoma"/>
                                <w:color w:val="231F20"/>
                              </w:rPr>
                              <w:t>n.</w:t>
                            </w:r>
                            <w:r>
                              <w:rPr>
                                <w:rFonts w:ascii="Tahoma" w:hAnsi="Tahoma"/>
                                <w:color w:val="231F20"/>
                                <w:spacing w:val="-10"/>
                              </w:rPr>
                              <w:t xml:space="preserve"> </w:t>
                            </w:r>
                            <w:r>
                              <w:rPr>
                                <w:color w:val="231F20"/>
                              </w:rPr>
                              <w:t>İ</w:t>
                            </w:r>
                            <w:r>
                              <w:rPr>
                                <w:rFonts w:ascii="Tahoma" w:hAnsi="Tahoma"/>
                                <w:color w:val="231F20"/>
                              </w:rPr>
                              <w:t>leriyi</w:t>
                            </w:r>
                            <w:r>
                              <w:rPr>
                                <w:rFonts w:ascii="Tahoma" w:hAnsi="Tahoma"/>
                                <w:color w:val="231F20"/>
                                <w:spacing w:val="-11"/>
                              </w:rPr>
                              <w:t xml:space="preserve"> </w:t>
                            </w:r>
                            <w:r>
                              <w:rPr>
                                <w:rFonts w:ascii="Tahoma" w:hAnsi="Tahoma"/>
                                <w:color w:val="231F20"/>
                              </w:rPr>
                              <w:t>planlay</w:t>
                            </w:r>
                            <w:r>
                              <w:rPr>
                                <w:color w:val="231F20"/>
                              </w:rPr>
                              <w:t>ı</w:t>
                            </w:r>
                            <w:r>
                              <w:rPr>
                                <w:rFonts w:ascii="Tahoma" w:hAnsi="Tahoma"/>
                                <w:color w:val="231F20"/>
                              </w:rPr>
                              <w:t>n</w:t>
                            </w:r>
                            <w:r>
                              <w:rPr>
                                <w:rFonts w:ascii="Tahoma" w:hAnsi="Tahoma"/>
                                <w:color w:val="231F20"/>
                                <w:spacing w:val="-11"/>
                              </w:rPr>
                              <w:t xml:space="preserve"> </w:t>
                            </w:r>
                            <w:r>
                              <w:rPr>
                                <w:rFonts w:ascii="Tahoma" w:hAnsi="Tahoma"/>
                                <w:color w:val="231F20"/>
                              </w:rPr>
                              <w:t>ve</w:t>
                            </w:r>
                            <w:r>
                              <w:rPr>
                                <w:rFonts w:ascii="Tahoma" w:hAnsi="Tahoma"/>
                                <w:color w:val="231F20"/>
                                <w:spacing w:val="-11"/>
                              </w:rPr>
                              <w:t xml:space="preserve"> </w:t>
                            </w:r>
                            <w:r>
                              <w:rPr>
                                <w:rFonts w:ascii="Tahoma" w:hAnsi="Tahoma"/>
                                <w:color w:val="231F20"/>
                              </w:rPr>
                              <w:t>de</w:t>
                            </w:r>
                            <w:r>
                              <w:rPr>
                                <w:color w:val="231F20"/>
                              </w:rPr>
                              <w:t>ğ</w:t>
                            </w:r>
                            <w:r>
                              <w:rPr>
                                <w:rFonts w:ascii="Tahoma" w:hAnsi="Tahoma"/>
                                <w:color w:val="231F20"/>
                              </w:rPr>
                              <w:t>i</w:t>
                            </w:r>
                            <w:r>
                              <w:rPr>
                                <w:color w:val="231F20"/>
                              </w:rPr>
                              <w:t>ş</w:t>
                            </w:r>
                            <w:r>
                              <w:rPr>
                                <w:rFonts w:ascii="Tahoma" w:hAnsi="Tahoma"/>
                                <w:color w:val="231F20"/>
                              </w:rPr>
                              <w:t>imin</w:t>
                            </w:r>
                            <w:r>
                              <w:rPr>
                                <w:rFonts w:ascii="Tahoma" w:hAnsi="Tahoma"/>
                                <w:color w:val="231F20"/>
                                <w:spacing w:val="-11"/>
                              </w:rPr>
                              <w:t xml:space="preserve"> </w:t>
                            </w:r>
                            <w:r>
                              <w:rPr>
                                <w:rFonts w:ascii="Tahoma" w:hAnsi="Tahoma"/>
                                <w:color w:val="231F20"/>
                              </w:rPr>
                              <w:t>veritaban</w:t>
                            </w:r>
                            <w:r>
                              <w:rPr>
                                <w:color w:val="231F20"/>
                              </w:rPr>
                              <w:t>ı</w:t>
                            </w:r>
                            <w:r>
                              <w:rPr>
                                <w:color w:val="231F20"/>
                                <w:spacing w:val="-4"/>
                              </w:rPr>
                              <w:t xml:space="preserve"> </w:t>
                            </w:r>
                            <w:r>
                              <w:rPr>
                                <w:color w:val="231F20"/>
                              </w:rPr>
                              <w:t>ü</w:t>
                            </w:r>
                            <w:r>
                              <w:rPr>
                                <w:rFonts w:ascii="Tahoma" w:hAnsi="Tahoma"/>
                                <w:color w:val="231F20"/>
                              </w:rPr>
                              <w:t>zerindeki</w:t>
                            </w:r>
                            <w:r>
                              <w:rPr>
                                <w:rFonts w:ascii="Tahoma" w:hAnsi="Tahoma"/>
                                <w:color w:val="231F20"/>
                                <w:spacing w:val="-11"/>
                              </w:rPr>
                              <w:t xml:space="preserve"> </w:t>
                            </w:r>
                            <w:r>
                              <w:rPr>
                                <w:rFonts w:ascii="Tahoma" w:hAnsi="Tahoma"/>
                                <w:color w:val="231F20"/>
                              </w:rPr>
                              <w:t>etkilerini</w:t>
                            </w:r>
                            <w:r>
                              <w:rPr>
                                <w:rFonts w:ascii="Tahoma" w:hAnsi="Tahoma"/>
                                <w:color w:val="231F20"/>
                                <w:spacing w:val="-11"/>
                              </w:rPr>
                              <w:t xml:space="preserve"> </w:t>
                            </w:r>
                            <w:r>
                              <w:rPr>
                                <w:color w:val="231F20"/>
                              </w:rPr>
                              <w:t>ö</w:t>
                            </w:r>
                            <w:r>
                              <w:rPr>
                                <w:rFonts w:ascii="Tahoma" w:hAnsi="Tahoma"/>
                                <w:color w:val="231F20"/>
                              </w:rPr>
                              <w:t>ng</w:t>
                            </w:r>
                            <w:r>
                              <w:rPr>
                                <w:color w:val="231F20"/>
                              </w:rPr>
                              <w:t>ö</w:t>
                            </w:r>
                            <w:r>
                              <w:rPr>
                                <w:rFonts w:ascii="Tahoma" w:hAnsi="Tahoma"/>
                                <w:color w:val="231F20"/>
                              </w:rPr>
                              <w:t>rmeye</w:t>
                            </w:r>
                            <w:r>
                              <w:rPr>
                                <w:rFonts w:ascii="Tahoma" w:hAnsi="Tahoma"/>
                                <w:color w:val="231F20"/>
                                <w:spacing w:val="-11"/>
                              </w:rPr>
                              <w:t xml:space="preserve"> </w:t>
                            </w:r>
                            <w:r>
                              <w:rPr>
                                <w:color w:val="231F20"/>
                              </w:rPr>
                              <w:t>ç</w:t>
                            </w:r>
                            <w:r>
                              <w:rPr>
                                <w:rFonts w:ascii="Tahoma" w:hAnsi="Tahoma"/>
                                <w:color w:val="231F20"/>
                              </w:rPr>
                              <w:t>al</w:t>
                            </w:r>
                            <w:r>
                              <w:rPr>
                                <w:color w:val="231F20"/>
                              </w:rPr>
                              <w:t>ışı</w:t>
                            </w:r>
                            <w:r>
                              <w:rPr>
                                <w:rFonts w:ascii="Tahoma" w:hAnsi="Tahoma"/>
                                <w:color w:val="231F20"/>
                              </w:rPr>
                              <w:t>n.</w:t>
                            </w:r>
                          </w:p>
                        </w:txbxContent>
                      </wps:txbx>
                      <wps:bodyPr wrap="square" lIns="0" tIns="0" rIns="0" bIns="0" rtlCol="0">
                        <a:noAutofit/>
                      </wps:bodyPr>
                    </wps:wsp>
                  </a:graphicData>
                </a:graphic>
              </wp:inline>
            </w:drawing>
          </mc:Choice>
          <mc:Fallback>
            <w:pict>
              <v:shape id="Textbox 50" o:spid="_x0000_s1026" o:spt="202" type="#_x0000_t202" style="height:209.5pt;width:504pt;" fillcolor="#ECEBF5" filled="t" stroked="f" coordsize="21600,21600" o:gfxdata="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L9GRx0QAAAAYBAAAPAAAAAAAAAAEAIAAAACIAAABkcnMv&#10;ZG93bnJldi54bWxQSwECFAAUAAAACACHTuJA+Us6BtEBAACrAwAADgAAAAAAAAABACAAAAAgAQAA&#10;ZHJzL2Uyb0RvYy54bWxQSwUGAAAAAAYABgBZAQAAYwUAAAAA&#10;">
                <v:fill on="t" focussize="0,0"/>
                <v:stroke on="f"/>
                <v:imagedata o:title=""/>
                <o:lock v:ext="edit" aspectratio="f"/>
                <v:textbox inset="0mm,0mm,0mm,0mm">
                  <w:txbxContent>
                    <w:p w14:paraId="14839140">
                      <w:pPr>
                        <w:spacing w:before="115"/>
                        <w:ind w:left="180" w:right="0" w:firstLine="0"/>
                        <w:jc w:val="left"/>
                        <w:rPr>
                          <w:rFonts w:ascii="Trebuchet MS"/>
                          <w:b/>
                          <w:color w:val="000000"/>
                          <w:sz w:val="33"/>
                        </w:rPr>
                      </w:pPr>
                      <w:r>
                        <w:rPr>
                          <w:rFonts w:ascii="Trebuchet MS"/>
                          <w:b/>
                          <w:color w:val="732F6B"/>
                          <w:spacing w:val="-5"/>
                          <w:sz w:val="33"/>
                        </w:rPr>
                        <w:t>Not</w:t>
                      </w:r>
                    </w:p>
                    <w:p w14:paraId="2439E365">
                      <w:pPr>
                        <w:pStyle w:val="12"/>
                        <w:spacing w:before="45" w:line="254" w:lineRule="auto"/>
                        <w:ind w:left="180" w:right="174"/>
                        <w:jc w:val="both"/>
                        <w:rPr>
                          <w:rFonts w:ascii="Tahoma" w:hAnsi="Tahoma"/>
                          <w:color w:val="000000"/>
                        </w:rPr>
                      </w:pPr>
                      <w:r>
                        <w:rPr>
                          <w:rFonts w:ascii="Tahoma" w:hAnsi="Tahoma"/>
                          <w:color w:val="231F20"/>
                          <w:spacing w:val="-2"/>
                        </w:rPr>
                        <w:t>B</w:t>
                      </w:r>
                      <w:r>
                        <w:rPr>
                          <w:color w:val="231F20"/>
                          <w:spacing w:val="-2"/>
                        </w:rPr>
                        <w:t>ö</w:t>
                      </w:r>
                      <w:r>
                        <w:rPr>
                          <w:rFonts w:ascii="Tahoma" w:hAnsi="Tahoma"/>
                          <w:color w:val="231F20"/>
                          <w:spacing w:val="-2"/>
                        </w:rPr>
                        <w:t>l</w:t>
                      </w:r>
                      <w:r>
                        <w:rPr>
                          <w:color w:val="231F20"/>
                          <w:spacing w:val="-2"/>
                        </w:rPr>
                        <w:t>ü</w:t>
                      </w:r>
                      <w:r>
                        <w:rPr>
                          <w:rFonts w:ascii="Tahoma" w:hAnsi="Tahoma"/>
                          <w:color w:val="231F20"/>
                          <w:spacing w:val="-2"/>
                        </w:rPr>
                        <w:t>m</w:t>
                      </w:r>
                      <w:r>
                        <w:rPr>
                          <w:color w:val="231F20"/>
                          <w:spacing w:val="-2"/>
                        </w:rPr>
                        <w:t>ü</w:t>
                      </w:r>
                      <w:r>
                        <w:rPr>
                          <w:rFonts w:ascii="Tahoma" w:hAnsi="Tahoma"/>
                          <w:color w:val="231F20"/>
                          <w:spacing w:val="-2"/>
                        </w:rPr>
                        <w:t>n</w:t>
                      </w:r>
                      <w:r>
                        <w:rPr>
                          <w:rFonts w:ascii="Tahoma" w:hAnsi="Tahoma"/>
                          <w:color w:val="231F20"/>
                          <w:spacing w:val="-13"/>
                        </w:rPr>
                        <w:t xml:space="preserve"> </w:t>
                      </w:r>
                      <w:r>
                        <w:rPr>
                          <w:rFonts w:ascii="Tahoma" w:hAnsi="Tahoma"/>
                          <w:color w:val="231F20"/>
                          <w:spacing w:val="-2"/>
                        </w:rPr>
                        <w:t>ba</w:t>
                      </w:r>
                      <w:r>
                        <w:rPr>
                          <w:color w:val="231F20"/>
                          <w:spacing w:val="-2"/>
                        </w:rPr>
                        <w:t>ş</w:t>
                      </w:r>
                      <w:r>
                        <w:rPr>
                          <w:rFonts w:ascii="Tahoma" w:hAnsi="Tahoma"/>
                          <w:color w:val="231F20"/>
                          <w:spacing w:val="-2"/>
                        </w:rPr>
                        <w:t>lar</w:t>
                      </w:r>
                      <w:r>
                        <w:rPr>
                          <w:color w:val="231F20"/>
                          <w:spacing w:val="-2"/>
                        </w:rPr>
                        <w:t>ı</w:t>
                      </w:r>
                      <w:r>
                        <w:rPr>
                          <w:rFonts w:ascii="Tahoma" w:hAnsi="Tahoma"/>
                          <w:color w:val="231F20"/>
                          <w:spacing w:val="-2"/>
                        </w:rPr>
                        <w:t>nda,</w:t>
                      </w:r>
                      <w:r>
                        <w:rPr>
                          <w:rFonts w:ascii="Tahoma" w:hAnsi="Tahoma"/>
                          <w:color w:val="231F20"/>
                          <w:spacing w:val="-13"/>
                        </w:rPr>
                        <w:t xml:space="preserve"> </w:t>
                      </w:r>
                      <w:r>
                        <w:rPr>
                          <w:rFonts w:ascii="Tahoma" w:hAnsi="Tahoma"/>
                          <w:color w:val="231F20"/>
                          <w:spacing w:val="-2"/>
                        </w:rPr>
                        <w:t>e</w:t>
                      </w:r>
                      <w:r>
                        <w:rPr>
                          <w:color w:val="231F20"/>
                          <w:spacing w:val="-2"/>
                        </w:rPr>
                        <w:t>ş</w:t>
                      </w:r>
                      <w:r>
                        <w:rPr>
                          <w:rFonts w:ascii="Tahoma" w:hAnsi="Tahoma"/>
                          <w:color w:val="231F20"/>
                          <w:spacing w:val="-2"/>
                        </w:rPr>
                        <w:t>anlaml</w:t>
                      </w:r>
                      <w:r>
                        <w:rPr>
                          <w:color w:val="231F20"/>
                          <w:spacing w:val="-2"/>
                        </w:rPr>
                        <w:t>ı</w:t>
                      </w:r>
                      <w:r>
                        <w:rPr>
                          <w:color w:val="231F20"/>
                          <w:spacing w:val="-10"/>
                        </w:rPr>
                        <w:t xml:space="preserve"> </w:t>
                      </w:r>
                      <w:r>
                        <w:rPr>
                          <w:rFonts w:ascii="Tahoma" w:hAnsi="Tahoma"/>
                          <w:color w:val="231F20"/>
                          <w:spacing w:val="-2"/>
                        </w:rPr>
                        <w:t>kelimelerden</w:t>
                      </w:r>
                      <w:r>
                        <w:rPr>
                          <w:rFonts w:ascii="Tahoma" w:hAnsi="Tahoma"/>
                          <w:color w:val="231F20"/>
                          <w:spacing w:val="-13"/>
                        </w:rPr>
                        <w:t xml:space="preserve"> </w:t>
                      </w:r>
                      <w:r>
                        <w:rPr>
                          <w:rFonts w:ascii="Tahoma" w:hAnsi="Tahoma"/>
                          <w:color w:val="231F20"/>
                          <w:spacing w:val="-2"/>
                        </w:rPr>
                        <w:t>ve</w:t>
                      </w:r>
                      <w:r>
                        <w:rPr>
                          <w:rFonts w:ascii="Tahoma" w:hAnsi="Tahoma"/>
                          <w:color w:val="231F20"/>
                          <w:spacing w:val="-13"/>
                        </w:rPr>
                        <w:t xml:space="preserve"> </w:t>
                      </w:r>
                      <w:r>
                        <w:rPr>
                          <w:rFonts w:ascii="Tahoma" w:hAnsi="Tahoma"/>
                          <w:color w:val="231F20"/>
                          <w:spacing w:val="-2"/>
                        </w:rPr>
                        <w:t>e</w:t>
                      </w:r>
                      <w:r>
                        <w:rPr>
                          <w:color w:val="231F20"/>
                          <w:spacing w:val="-2"/>
                        </w:rPr>
                        <w:t>ş</w:t>
                      </w:r>
                      <w:r>
                        <w:rPr>
                          <w:rFonts w:ascii="Tahoma" w:hAnsi="Tahoma"/>
                          <w:color w:val="231F20"/>
                          <w:spacing w:val="-2"/>
                        </w:rPr>
                        <w:t>anlaml</w:t>
                      </w:r>
                      <w:r>
                        <w:rPr>
                          <w:color w:val="231F20"/>
                          <w:spacing w:val="-2"/>
                        </w:rPr>
                        <w:t>ı</w:t>
                      </w:r>
                      <w:r>
                        <w:rPr>
                          <w:color w:val="231F20"/>
                          <w:spacing w:val="-10"/>
                        </w:rPr>
                        <w:t xml:space="preserve"> </w:t>
                      </w:r>
                      <w:r>
                        <w:rPr>
                          <w:rFonts w:ascii="Tahoma" w:hAnsi="Tahoma"/>
                          <w:color w:val="231F20"/>
                          <w:spacing w:val="-2"/>
                        </w:rPr>
                        <w:t>s</w:t>
                      </w:r>
                      <w:r>
                        <w:rPr>
                          <w:color w:val="231F20"/>
                          <w:spacing w:val="-2"/>
                        </w:rPr>
                        <w:t>ö</w:t>
                      </w:r>
                      <w:r>
                        <w:rPr>
                          <w:rFonts w:ascii="Tahoma" w:hAnsi="Tahoma"/>
                          <w:color w:val="231F20"/>
                          <w:spacing w:val="-2"/>
                        </w:rPr>
                        <w:t>zc</w:t>
                      </w:r>
                      <w:r>
                        <w:rPr>
                          <w:color w:val="231F20"/>
                          <w:spacing w:val="-2"/>
                        </w:rPr>
                        <w:t>ü</w:t>
                      </w:r>
                      <w:r>
                        <w:rPr>
                          <w:rFonts w:ascii="Tahoma" w:hAnsi="Tahoma"/>
                          <w:color w:val="231F20"/>
                          <w:spacing w:val="-2"/>
                        </w:rPr>
                        <w:t>klerden</w:t>
                      </w:r>
                      <w:r>
                        <w:rPr>
                          <w:rFonts w:ascii="Tahoma" w:hAnsi="Tahoma"/>
                          <w:color w:val="231F20"/>
                          <w:spacing w:val="-12"/>
                        </w:rPr>
                        <w:t xml:space="preserve"> </w:t>
                      </w:r>
                      <w:r>
                        <w:rPr>
                          <w:rFonts w:ascii="Tahoma" w:hAnsi="Tahoma"/>
                          <w:color w:val="231F20"/>
                          <w:spacing w:val="-2"/>
                        </w:rPr>
                        <w:t>ka</w:t>
                      </w:r>
                      <w:r>
                        <w:rPr>
                          <w:color w:val="231F20"/>
                          <w:spacing w:val="-2"/>
                        </w:rPr>
                        <w:t>çı</w:t>
                      </w:r>
                      <w:r>
                        <w:rPr>
                          <w:rFonts w:ascii="Tahoma" w:hAnsi="Tahoma"/>
                          <w:color w:val="231F20"/>
                          <w:spacing w:val="-2"/>
                        </w:rPr>
                        <w:t>nman</w:t>
                      </w:r>
                      <w:r>
                        <w:rPr>
                          <w:color w:val="231F20"/>
                          <w:spacing w:val="-2"/>
                        </w:rPr>
                        <w:t>ı</w:t>
                      </w:r>
                      <w:r>
                        <w:rPr>
                          <w:rFonts w:ascii="Tahoma" w:hAnsi="Tahoma"/>
                          <w:color w:val="231F20"/>
                          <w:spacing w:val="-2"/>
                        </w:rPr>
                        <w:t>z</w:t>
                      </w:r>
                      <w:r>
                        <w:rPr>
                          <w:rFonts w:ascii="Tahoma" w:hAnsi="Tahoma"/>
                          <w:color w:val="231F20"/>
                          <w:spacing w:val="-13"/>
                        </w:rPr>
                        <w:t xml:space="preserve"> </w:t>
                      </w:r>
                      <w:r>
                        <w:rPr>
                          <w:rFonts w:ascii="Tahoma" w:hAnsi="Tahoma"/>
                          <w:color w:val="231F20"/>
                          <w:spacing w:val="-2"/>
                        </w:rPr>
                        <w:t>talimat</w:t>
                      </w:r>
                      <w:r>
                        <w:rPr>
                          <w:color w:val="231F20"/>
                          <w:spacing w:val="-2"/>
                        </w:rPr>
                        <w:t>ı</w:t>
                      </w:r>
                      <w:r>
                        <w:rPr>
                          <w:color w:val="231F20"/>
                          <w:spacing w:val="-10"/>
                        </w:rPr>
                        <w:t xml:space="preserve"> </w:t>
                      </w:r>
                      <w:r>
                        <w:rPr>
                          <w:rFonts w:ascii="Tahoma" w:hAnsi="Tahoma"/>
                          <w:color w:val="231F20"/>
                          <w:spacing w:val="-2"/>
                        </w:rPr>
                        <w:t>verilmi</w:t>
                      </w:r>
                      <w:r>
                        <w:rPr>
                          <w:color w:val="231F20"/>
                          <w:spacing w:val="-2"/>
                        </w:rPr>
                        <w:t>ş</w:t>
                      </w:r>
                      <w:r>
                        <w:rPr>
                          <w:rFonts w:ascii="Tahoma" w:hAnsi="Tahoma"/>
                          <w:color w:val="231F20"/>
                          <w:spacing w:val="-2"/>
                        </w:rPr>
                        <w:t>ti.</w:t>
                      </w:r>
                      <w:r>
                        <w:rPr>
                          <w:rFonts w:ascii="Tahoma" w:hAnsi="Tahoma"/>
                          <w:color w:val="231F20"/>
                          <w:spacing w:val="-13"/>
                        </w:rPr>
                        <w:t xml:space="preserve"> </w:t>
                      </w:r>
                      <w:r>
                        <w:rPr>
                          <w:rFonts w:ascii="Tahoma" w:hAnsi="Tahoma"/>
                          <w:color w:val="231F20"/>
                          <w:spacing w:val="-2"/>
                        </w:rPr>
                        <w:t>Bu</w:t>
                      </w:r>
                      <w:r>
                        <w:rPr>
                          <w:rFonts w:ascii="Tahoma" w:hAnsi="Tahoma"/>
                          <w:color w:val="231F20"/>
                          <w:spacing w:val="-13"/>
                        </w:rPr>
                        <w:t xml:space="preserve"> </w:t>
                      </w:r>
                      <w:r>
                        <w:rPr>
                          <w:rFonts w:ascii="Tahoma" w:hAnsi="Tahoma"/>
                          <w:color w:val="231F20"/>
                          <w:spacing w:val="-2"/>
                        </w:rPr>
                        <w:t>problemde,</w:t>
                      </w:r>
                      <w:r>
                        <w:rPr>
                          <w:rFonts w:ascii="Tahoma" w:hAnsi="Tahoma"/>
                          <w:color w:val="231F20"/>
                          <w:spacing w:val="-13"/>
                        </w:rPr>
                        <w:t xml:space="preserve"> </w:t>
                      </w:r>
                      <w:r>
                        <w:rPr>
                          <w:rFonts w:ascii="Tahoma" w:hAnsi="Tahoma"/>
                          <w:color w:val="231F20"/>
                          <w:spacing w:val="-2"/>
                        </w:rPr>
                        <w:t xml:space="preserve">hem </w:t>
                      </w:r>
                      <w:r>
                        <w:rPr>
                          <w:rFonts w:ascii="Tahoma" w:hAnsi="Tahoma"/>
                          <w:color w:val="231F20"/>
                        </w:rPr>
                        <w:t>pilot hem de yard</w:t>
                      </w:r>
                      <w:r>
                        <w:rPr>
                          <w:color w:val="231F20"/>
                        </w:rPr>
                        <w:t>ı</w:t>
                      </w:r>
                      <w:r>
                        <w:rPr>
                          <w:rFonts w:ascii="Tahoma" w:hAnsi="Tahoma"/>
                          <w:color w:val="231F20"/>
                        </w:rPr>
                        <w:t>mc</w:t>
                      </w:r>
                      <w:r>
                        <w:rPr>
                          <w:color w:val="231F20"/>
                        </w:rPr>
                        <w:t xml:space="preserve">ı </w:t>
                      </w:r>
                      <w:r>
                        <w:rPr>
                          <w:rFonts w:ascii="Tahoma" w:hAnsi="Tahoma"/>
                          <w:color w:val="231F20"/>
                        </w:rPr>
                        <w:t>pilot PILOT tablosunda listelenmi</w:t>
                      </w:r>
                      <w:r>
                        <w:rPr>
                          <w:color w:val="231F20"/>
                        </w:rPr>
                        <w:t>ş</w:t>
                      </w:r>
                      <w:r>
                        <w:rPr>
                          <w:rFonts w:ascii="Tahoma" w:hAnsi="Tahoma"/>
                          <w:color w:val="231F20"/>
                        </w:rPr>
                        <w:t>tir, ancak EMP_NUM CHARTER tablosunda her ikisi i</w:t>
                      </w:r>
                      <w:r>
                        <w:rPr>
                          <w:color w:val="231F20"/>
                        </w:rPr>
                        <w:t>ç</w:t>
                      </w:r>
                      <w:r>
                        <w:rPr>
                          <w:rFonts w:ascii="Tahoma" w:hAnsi="Tahoma"/>
                          <w:color w:val="231F20"/>
                        </w:rPr>
                        <w:t xml:space="preserve">in de </w:t>
                      </w:r>
                      <w:r>
                        <w:rPr>
                          <w:rFonts w:ascii="Tahoma" w:hAnsi="Tahoma"/>
                          <w:color w:val="231F20"/>
                          <w:spacing w:val="-2"/>
                        </w:rPr>
                        <w:t>kullan</w:t>
                      </w:r>
                      <w:r>
                        <w:rPr>
                          <w:color w:val="231F20"/>
                          <w:spacing w:val="-2"/>
                        </w:rPr>
                        <w:t>ı</w:t>
                      </w:r>
                      <w:r>
                        <w:rPr>
                          <w:rFonts w:ascii="Tahoma" w:hAnsi="Tahoma"/>
                          <w:color w:val="231F20"/>
                          <w:spacing w:val="-2"/>
                        </w:rPr>
                        <w:t>lamaz.</w:t>
                      </w:r>
                      <w:r>
                        <w:rPr>
                          <w:rFonts w:ascii="Tahoma" w:hAnsi="Tahoma"/>
                          <w:color w:val="231F20"/>
                          <w:spacing w:val="-14"/>
                        </w:rPr>
                        <w:t xml:space="preserve"> </w:t>
                      </w:r>
                      <w:r>
                        <w:rPr>
                          <w:rFonts w:ascii="Tahoma" w:hAnsi="Tahoma"/>
                          <w:color w:val="231F20"/>
                          <w:spacing w:val="-2"/>
                        </w:rPr>
                        <w:t>Bu</w:t>
                      </w:r>
                      <w:r>
                        <w:rPr>
                          <w:rFonts w:ascii="Tahoma" w:hAnsi="Tahoma"/>
                          <w:color w:val="231F20"/>
                          <w:spacing w:val="-14"/>
                        </w:rPr>
                        <w:t xml:space="preserve"> </w:t>
                      </w:r>
                      <w:r>
                        <w:rPr>
                          <w:rFonts w:ascii="Tahoma" w:hAnsi="Tahoma"/>
                          <w:color w:val="231F20"/>
                          <w:spacing w:val="-2"/>
                        </w:rPr>
                        <w:t>nedenle,</w:t>
                      </w:r>
                      <w:r>
                        <w:rPr>
                          <w:rFonts w:ascii="Tahoma" w:hAnsi="Tahoma"/>
                          <w:color w:val="231F20"/>
                          <w:spacing w:val="-13"/>
                        </w:rPr>
                        <w:t xml:space="preserve"> </w:t>
                      </w:r>
                      <w:r>
                        <w:rPr>
                          <w:rFonts w:ascii="Tahoma" w:hAnsi="Tahoma"/>
                          <w:color w:val="231F20"/>
                          <w:spacing w:val="-2"/>
                        </w:rPr>
                        <w:t>CHARTER</w:t>
                      </w:r>
                      <w:r>
                        <w:rPr>
                          <w:rFonts w:ascii="Tahoma" w:hAnsi="Tahoma"/>
                          <w:color w:val="231F20"/>
                          <w:spacing w:val="-14"/>
                        </w:rPr>
                        <w:t xml:space="preserve"> </w:t>
                      </w:r>
                      <w:r>
                        <w:rPr>
                          <w:rFonts w:ascii="Tahoma" w:hAnsi="Tahoma"/>
                          <w:color w:val="231F20"/>
                          <w:spacing w:val="-2"/>
                        </w:rPr>
                        <w:t>tablosunda</w:t>
                      </w:r>
                      <w:r>
                        <w:rPr>
                          <w:rFonts w:ascii="Tahoma" w:hAnsi="Tahoma"/>
                          <w:color w:val="231F20"/>
                          <w:spacing w:val="-14"/>
                        </w:rPr>
                        <w:t xml:space="preserve"> </w:t>
                      </w:r>
                      <w:r>
                        <w:rPr>
                          <w:rFonts w:ascii="Tahoma" w:hAnsi="Tahoma"/>
                          <w:color w:val="231F20"/>
                          <w:spacing w:val="-2"/>
                        </w:rPr>
                        <w:t>CHAR_PILOT</w:t>
                      </w:r>
                      <w:r>
                        <w:rPr>
                          <w:rFonts w:ascii="Tahoma" w:hAnsi="Tahoma"/>
                          <w:color w:val="231F20"/>
                          <w:spacing w:val="-14"/>
                        </w:rPr>
                        <w:t xml:space="preserve"> </w:t>
                      </w:r>
                      <w:r>
                        <w:rPr>
                          <w:rFonts w:ascii="Tahoma" w:hAnsi="Tahoma"/>
                          <w:color w:val="231F20"/>
                          <w:spacing w:val="-2"/>
                        </w:rPr>
                        <w:t>ve</w:t>
                      </w:r>
                      <w:r>
                        <w:rPr>
                          <w:rFonts w:ascii="Tahoma" w:hAnsi="Tahoma"/>
                          <w:color w:val="231F20"/>
                          <w:spacing w:val="-14"/>
                        </w:rPr>
                        <w:t xml:space="preserve"> </w:t>
                      </w:r>
                      <w:r>
                        <w:rPr>
                          <w:rFonts w:ascii="Tahoma" w:hAnsi="Tahoma"/>
                          <w:color w:val="231F20"/>
                          <w:spacing w:val="-2"/>
                        </w:rPr>
                        <w:t>CHAR_COPILOT</w:t>
                      </w:r>
                      <w:r>
                        <w:rPr>
                          <w:rFonts w:ascii="Tahoma" w:hAnsi="Tahoma"/>
                          <w:color w:val="231F20"/>
                          <w:spacing w:val="-14"/>
                        </w:rPr>
                        <w:t xml:space="preserve"> </w:t>
                      </w:r>
                      <w:r>
                        <w:rPr>
                          <w:rFonts w:ascii="Tahoma" w:hAnsi="Tahoma"/>
                          <w:color w:val="231F20"/>
                          <w:spacing w:val="-2"/>
                        </w:rPr>
                        <w:t>e</w:t>
                      </w:r>
                      <w:r>
                        <w:rPr>
                          <w:color w:val="231F20"/>
                          <w:spacing w:val="-2"/>
                        </w:rPr>
                        <w:t>ş</w:t>
                      </w:r>
                      <w:r>
                        <w:rPr>
                          <w:rFonts w:ascii="Tahoma" w:hAnsi="Tahoma"/>
                          <w:color w:val="231F20"/>
                          <w:spacing w:val="-2"/>
                        </w:rPr>
                        <w:t>anlaml</w:t>
                      </w:r>
                      <w:r>
                        <w:rPr>
                          <w:color w:val="231F20"/>
                          <w:spacing w:val="-2"/>
                        </w:rPr>
                        <w:t>ı</w:t>
                      </w:r>
                      <w:r>
                        <w:rPr>
                          <w:rFonts w:ascii="Tahoma" w:hAnsi="Tahoma"/>
                          <w:color w:val="231F20"/>
                          <w:spacing w:val="-2"/>
                        </w:rPr>
                        <w:t>lar</w:t>
                      </w:r>
                      <w:r>
                        <w:rPr>
                          <w:color w:val="231F20"/>
                          <w:spacing w:val="-2"/>
                        </w:rPr>
                        <w:t>ı</w:t>
                      </w:r>
                      <w:r>
                        <w:rPr>
                          <w:color w:val="231F20"/>
                          <w:spacing w:val="-10"/>
                        </w:rPr>
                        <w:t xml:space="preserve"> </w:t>
                      </w:r>
                      <w:r>
                        <w:rPr>
                          <w:rFonts w:ascii="Tahoma" w:hAnsi="Tahoma"/>
                          <w:color w:val="231F20"/>
                          <w:spacing w:val="-2"/>
                        </w:rPr>
                        <w:t>kullan</w:t>
                      </w:r>
                      <w:r>
                        <w:rPr>
                          <w:color w:val="231F20"/>
                          <w:spacing w:val="-2"/>
                        </w:rPr>
                        <w:t>ı</w:t>
                      </w:r>
                      <w:r>
                        <w:rPr>
                          <w:rFonts w:ascii="Tahoma" w:hAnsi="Tahoma"/>
                          <w:color w:val="231F20"/>
                          <w:spacing w:val="-2"/>
                        </w:rPr>
                        <w:t>l</w:t>
                      </w:r>
                      <w:r>
                        <w:rPr>
                          <w:color w:val="231F20"/>
                          <w:spacing w:val="-2"/>
                        </w:rPr>
                        <w:t>ı</w:t>
                      </w:r>
                      <w:r>
                        <w:rPr>
                          <w:rFonts w:ascii="Tahoma" w:hAnsi="Tahoma"/>
                          <w:color w:val="231F20"/>
                          <w:spacing w:val="-2"/>
                        </w:rPr>
                        <w:t>r.</w:t>
                      </w:r>
                    </w:p>
                    <w:p w14:paraId="44DCE39C">
                      <w:pPr>
                        <w:pStyle w:val="12"/>
                        <w:spacing w:before="5" w:line="254" w:lineRule="auto"/>
                        <w:ind w:left="180" w:right="170" w:firstLine="360"/>
                        <w:jc w:val="both"/>
                        <w:rPr>
                          <w:rFonts w:ascii="Tahoma" w:hAnsi="Tahoma"/>
                          <w:color w:val="000000"/>
                        </w:rPr>
                      </w:pPr>
                      <w:r>
                        <w:rPr>
                          <w:color w:val="231F20"/>
                        </w:rPr>
                        <w:t>Çö</w:t>
                      </w:r>
                      <w:r>
                        <w:rPr>
                          <w:rFonts w:ascii="Tahoma" w:hAnsi="Tahoma"/>
                          <w:color w:val="231F20"/>
                        </w:rPr>
                        <w:t>z</w:t>
                      </w:r>
                      <w:r>
                        <w:rPr>
                          <w:color w:val="231F20"/>
                        </w:rPr>
                        <w:t>ü</w:t>
                      </w:r>
                      <w:r>
                        <w:rPr>
                          <w:rFonts w:ascii="Tahoma" w:hAnsi="Tahoma"/>
                          <w:color w:val="231F20"/>
                        </w:rPr>
                        <w:t>m</w:t>
                      </w:r>
                      <w:r>
                        <w:rPr>
                          <w:rFonts w:ascii="Tahoma" w:hAnsi="Tahoma"/>
                          <w:color w:val="231F20"/>
                          <w:spacing w:val="-12"/>
                        </w:rPr>
                        <w:t xml:space="preserve"> </w:t>
                      </w:r>
                      <w:r>
                        <w:rPr>
                          <w:rFonts w:ascii="Tahoma" w:hAnsi="Tahoma"/>
                          <w:color w:val="231F20"/>
                        </w:rPr>
                        <w:t>bu</w:t>
                      </w:r>
                      <w:r>
                        <w:rPr>
                          <w:rFonts w:ascii="Tahoma" w:hAnsi="Tahoma"/>
                          <w:color w:val="231F20"/>
                          <w:spacing w:val="-12"/>
                        </w:rPr>
                        <w:t xml:space="preserve"> </w:t>
                      </w:r>
                      <w:r>
                        <w:rPr>
                          <w:rFonts w:ascii="Tahoma" w:hAnsi="Tahoma"/>
                          <w:color w:val="231F20"/>
                        </w:rPr>
                        <w:t>durumda</w:t>
                      </w:r>
                      <w:r>
                        <w:rPr>
                          <w:rFonts w:ascii="Tahoma" w:hAnsi="Tahoma"/>
                          <w:color w:val="231F20"/>
                          <w:spacing w:val="-12"/>
                        </w:rPr>
                        <w:t xml:space="preserve"> </w:t>
                      </w:r>
                      <w:r>
                        <w:rPr>
                          <w:rFonts w:ascii="Tahoma" w:hAnsi="Tahoma"/>
                          <w:color w:val="231F20"/>
                        </w:rPr>
                        <w:t>i</w:t>
                      </w:r>
                      <w:r>
                        <w:rPr>
                          <w:color w:val="231F20"/>
                        </w:rPr>
                        <w:t>ş</w:t>
                      </w:r>
                      <w:r>
                        <w:rPr>
                          <w:rFonts w:ascii="Tahoma" w:hAnsi="Tahoma"/>
                          <w:color w:val="231F20"/>
                        </w:rPr>
                        <w:t>e</w:t>
                      </w:r>
                      <w:r>
                        <w:rPr>
                          <w:rFonts w:ascii="Tahoma" w:hAnsi="Tahoma"/>
                          <w:color w:val="231F20"/>
                          <w:spacing w:val="-12"/>
                        </w:rPr>
                        <w:t xml:space="preserve"> </w:t>
                      </w:r>
                      <w:r>
                        <w:rPr>
                          <w:rFonts w:ascii="Tahoma" w:hAnsi="Tahoma"/>
                          <w:color w:val="231F20"/>
                        </w:rPr>
                        <w:t>yarasa</w:t>
                      </w:r>
                      <w:r>
                        <w:rPr>
                          <w:rFonts w:ascii="Tahoma" w:hAnsi="Tahoma"/>
                          <w:color w:val="231F20"/>
                          <w:spacing w:val="-12"/>
                        </w:rPr>
                        <w:t xml:space="preserve"> </w:t>
                      </w:r>
                      <w:r>
                        <w:rPr>
                          <w:rFonts w:ascii="Tahoma" w:hAnsi="Tahoma"/>
                          <w:color w:val="231F20"/>
                        </w:rPr>
                        <w:t>da,</w:t>
                      </w:r>
                      <w:r>
                        <w:rPr>
                          <w:rFonts w:ascii="Tahoma" w:hAnsi="Tahoma"/>
                          <w:color w:val="231F20"/>
                          <w:spacing w:val="-12"/>
                        </w:rPr>
                        <w:t xml:space="preserve"> </w:t>
                      </w:r>
                      <w:r>
                        <w:rPr>
                          <w:color w:val="231F20"/>
                        </w:rPr>
                        <w:t>ç</w:t>
                      </w:r>
                      <w:r>
                        <w:rPr>
                          <w:rFonts w:ascii="Tahoma" w:hAnsi="Tahoma"/>
                          <w:color w:val="231F20"/>
                        </w:rPr>
                        <w:t>ok</w:t>
                      </w:r>
                      <w:r>
                        <w:rPr>
                          <w:rFonts w:ascii="Tahoma" w:hAnsi="Tahoma"/>
                          <w:color w:val="231F20"/>
                          <w:spacing w:val="-12"/>
                        </w:rPr>
                        <w:t xml:space="preserve"> </w:t>
                      </w:r>
                      <w:r>
                        <w:rPr>
                          <w:rFonts w:ascii="Tahoma" w:hAnsi="Tahoma"/>
                          <w:color w:val="231F20"/>
                        </w:rPr>
                        <w:t>k</w:t>
                      </w:r>
                      <w:r>
                        <w:rPr>
                          <w:color w:val="231F20"/>
                        </w:rPr>
                        <w:t>ı</w:t>
                      </w:r>
                      <w:r>
                        <w:rPr>
                          <w:rFonts w:ascii="Tahoma" w:hAnsi="Tahoma"/>
                          <w:color w:val="231F20"/>
                        </w:rPr>
                        <w:t>s</w:t>
                      </w:r>
                      <w:r>
                        <w:rPr>
                          <w:color w:val="231F20"/>
                        </w:rPr>
                        <w:t>ı</w:t>
                      </w:r>
                      <w:r>
                        <w:rPr>
                          <w:rFonts w:ascii="Tahoma" w:hAnsi="Tahoma"/>
                          <w:color w:val="231F20"/>
                        </w:rPr>
                        <w:t>tlay</w:t>
                      </w:r>
                      <w:r>
                        <w:rPr>
                          <w:color w:val="231F20"/>
                        </w:rPr>
                        <w:t>ı</w:t>
                      </w:r>
                      <w:r>
                        <w:rPr>
                          <w:rFonts w:ascii="Tahoma" w:hAnsi="Tahoma"/>
                          <w:color w:val="231F20"/>
                        </w:rPr>
                        <w:t>c</w:t>
                      </w:r>
                      <w:r>
                        <w:rPr>
                          <w:color w:val="231F20"/>
                        </w:rPr>
                        <w:t>ı</w:t>
                      </w:r>
                      <w:r>
                        <w:rPr>
                          <w:rFonts w:ascii="Tahoma" w:hAnsi="Tahoma"/>
                          <w:color w:val="231F20"/>
                        </w:rPr>
                        <w:t>d</w:t>
                      </w:r>
                      <w:r>
                        <w:rPr>
                          <w:color w:val="231F20"/>
                        </w:rPr>
                        <w:t>ı</w:t>
                      </w:r>
                      <w:r>
                        <w:rPr>
                          <w:rFonts w:ascii="Tahoma" w:hAnsi="Tahoma"/>
                          <w:color w:val="231F20"/>
                        </w:rPr>
                        <w:t>r</w:t>
                      </w:r>
                      <w:r>
                        <w:rPr>
                          <w:rFonts w:ascii="Tahoma" w:hAnsi="Tahoma"/>
                          <w:color w:val="231F20"/>
                          <w:spacing w:val="-12"/>
                        </w:rPr>
                        <w:t xml:space="preserve"> </w:t>
                      </w:r>
                      <w:r>
                        <w:rPr>
                          <w:rFonts w:ascii="Tahoma" w:hAnsi="Tahoma"/>
                          <w:color w:val="231F20"/>
                        </w:rPr>
                        <w:t>ve</w:t>
                      </w:r>
                      <w:r>
                        <w:rPr>
                          <w:rFonts w:ascii="Tahoma" w:hAnsi="Tahoma"/>
                          <w:color w:val="231F20"/>
                          <w:spacing w:val="-12"/>
                        </w:rPr>
                        <w:t xml:space="preserve"> </w:t>
                      </w:r>
                      <w:r>
                        <w:rPr>
                          <w:rFonts w:ascii="Tahoma" w:hAnsi="Tahoma"/>
                          <w:color w:val="231F20"/>
                        </w:rPr>
                        <w:t>yard</w:t>
                      </w:r>
                      <w:r>
                        <w:rPr>
                          <w:color w:val="231F20"/>
                        </w:rPr>
                        <w:t>ı</w:t>
                      </w:r>
                      <w:r>
                        <w:rPr>
                          <w:rFonts w:ascii="Tahoma" w:hAnsi="Tahoma"/>
                          <w:color w:val="231F20"/>
                        </w:rPr>
                        <w:t>mc</w:t>
                      </w:r>
                      <w:r>
                        <w:rPr>
                          <w:color w:val="231F20"/>
                        </w:rPr>
                        <w:t xml:space="preserve">ı </w:t>
                      </w:r>
                      <w:r>
                        <w:rPr>
                          <w:rFonts w:ascii="Tahoma" w:hAnsi="Tahoma"/>
                          <w:color w:val="231F20"/>
                        </w:rPr>
                        <w:t>pilot</w:t>
                      </w:r>
                      <w:r>
                        <w:rPr>
                          <w:rFonts w:ascii="Tahoma" w:hAnsi="Tahoma"/>
                          <w:color w:val="231F20"/>
                          <w:spacing w:val="-12"/>
                        </w:rPr>
                        <w:t xml:space="preserve"> </w:t>
                      </w:r>
                      <w:r>
                        <w:rPr>
                          <w:rFonts w:ascii="Tahoma" w:hAnsi="Tahoma"/>
                          <w:color w:val="231F20"/>
                        </w:rPr>
                        <w:t>gerekmedi</w:t>
                      </w:r>
                      <w:r>
                        <w:rPr>
                          <w:color w:val="231F20"/>
                        </w:rPr>
                        <w:t>ğ</w:t>
                      </w:r>
                      <w:r>
                        <w:rPr>
                          <w:rFonts w:ascii="Tahoma" w:hAnsi="Tahoma"/>
                          <w:color w:val="231F20"/>
                        </w:rPr>
                        <w:t>inde</w:t>
                      </w:r>
                      <w:r>
                        <w:rPr>
                          <w:rFonts w:ascii="Tahoma" w:hAnsi="Tahoma"/>
                          <w:color w:val="231F20"/>
                          <w:spacing w:val="-12"/>
                        </w:rPr>
                        <w:t xml:space="preserve"> </w:t>
                      </w:r>
                      <w:r>
                        <w:rPr>
                          <w:rFonts w:ascii="Tahoma" w:hAnsi="Tahoma"/>
                          <w:color w:val="231F20"/>
                        </w:rPr>
                        <w:t>bo</w:t>
                      </w:r>
                      <w:r>
                        <w:rPr>
                          <w:color w:val="231F20"/>
                        </w:rPr>
                        <w:t>ş</w:t>
                      </w:r>
                      <w:r>
                        <w:rPr>
                          <w:rFonts w:ascii="Tahoma" w:hAnsi="Tahoma"/>
                          <w:color w:val="231F20"/>
                        </w:rPr>
                        <w:t>luklar</w:t>
                      </w:r>
                      <w:r>
                        <w:rPr>
                          <w:rFonts w:ascii="Tahoma" w:hAnsi="Tahoma"/>
                          <w:color w:val="231F20"/>
                          <w:spacing w:val="-12"/>
                        </w:rPr>
                        <w:t xml:space="preserve"> </w:t>
                      </w:r>
                      <w:r>
                        <w:rPr>
                          <w:rFonts w:ascii="Tahoma" w:hAnsi="Tahoma"/>
                          <w:color w:val="231F20"/>
                        </w:rPr>
                        <w:t>olu</w:t>
                      </w:r>
                      <w:r>
                        <w:rPr>
                          <w:color w:val="231F20"/>
                        </w:rPr>
                        <w:t>ş</w:t>
                      </w:r>
                      <w:r>
                        <w:rPr>
                          <w:rFonts w:ascii="Tahoma" w:hAnsi="Tahoma"/>
                          <w:color w:val="231F20"/>
                        </w:rPr>
                        <w:t>turur.</w:t>
                      </w:r>
                      <w:r>
                        <w:rPr>
                          <w:rFonts w:ascii="Tahoma" w:hAnsi="Tahoma"/>
                          <w:color w:val="231F20"/>
                          <w:spacing w:val="-12"/>
                        </w:rPr>
                        <w:t xml:space="preserve"> </w:t>
                      </w:r>
                      <w:r>
                        <w:rPr>
                          <w:rFonts w:ascii="Tahoma" w:hAnsi="Tahoma"/>
                          <w:color w:val="231F20"/>
                        </w:rPr>
                        <w:t>Daha</w:t>
                      </w:r>
                      <w:r>
                        <w:rPr>
                          <w:rFonts w:ascii="Tahoma" w:hAnsi="Tahoma"/>
                          <w:color w:val="231F20"/>
                          <w:spacing w:val="-14"/>
                        </w:rPr>
                        <w:t xml:space="preserve"> </w:t>
                      </w:r>
                      <w:r>
                        <w:rPr>
                          <w:rFonts w:ascii="Tahoma" w:hAnsi="Tahoma"/>
                          <w:color w:val="231F20"/>
                        </w:rPr>
                        <w:t xml:space="preserve">da </w:t>
                      </w:r>
                      <w:r>
                        <w:rPr>
                          <w:rFonts w:ascii="Tahoma" w:hAnsi="Tahoma"/>
                          <w:color w:val="231F20"/>
                          <w:spacing w:val="-2"/>
                        </w:rPr>
                        <w:t>k</w:t>
                      </w:r>
                      <w:r>
                        <w:rPr>
                          <w:color w:val="231F20"/>
                          <w:spacing w:val="-2"/>
                        </w:rPr>
                        <w:t>ö</w:t>
                      </w:r>
                      <w:r>
                        <w:rPr>
                          <w:rFonts w:ascii="Tahoma" w:hAnsi="Tahoma"/>
                          <w:color w:val="231F20"/>
                          <w:spacing w:val="-2"/>
                        </w:rPr>
                        <w:t>t</w:t>
                      </w:r>
                      <w:r>
                        <w:rPr>
                          <w:color w:val="231F20"/>
                          <w:spacing w:val="-2"/>
                        </w:rPr>
                        <w:t>ü</w:t>
                      </w:r>
                      <w:r>
                        <w:rPr>
                          <w:rFonts w:ascii="Tahoma" w:hAnsi="Tahoma"/>
                          <w:color w:val="231F20"/>
                          <w:spacing w:val="-2"/>
                        </w:rPr>
                        <w:t>s</w:t>
                      </w:r>
                      <w:r>
                        <w:rPr>
                          <w:color w:val="231F20"/>
                          <w:spacing w:val="-2"/>
                        </w:rPr>
                        <w:t>ü</w:t>
                      </w:r>
                      <w:r>
                        <w:rPr>
                          <w:rFonts w:ascii="Tahoma" w:hAnsi="Tahoma"/>
                          <w:color w:val="231F20"/>
                          <w:spacing w:val="-2"/>
                        </w:rPr>
                        <w:t>,</w:t>
                      </w:r>
                      <w:r>
                        <w:rPr>
                          <w:rFonts w:ascii="Tahoma" w:hAnsi="Tahoma"/>
                          <w:color w:val="231F20"/>
                          <w:spacing w:val="-10"/>
                        </w:rPr>
                        <w:t xml:space="preserve"> </w:t>
                      </w:r>
                      <w:r>
                        <w:rPr>
                          <w:rFonts w:ascii="Tahoma" w:hAnsi="Tahoma"/>
                          <w:color w:val="231F20"/>
                          <w:spacing w:val="-2"/>
                        </w:rPr>
                        <w:t>m</w:t>
                      </w:r>
                      <w:r>
                        <w:rPr>
                          <w:color w:val="231F20"/>
                          <w:spacing w:val="-2"/>
                        </w:rPr>
                        <w:t>ü</w:t>
                      </w:r>
                      <w:r>
                        <w:rPr>
                          <w:rFonts w:ascii="Tahoma" w:hAnsi="Tahoma"/>
                          <w:color w:val="231F20"/>
                          <w:spacing w:val="-2"/>
                        </w:rPr>
                        <w:t>rettebat</w:t>
                      </w:r>
                      <w:r>
                        <w:rPr>
                          <w:rFonts w:ascii="Tahoma" w:hAnsi="Tahoma"/>
                          <w:color w:val="231F20"/>
                          <w:spacing w:val="-10"/>
                        </w:rPr>
                        <w:t xml:space="preserve"> </w:t>
                      </w:r>
                      <w:r>
                        <w:rPr>
                          <w:rFonts w:ascii="Tahoma" w:hAnsi="Tahoma"/>
                          <w:color w:val="231F20"/>
                          <w:spacing w:val="-2"/>
                        </w:rPr>
                        <w:t>gereksinimleri</w:t>
                      </w:r>
                      <w:r>
                        <w:rPr>
                          <w:rFonts w:ascii="Tahoma" w:hAnsi="Tahoma"/>
                          <w:color w:val="231F20"/>
                          <w:spacing w:val="-10"/>
                        </w:rPr>
                        <w:t xml:space="preserve"> </w:t>
                      </w:r>
                      <w:r>
                        <w:rPr>
                          <w:rFonts w:ascii="Tahoma" w:hAnsi="Tahoma"/>
                          <w:color w:val="231F20"/>
                          <w:spacing w:val="-2"/>
                        </w:rPr>
                        <w:t>de</w:t>
                      </w:r>
                      <w:r>
                        <w:rPr>
                          <w:color w:val="231F20"/>
                          <w:spacing w:val="-2"/>
                        </w:rPr>
                        <w:t>ğ</w:t>
                      </w:r>
                      <w:r>
                        <w:rPr>
                          <w:rFonts w:ascii="Tahoma" w:hAnsi="Tahoma"/>
                          <w:color w:val="231F20"/>
                          <w:spacing w:val="-2"/>
                        </w:rPr>
                        <w:t>i</w:t>
                      </w:r>
                      <w:r>
                        <w:rPr>
                          <w:color w:val="231F20"/>
                          <w:spacing w:val="-2"/>
                        </w:rPr>
                        <w:t>ş</w:t>
                      </w:r>
                      <w:r>
                        <w:rPr>
                          <w:rFonts w:ascii="Tahoma" w:hAnsi="Tahoma"/>
                          <w:color w:val="231F20"/>
                          <w:spacing w:val="-2"/>
                        </w:rPr>
                        <w:t>tik</w:t>
                      </w:r>
                      <w:r>
                        <w:rPr>
                          <w:color w:val="231F20"/>
                          <w:spacing w:val="-2"/>
                        </w:rPr>
                        <w:t>ç</w:t>
                      </w:r>
                      <w:r>
                        <w:rPr>
                          <w:rFonts w:ascii="Tahoma" w:hAnsi="Tahoma"/>
                          <w:color w:val="231F20"/>
                          <w:spacing w:val="-2"/>
                        </w:rPr>
                        <w:t>e</w:t>
                      </w:r>
                      <w:r>
                        <w:rPr>
                          <w:rFonts w:ascii="Tahoma" w:hAnsi="Tahoma"/>
                          <w:color w:val="231F20"/>
                          <w:spacing w:val="-10"/>
                        </w:rPr>
                        <w:t xml:space="preserve"> </w:t>
                      </w:r>
                      <w:r>
                        <w:rPr>
                          <w:rFonts w:ascii="Tahoma" w:hAnsi="Tahoma"/>
                          <w:color w:val="231F20"/>
                          <w:spacing w:val="-2"/>
                        </w:rPr>
                        <w:t>bu</w:t>
                      </w:r>
                      <w:r>
                        <w:rPr>
                          <w:rFonts w:ascii="Tahoma" w:hAnsi="Tahoma"/>
                          <w:color w:val="231F20"/>
                          <w:spacing w:val="-10"/>
                        </w:rPr>
                        <w:t xml:space="preserve"> </w:t>
                      </w:r>
                      <w:r>
                        <w:rPr>
                          <w:rFonts w:ascii="Tahoma" w:hAnsi="Tahoma"/>
                          <w:color w:val="231F20"/>
                          <w:spacing w:val="-2"/>
                        </w:rPr>
                        <w:t>t</w:t>
                      </w:r>
                      <w:r>
                        <w:rPr>
                          <w:color w:val="231F20"/>
                          <w:spacing w:val="-2"/>
                        </w:rPr>
                        <w:t>ü</w:t>
                      </w:r>
                      <w:r>
                        <w:rPr>
                          <w:rFonts w:ascii="Tahoma" w:hAnsi="Tahoma"/>
                          <w:color w:val="231F20"/>
                          <w:spacing w:val="-2"/>
                        </w:rPr>
                        <w:t>r</w:t>
                      </w:r>
                      <w:r>
                        <w:rPr>
                          <w:rFonts w:ascii="Tahoma" w:hAnsi="Tahoma"/>
                          <w:color w:val="231F20"/>
                          <w:spacing w:val="-10"/>
                        </w:rPr>
                        <w:t xml:space="preserve"> </w:t>
                      </w:r>
                      <w:r>
                        <w:rPr>
                          <w:rFonts w:ascii="Tahoma" w:hAnsi="Tahoma"/>
                          <w:color w:val="231F20"/>
                          <w:spacing w:val="-2"/>
                        </w:rPr>
                        <w:t>bo</w:t>
                      </w:r>
                      <w:r>
                        <w:rPr>
                          <w:color w:val="231F20"/>
                          <w:spacing w:val="-2"/>
                        </w:rPr>
                        <w:t>ş</w:t>
                      </w:r>
                      <w:r>
                        <w:rPr>
                          <w:rFonts w:ascii="Tahoma" w:hAnsi="Tahoma"/>
                          <w:color w:val="231F20"/>
                          <w:spacing w:val="-2"/>
                        </w:rPr>
                        <w:t>luklar</w:t>
                      </w:r>
                      <w:r>
                        <w:rPr>
                          <w:rFonts w:ascii="Tahoma" w:hAnsi="Tahoma"/>
                          <w:color w:val="231F20"/>
                          <w:spacing w:val="-10"/>
                        </w:rPr>
                        <w:t xml:space="preserve"> </w:t>
                      </w:r>
                      <w:r>
                        <w:rPr>
                          <w:color w:val="231F20"/>
                          <w:spacing w:val="-2"/>
                        </w:rPr>
                        <w:t>ç</w:t>
                      </w:r>
                      <w:r>
                        <w:rPr>
                          <w:rFonts w:ascii="Tahoma" w:hAnsi="Tahoma"/>
                          <w:color w:val="231F20"/>
                          <w:spacing w:val="-2"/>
                        </w:rPr>
                        <w:t>o</w:t>
                      </w:r>
                      <w:r>
                        <w:rPr>
                          <w:color w:val="231F20"/>
                          <w:spacing w:val="-2"/>
                        </w:rPr>
                        <w:t>ğ</w:t>
                      </w:r>
                      <w:r>
                        <w:rPr>
                          <w:rFonts w:ascii="Tahoma" w:hAnsi="Tahoma"/>
                          <w:color w:val="231F20"/>
                          <w:spacing w:val="-2"/>
                        </w:rPr>
                        <w:t>al</w:t>
                      </w:r>
                      <w:r>
                        <w:rPr>
                          <w:color w:val="231F20"/>
                          <w:spacing w:val="-2"/>
                        </w:rPr>
                        <w:t>ı</w:t>
                      </w:r>
                      <w:r>
                        <w:rPr>
                          <w:rFonts w:ascii="Tahoma" w:hAnsi="Tahoma"/>
                          <w:color w:val="231F20"/>
                          <w:spacing w:val="-2"/>
                        </w:rPr>
                        <w:t>r.</w:t>
                      </w:r>
                      <w:r>
                        <w:rPr>
                          <w:rFonts w:ascii="Tahoma" w:hAnsi="Tahoma"/>
                          <w:color w:val="231F20"/>
                          <w:spacing w:val="-10"/>
                        </w:rPr>
                        <w:t xml:space="preserve"> </w:t>
                      </w:r>
                      <w:r>
                        <w:rPr>
                          <w:color w:val="231F20"/>
                          <w:spacing w:val="-2"/>
                        </w:rPr>
                        <w:t>Ö</w:t>
                      </w:r>
                      <w:r>
                        <w:rPr>
                          <w:rFonts w:ascii="Tahoma" w:hAnsi="Tahoma"/>
                          <w:color w:val="231F20"/>
                          <w:spacing w:val="-2"/>
                        </w:rPr>
                        <w:t>rne</w:t>
                      </w:r>
                      <w:r>
                        <w:rPr>
                          <w:color w:val="231F20"/>
                          <w:spacing w:val="-2"/>
                        </w:rPr>
                        <w:t>ğ</w:t>
                      </w:r>
                      <w:r>
                        <w:rPr>
                          <w:rFonts w:ascii="Tahoma" w:hAnsi="Tahoma"/>
                          <w:color w:val="231F20"/>
                          <w:spacing w:val="-2"/>
                        </w:rPr>
                        <w:t>in,</w:t>
                      </w:r>
                      <w:r>
                        <w:rPr>
                          <w:rFonts w:ascii="Tahoma" w:hAnsi="Tahoma"/>
                          <w:color w:val="231F20"/>
                          <w:spacing w:val="-10"/>
                        </w:rPr>
                        <w:t xml:space="preserve"> </w:t>
                      </w:r>
                      <w:r>
                        <w:rPr>
                          <w:rFonts w:ascii="Tahoma" w:hAnsi="Tahoma"/>
                          <w:color w:val="231F20"/>
                          <w:spacing w:val="-2"/>
                        </w:rPr>
                        <w:t>AviaCo</w:t>
                      </w:r>
                      <w:r>
                        <w:rPr>
                          <w:rFonts w:ascii="Tahoma" w:hAnsi="Tahoma"/>
                          <w:color w:val="231F20"/>
                          <w:spacing w:val="-10"/>
                        </w:rPr>
                        <w:t xml:space="preserve"> </w:t>
                      </w:r>
                      <w:r>
                        <w:rPr>
                          <w:rFonts w:ascii="Tahoma" w:hAnsi="Tahoma"/>
                          <w:color w:val="231F20"/>
                          <w:spacing w:val="-2"/>
                        </w:rPr>
                        <w:t>charter</w:t>
                      </w:r>
                      <w:r>
                        <w:rPr>
                          <w:rFonts w:ascii="Tahoma" w:hAnsi="Tahoma"/>
                          <w:color w:val="231F20"/>
                          <w:spacing w:val="-10"/>
                        </w:rPr>
                        <w:t xml:space="preserve"> </w:t>
                      </w:r>
                      <w:r>
                        <w:rPr>
                          <w:color w:val="231F20"/>
                          <w:spacing w:val="-2"/>
                        </w:rPr>
                        <w:t>ş</w:t>
                      </w:r>
                      <w:r>
                        <w:rPr>
                          <w:rFonts w:ascii="Tahoma" w:hAnsi="Tahoma"/>
                          <w:color w:val="231F20"/>
                          <w:spacing w:val="-2"/>
                        </w:rPr>
                        <w:t>irketi</w:t>
                      </w:r>
                      <w:r>
                        <w:rPr>
                          <w:rFonts w:ascii="Tahoma" w:hAnsi="Tahoma"/>
                          <w:color w:val="231F20"/>
                          <w:spacing w:val="-10"/>
                        </w:rPr>
                        <w:t xml:space="preserve"> </w:t>
                      </w:r>
                      <w:r>
                        <w:rPr>
                          <w:rFonts w:ascii="Tahoma" w:hAnsi="Tahoma"/>
                          <w:color w:val="231F20"/>
                          <w:spacing w:val="-2"/>
                        </w:rPr>
                        <w:t>b</w:t>
                      </w:r>
                      <w:r>
                        <w:rPr>
                          <w:color w:val="231F20"/>
                          <w:spacing w:val="-2"/>
                        </w:rPr>
                        <w:t>ü</w:t>
                      </w:r>
                      <w:r>
                        <w:rPr>
                          <w:rFonts w:ascii="Tahoma" w:hAnsi="Tahoma"/>
                          <w:color w:val="231F20"/>
                          <w:spacing w:val="-2"/>
                        </w:rPr>
                        <w:t>y</w:t>
                      </w:r>
                      <w:r>
                        <w:rPr>
                          <w:color w:val="231F20"/>
                          <w:spacing w:val="-2"/>
                        </w:rPr>
                        <w:t>ü</w:t>
                      </w:r>
                      <w:r>
                        <w:rPr>
                          <w:rFonts w:ascii="Tahoma" w:hAnsi="Tahoma"/>
                          <w:color w:val="231F20"/>
                          <w:spacing w:val="-2"/>
                        </w:rPr>
                        <w:t>r</w:t>
                      </w:r>
                      <w:r>
                        <w:rPr>
                          <w:rFonts w:ascii="Tahoma" w:hAnsi="Tahoma"/>
                          <w:color w:val="231F20"/>
                          <w:spacing w:val="-10"/>
                        </w:rPr>
                        <w:t xml:space="preserve"> </w:t>
                      </w:r>
                      <w:r>
                        <w:rPr>
                          <w:rFonts w:ascii="Tahoma" w:hAnsi="Tahoma"/>
                          <w:color w:val="231F20"/>
                          <w:spacing w:val="-2"/>
                        </w:rPr>
                        <w:t>ve</w:t>
                      </w:r>
                      <w:r>
                        <w:rPr>
                          <w:rFonts w:ascii="Tahoma" w:hAnsi="Tahoma"/>
                          <w:color w:val="231F20"/>
                          <w:spacing w:val="-10"/>
                        </w:rPr>
                        <w:t xml:space="preserve"> </w:t>
                      </w:r>
                      <w:r>
                        <w:rPr>
                          <w:rFonts w:ascii="Tahoma" w:hAnsi="Tahoma"/>
                          <w:color w:val="231F20"/>
                          <w:spacing w:val="-2"/>
                        </w:rPr>
                        <w:t>daha</w:t>
                      </w:r>
                      <w:r>
                        <w:rPr>
                          <w:rFonts w:ascii="Tahoma" w:hAnsi="Tahoma"/>
                          <w:color w:val="231F20"/>
                          <w:spacing w:val="-7"/>
                        </w:rPr>
                        <w:t xml:space="preserve"> </w:t>
                      </w:r>
                      <w:r>
                        <w:rPr>
                          <w:rFonts w:ascii="Tahoma" w:hAnsi="Tahoma"/>
                          <w:color w:val="231F20"/>
                          <w:spacing w:val="-2"/>
                        </w:rPr>
                        <w:t>b</w:t>
                      </w:r>
                      <w:r>
                        <w:rPr>
                          <w:color w:val="231F20"/>
                          <w:spacing w:val="-2"/>
                        </w:rPr>
                        <w:t>ü</w:t>
                      </w:r>
                      <w:r>
                        <w:rPr>
                          <w:rFonts w:ascii="Tahoma" w:hAnsi="Tahoma"/>
                          <w:color w:val="231F20"/>
                          <w:spacing w:val="-2"/>
                        </w:rPr>
                        <w:t>y</w:t>
                      </w:r>
                      <w:r>
                        <w:rPr>
                          <w:color w:val="231F20"/>
                          <w:spacing w:val="-2"/>
                        </w:rPr>
                        <w:t>ü</w:t>
                      </w:r>
                      <w:r>
                        <w:rPr>
                          <w:rFonts w:ascii="Tahoma" w:hAnsi="Tahoma"/>
                          <w:color w:val="231F20"/>
                          <w:spacing w:val="-2"/>
                        </w:rPr>
                        <w:t>k u</w:t>
                      </w:r>
                      <w:r>
                        <w:rPr>
                          <w:color w:val="231F20"/>
                          <w:spacing w:val="-2"/>
                        </w:rPr>
                        <w:t>ç</w:t>
                      </w:r>
                      <w:r>
                        <w:rPr>
                          <w:rFonts w:ascii="Tahoma" w:hAnsi="Tahoma"/>
                          <w:color w:val="231F20"/>
                          <w:spacing w:val="-2"/>
                        </w:rPr>
                        <w:t>aklar</w:t>
                      </w:r>
                      <w:r>
                        <w:rPr>
                          <w:rFonts w:ascii="Tahoma" w:hAnsi="Tahoma"/>
                          <w:color w:val="231F20"/>
                          <w:spacing w:val="-13"/>
                        </w:rPr>
                        <w:t xml:space="preserve"> </w:t>
                      </w:r>
                      <w:r>
                        <w:rPr>
                          <w:rFonts w:ascii="Tahoma" w:hAnsi="Tahoma"/>
                          <w:color w:val="231F20"/>
                          <w:spacing w:val="-2"/>
                        </w:rPr>
                        <w:t>kullanmaya</w:t>
                      </w:r>
                      <w:r>
                        <w:rPr>
                          <w:rFonts w:ascii="Tahoma" w:hAnsi="Tahoma"/>
                          <w:color w:val="231F20"/>
                          <w:spacing w:val="-13"/>
                        </w:rPr>
                        <w:t xml:space="preserve"> </w:t>
                      </w:r>
                      <w:r>
                        <w:rPr>
                          <w:rFonts w:ascii="Tahoma" w:hAnsi="Tahoma"/>
                          <w:color w:val="231F20"/>
                          <w:spacing w:val="-2"/>
                        </w:rPr>
                        <w:t>ba</w:t>
                      </w:r>
                      <w:r>
                        <w:rPr>
                          <w:color w:val="231F20"/>
                          <w:spacing w:val="-2"/>
                        </w:rPr>
                        <w:t>ş</w:t>
                      </w:r>
                      <w:r>
                        <w:rPr>
                          <w:rFonts w:ascii="Tahoma" w:hAnsi="Tahoma"/>
                          <w:color w:val="231F20"/>
                          <w:spacing w:val="-2"/>
                        </w:rPr>
                        <w:t>larsa,</w:t>
                      </w:r>
                      <w:r>
                        <w:rPr>
                          <w:rFonts w:ascii="Tahoma" w:hAnsi="Tahoma"/>
                          <w:color w:val="231F20"/>
                          <w:spacing w:val="-13"/>
                        </w:rPr>
                        <w:t xml:space="preserve"> </w:t>
                      </w:r>
                      <w:r>
                        <w:rPr>
                          <w:rFonts w:ascii="Tahoma" w:hAnsi="Tahoma"/>
                          <w:color w:val="231F20"/>
                          <w:spacing w:val="-2"/>
                        </w:rPr>
                        <w:t>m</w:t>
                      </w:r>
                      <w:r>
                        <w:rPr>
                          <w:color w:val="231F20"/>
                          <w:spacing w:val="-2"/>
                        </w:rPr>
                        <w:t>ü</w:t>
                      </w:r>
                      <w:r>
                        <w:rPr>
                          <w:rFonts w:ascii="Tahoma" w:hAnsi="Tahoma"/>
                          <w:color w:val="231F20"/>
                          <w:spacing w:val="-2"/>
                        </w:rPr>
                        <w:t>rettebat</w:t>
                      </w:r>
                      <w:r>
                        <w:rPr>
                          <w:rFonts w:ascii="Tahoma" w:hAnsi="Tahoma"/>
                          <w:color w:val="231F20"/>
                          <w:spacing w:val="-13"/>
                        </w:rPr>
                        <w:t xml:space="preserve"> </w:t>
                      </w:r>
                      <w:r>
                        <w:rPr>
                          <w:rFonts w:ascii="Tahoma" w:hAnsi="Tahoma"/>
                          <w:color w:val="231F20"/>
                          <w:spacing w:val="-2"/>
                        </w:rPr>
                        <w:t>gereksinimleri</w:t>
                      </w:r>
                      <w:r>
                        <w:rPr>
                          <w:rFonts w:ascii="Tahoma" w:hAnsi="Tahoma"/>
                          <w:color w:val="231F20"/>
                          <w:spacing w:val="-13"/>
                        </w:rPr>
                        <w:t xml:space="preserve"> </w:t>
                      </w:r>
                      <w:r>
                        <w:rPr>
                          <w:rFonts w:ascii="Tahoma" w:hAnsi="Tahoma"/>
                          <w:color w:val="231F20"/>
                          <w:spacing w:val="-2"/>
                        </w:rPr>
                        <w:t>u</w:t>
                      </w:r>
                      <w:r>
                        <w:rPr>
                          <w:color w:val="231F20"/>
                          <w:spacing w:val="-2"/>
                        </w:rPr>
                        <w:t>ç</w:t>
                      </w:r>
                      <w:r>
                        <w:rPr>
                          <w:rFonts w:ascii="Tahoma" w:hAnsi="Tahoma"/>
                          <w:color w:val="231F20"/>
                          <w:spacing w:val="-2"/>
                        </w:rPr>
                        <w:t>u</w:t>
                      </w:r>
                      <w:r>
                        <w:rPr>
                          <w:color w:val="231F20"/>
                          <w:spacing w:val="-2"/>
                        </w:rPr>
                        <w:t>ş</w:t>
                      </w:r>
                      <w:r>
                        <w:rPr>
                          <w:color w:val="231F20"/>
                          <w:spacing w:val="-10"/>
                        </w:rPr>
                        <w:t xml:space="preserve"> </w:t>
                      </w:r>
                      <w:r>
                        <w:rPr>
                          <w:rFonts w:ascii="Tahoma" w:hAnsi="Tahoma"/>
                          <w:color w:val="231F20"/>
                          <w:spacing w:val="-2"/>
                        </w:rPr>
                        <w:t>m</w:t>
                      </w:r>
                      <w:r>
                        <w:rPr>
                          <w:color w:val="231F20"/>
                          <w:spacing w:val="-2"/>
                        </w:rPr>
                        <w:t>ü</w:t>
                      </w:r>
                      <w:r>
                        <w:rPr>
                          <w:rFonts w:ascii="Tahoma" w:hAnsi="Tahoma"/>
                          <w:color w:val="231F20"/>
                          <w:spacing w:val="-2"/>
                        </w:rPr>
                        <w:t>hendisleri</w:t>
                      </w:r>
                      <w:r>
                        <w:rPr>
                          <w:rFonts w:ascii="Tahoma" w:hAnsi="Tahoma"/>
                          <w:color w:val="231F20"/>
                          <w:spacing w:val="-12"/>
                        </w:rPr>
                        <w:t xml:space="preserve"> </w:t>
                      </w:r>
                      <w:r>
                        <w:rPr>
                          <w:rFonts w:ascii="Tahoma" w:hAnsi="Tahoma"/>
                          <w:color w:val="231F20"/>
                          <w:spacing w:val="-2"/>
                        </w:rPr>
                        <w:t>ve</w:t>
                      </w:r>
                      <w:r>
                        <w:rPr>
                          <w:rFonts w:ascii="Tahoma" w:hAnsi="Tahoma"/>
                          <w:color w:val="231F20"/>
                          <w:spacing w:val="-13"/>
                        </w:rPr>
                        <w:t xml:space="preserve"> </w:t>
                      </w:r>
                      <w:r>
                        <w:rPr>
                          <w:rFonts w:ascii="Tahoma" w:hAnsi="Tahoma"/>
                          <w:color w:val="231F20"/>
                          <w:spacing w:val="-2"/>
                        </w:rPr>
                        <w:t>y</w:t>
                      </w:r>
                      <w:r>
                        <w:rPr>
                          <w:color w:val="231F20"/>
                          <w:spacing w:val="-2"/>
                        </w:rPr>
                        <w:t>ü</w:t>
                      </w:r>
                      <w:r>
                        <w:rPr>
                          <w:rFonts w:ascii="Tahoma" w:hAnsi="Tahoma"/>
                          <w:color w:val="231F20"/>
                          <w:spacing w:val="-2"/>
                        </w:rPr>
                        <w:t>kleme</w:t>
                      </w:r>
                      <w:r>
                        <w:rPr>
                          <w:rFonts w:ascii="Tahoma" w:hAnsi="Tahoma"/>
                          <w:color w:val="231F20"/>
                          <w:spacing w:val="-13"/>
                        </w:rPr>
                        <w:t xml:space="preserve"> </w:t>
                      </w:r>
                      <w:r>
                        <w:rPr>
                          <w:rFonts w:ascii="Tahoma" w:hAnsi="Tahoma"/>
                          <w:color w:val="231F20"/>
                          <w:spacing w:val="-2"/>
                        </w:rPr>
                        <w:t>ustalar</w:t>
                      </w:r>
                      <w:r>
                        <w:rPr>
                          <w:color w:val="231F20"/>
                          <w:spacing w:val="-2"/>
                        </w:rPr>
                        <w:t>ı</w:t>
                      </w:r>
                      <w:r>
                        <w:rPr>
                          <w:rFonts w:ascii="Tahoma" w:hAnsi="Tahoma"/>
                          <w:color w:val="231F20"/>
                          <w:spacing w:val="-2"/>
                        </w:rPr>
                        <w:t>n</w:t>
                      </w:r>
                      <w:r>
                        <w:rPr>
                          <w:color w:val="231F20"/>
                          <w:spacing w:val="-2"/>
                        </w:rPr>
                        <w:t>ı</w:t>
                      </w:r>
                      <w:r>
                        <w:rPr>
                          <w:color w:val="231F20"/>
                          <w:spacing w:val="-10"/>
                        </w:rPr>
                        <w:t xml:space="preserve"> </w:t>
                      </w:r>
                      <w:r>
                        <w:rPr>
                          <w:rFonts w:ascii="Tahoma" w:hAnsi="Tahoma"/>
                          <w:color w:val="231F20"/>
                          <w:spacing w:val="-2"/>
                        </w:rPr>
                        <w:t>i</w:t>
                      </w:r>
                      <w:r>
                        <w:rPr>
                          <w:color w:val="231F20"/>
                          <w:spacing w:val="-2"/>
                        </w:rPr>
                        <w:t>ç</w:t>
                      </w:r>
                      <w:r>
                        <w:rPr>
                          <w:rFonts w:ascii="Tahoma" w:hAnsi="Tahoma"/>
                          <w:color w:val="231F20"/>
                          <w:spacing w:val="-2"/>
                        </w:rPr>
                        <w:t>erecek</w:t>
                      </w:r>
                      <w:r>
                        <w:rPr>
                          <w:rFonts w:ascii="Tahoma" w:hAnsi="Tahoma"/>
                          <w:color w:val="231F20"/>
                          <w:spacing w:val="-13"/>
                        </w:rPr>
                        <w:t xml:space="preserve"> </w:t>
                      </w:r>
                      <w:r>
                        <w:rPr>
                          <w:color w:val="231F20"/>
                          <w:spacing w:val="-2"/>
                        </w:rPr>
                        <w:t>ş</w:t>
                      </w:r>
                      <w:r>
                        <w:rPr>
                          <w:rFonts w:ascii="Tahoma" w:hAnsi="Tahoma"/>
                          <w:color w:val="231F20"/>
                          <w:spacing w:val="-2"/>
                        </w:rPr>
                        <w:t>ekilde</w:t>
                      </w:r>
                      <w:r>
                        <w:rPr>
                          <w:rFonts w:ascii="Tahoma" w:hAnsi="Tahoma"/>
                          <w:color w:val="231F20"/>
                          <w:spacing w:val="-13"/>
                        </w:rPr>
                        <w:t xml:space="preserve"> </w:t>
                      </w:r>
                      <w:r>
                        <w:rPr>
                          <w:rFonts w:ascii="Tahoma" w:hAnsi="Tahoma"/>
                          <w:color w:val="231F20"/>
                          <w:spacing w:val="-2"/>
                        </w:rPr>
                        <w:t xml:space="preserve">artabilir. </w:t>
                      </w:r>
                      <w:r>
                        <w:rPr>
                          <w:rFonts w:ascii="Tahoma" w:hAnsi="Tahoma"/>
                          <w:color w:val="231F20"/>
                        </w:rPr>
                        <w:t>Bu durumda CHARTER tablosunun ek m</w:t>
                      </w:r>
                      <w:r>
                        <w:rPr>
                          <w:color w:val="231F20"/>
                        </w:rPr>
                        <w:t>ü</w:t>
                      </w:r>
                      <w:r>
                        <w:rPr>
                          <w:rFonts w:ascii="Tahoma" w:hAnsi="Tahoma"/>
                          <w:color w:val="231F20"/>
                        </w:rPr>
                        <w:t>rettebat atamalar</w:t>
                      </w:r>
                      <w:r>
                        <w:rPr>
                          <w:color w:val="231F20"/>
                        </w:rPr>
                        <w:t>ı</w:t>
                      </w:r>
                      <w:r>
                        <w:rPr>
                          <w:rFonts w:ascii="Tahoma" w:hAnsi="Tahoma"/>
                          <w:color w:val="231F20"/>
                        </w:rPr>
                        <w:t>n</w:t>
                      </w:r>
                      <w:r>
                        <w:rPr>
                          <w:color w:val="231F20"/>
                        </w:rPr>
                        <w:t xml:space="preserve">ı </w:t>
                      </w:r>
                      <w:r>
                        <w:rPr>
                          <w:rFonts w:ascii="Tahoma" w:hAnsi="Tahoma"/>
                          <w:color w:val="231F20"/>
                        </w:rPr>
                        <w:t>i</w:t>
                      </w:r>
                      <w:r>
                        <w:rPr>
                          <w:color w:val="231F20"/>
                        </w:rPr>
                        <w:t>ç</w:t>
                      </w:r>
                      <w:r>
                        <w:rPr>
                          <w:rFonts w:ascii="Tahoma" w:hAnsi="Tahoma"/>
                          <w:color w:val="231F20"/>
                        </w:rPr>
                        <w:t xml:space="preserve">erecek </w:t>
                      </w:r>
                      <w:r>
                        <w:rPr>
                          <w:color w:val="231F20"/>
                        </w:rPr>
                        <w:t>ş</w:t>
                      </w:r>
                      <w:r>
                        <w:rPr>
                          <w:rFonts w:ascii="Tahoma" w:hAnsi="Tahoma"/>
                          <w:color w:val="231F20"/>
                        </w:rPr>
                        <w:t>ekilde de</w:t>
                      </w:r>
                      <w:r>
                        <w:rPr>
                          <w:color w:val="231F20"/>
                        </w:rPr>
                        <w:t>ğ</w:t>
                      </w:r>
                      <w:r>
                        <w:rPr>
                          <w:rFonts w:ascii="Tahoma" w:hAnsi="Tahoma"/>
                          <w:color w:val="231F20"/>
                        </w:rPr>
                        <w:t>i</w:t>
                      </w:r>
                      <w:r>
                        <w:rPr>
                          <w:color w:val="231F20"/>
                        </w:rPr>
                        <w:t>ş</w:t>
                      </w:r>
                      <w:r>
                        <w:rPr>
                          <w:rFonts w:ascii="Tahoma" w:hAnsi="Tahoma"/>
                          <w:color w:val="231F20"/>
                        </w:rPr>
                        <w:t xml:space="preserve">tirilmesi gerekecektir; CHARTER </w:t>
                      </w:r>
                      <w:r>
                        <w:rPr>
                          <w:rFonts w:ascii="Tahoma" w:hAnsi="Tahoma"/>
                          <w:color w:val="231F20"/>
                          <w:spacing w:val="-4"/>
                        </w:rPr>
                        <w:t>tablosuna CHAR_FLT_ENGINEER ve CHAR_LOADMASTER gibi niteliklerin eklenmesi gerekecektir. Bu de</w:t>
                      </w:r>
                      <w:r>
                        <w:rPr>
                          <w:color w:val="231F20"/>
                          <w:spacing w:val="-4"/>
                        </w:rPr>
                        <w:t>ğ</w:t>
                      </w:r>
                      <w:r>
                        <w:rPr>
                          <w:rFonts w:ascii="Tahoma" w:hAnsi="Tahoma"/>
                          <w:color w:val="231F20"/>
                          <w:spacing w:val="-4"/>
                        </w:rPr>
                        <w:t>i</w:t>
                      </w:r>
                      <w:r>
                        <w:rPr>
                          <w:color w:val="231F20"/>
                          <w:spacing w:val="-4"/>
                        </w:rPr>
                        <w:t>ş</w:t>
                      </w:r>
                      <w:r>
                        <w:rPr>
                          <w:rFonts w:ascii="Tahoma" w:hAnsi="Tahoma"/>
                          <w:color w:val="231F20"/>
                          <w:spacing w:val="-4"/>
                        </w:rPr>
                        <w:t>iklik g</w:t>
                      </w:r>
                      <w:r>
                        <w:rPr>
                          <w:color w:val="231F20"/>
                          <w:spacing w:val="-4"/>
                        </w:rPr>
                        <w:t>ö</w:t>
                      </w:r>
                      <w:r>
                        <w:rPr>
                          <w:rFonts w:ascii="Tahoma" w:hAnsi="Tahoma"/>
                          <w:color w:val="231F20"/>
                          <w:spacing w:val="-4"/>
                        </w:rPr>
                        <w:t xml:space="preserve">z </w:t>
                      </w:r>
                      <w:r>
                        <w:rPr>
                          <w:color w:val="231F20"/>
                          <w:spacing w:val="-4"/>
                        </w:rPr>
                        <w:t>ö</w:t>
                      </w:r>
                      <w:r>
                        <w:rPr>
                          <w:rFonts w:ascii="Tahoma" w:hAnsi="Tahoma"/>
                          <w:color w:val="231F20"/>
                          <w:spacing w:val="-4"/>
                        </w:rPr>
                        <w:t>n</w:t>
                      </w:r>
                      <w:r>
                        <w:rPr>
                          <w:color w:val="231F20"/>
                          <w:spacing w:val="-4"/>
                        </w:rPr>
                        <w:t>ü</w:t>
                      </w:r>
                      <w:r>
                        <w:rPr>
                          <w:rFonts w:ascii="Tahoma" w:hAnsi="Tahoma"/>
                          <w:color w:val="231F20"/>
                          <w:spacing w:val="-4"/>
                        </w:rPr>
                        <w:t xml:space="preserve">ne </w:t>
                      </w:r>
                      <w:r>
                        <w:rPr>
                          <w:rFonts w:ascii="Tahoma" w:hAnsi="Tahoma"/>
                          <w:color w:val="231F20"/>
                          <w:spacing w:val="-2"/>
                        </w:rPr>
                        <w:t>al</w:t>
                      </w:r>
                      <w:r>
                        <w:rPr>
                          <w:color w:val="231F20"/>
                          <w:spacing w:val="-2"/>
                        </w:rPr>
                        <w:t>ı</w:t>
                      </w:r>
                      <w:r>
                        <w:rPr>
                          <w:rFonts w:ascii="Tahoma" w:hAnsi="Tahoma"/>
                          <w:color w:val="231F20"/>
                          <w:spacing w:val="-2"/>
                        </w:rPr>
                        <w:t>nd</w:t>
                      </w:r>
                      <w:r>
                        <w:rPr>
                          <w:color w:val="231F20"/>
                          <w:spacing w:val="-2"/>
                        </w:rPr>
                        <w:t>ığı</w:t>
                      </w:r>
                      <w:r>
                        <w:rPr>
                          <w:rFonts w:ascii="Tahoma" w:hAnsi="Tahoma"/>
                          <w:color w:val="231F20"/>
                          <w:spacing w:val="-2"/>
                        </w:rPr>
                        <w:t>nda,</w:t>
                      </w:r>
                      <w:r>
                        <w:rPr>
                          <w:rFonts w:ascii="Tahoma" w:hAnsi="Tahoma"/>
                          <w:color w:val="231F20"/>
                          <w:spacing w:val="-10"/>
                        </w:rPr>
                        <w:t xml:space="preserve"> </w:t>
                      </w:r>
                      <w:r>
                        <w:rPr>
                          <w:rFonts w:ascii="Tahoma" w:hAnsi="Tahoma"/>
                          <w:color w:val="231F20"/>
                          <w:spacing w:val="-2"/>
                        </w:rPr>
                        <w:t>daha</w:t>
                      </w:r>
                      <w:r>
                        <w:rPr>
                          <w:rFonts w:ascii="Tahoma" w:hAnsi="Tahoma"/>
                          <w:color w:val="231F20"/>
                          <w:spacing w:val="-10"/>
                        </w:rPr>
                        <w:t xml:space="preserve"> </w:t>
                      </w:r>
                      <w:r>
                        <w:rPr>
                          <w:rFonts w:ascii="Tahoma" w:hAnsi="Tahoma"/>
                          <w:color w:val="231F20"/>
                          <w:spacing w:val="-2"/>
                        </w:rPr>
                        <w:t>k</w:t>
                      </w:r>
                      <w:r>
                        <w:rPr>
                          <w:color w:val="231F20"/>
                          <w:spacing w:val="-2"/>
                        </w:rPr>
                        <w:t>üçü</w:t>
                      </w:r>
                      <w:r>
                        <w:rPr>
                          <w:rFonts w:ascii="Tahoma" w:hAnsi="Tahoma"/>
                          <w:color w:val="231F20"/>
                          <w:spacing w:val="-2"/>
                        </w:rPr>
                        <w:t>k</w:t>
                      </w:r>
                      <w:r>
                        <w:rPr>
                          <w:rFonts w:ascii="Tahoma" w:hAnsi="Tahoma"/>
                          <w:color w:val="231F20"/>
                          <w:spacing w:val="-10"/>
                        </w:rPr>
                        <w:t xml:space="preserve"> </w:t>
                      </w:r>
                      <w:r>
                        <w:rPr>
                          <w:rFonts w:ascii="Tahoma" w:hAnsi="Tahoma"/>
                          <w:color w:val="231F20"/>
                          <w:spacing w:val="-2"/>
                        </w:rPr>
                        <w:t>bir</w:t>
                      </w:r>
                      <w:r>
                        <w:rPr>
                          <w:rFonts w:ascii="Tahoma" w:hAnsi="Tahoma"/>
                          <w:color w:val="231F20"/>
                          <w:spacing w:val="-10"/>
                        </w:rPr>
                        <w:t xml:space="preserve"> </w:t>
                      </w:r>
                      <w:r>
                        <w:rPr>
                          <w:rFonts w:ascii="Tahoma" w:hAnsi="Tahoma"/>
                          <w:color w:val="231F20"/>
                          <w:spacing w:val="-2"/>
                        </w:rPr>
                        <w:t>u</w:t>
                      </w:r>
                      <w:r>
                        <w:rPr>
                          <w:color w:val="231F20"/>
                          <w:spacing w:val="-2"/>
                        </w:rPr>
                        <w:t>ç</w:t>
                      </w:r>
                      <w:r>
                        <w:rPr>
                          <w:rFonts w:ascii="Tahoma" w:hAnsi="Tahoma"/>
                          <w:color w:val="231F20"/>
                          <w:spacing w:val="-2"/>
                        </w:rPr>
                        <w:t>ak</w:t>
                      </w:r>
                      <w:r>
                        <w:rPr>
                          <w:rFonts w:ascii="Tahoma" w:hAnsi="Tahoma"/>
                          <w:color w:val="231F20"/>
                          <w:spacing w:val="-10"/>
                        </w:rPr>
                        <w:t xml:space="preserve"> </w:t>
                      </w:r>
                      <w:r>
                        <w:rPr>
                          <w:rFonts w:ascii="Tahoma" w:hAnsi="Tahoma"/>
                          <w:color w:val="231F20"/>
                          <w:spacing w:val="-2"/>
                        </w:rPr>
                        <w:t>daha</w:t>
                      </w:r>
                      <w:r>
                        <w:rPr>
                          <w:rFonts w:ascii="Tahoma" w:hAnsi="Tahoma"/>
                          <w:color w:val="231F20"/>
                          <w:spacing w:val="-10"/>
                        </w:rPr>
                        <w:t xml:space="preserve"> </w:t>
                      </w:r>
                      <w:r>
                        <w:rPr>
                          <w:rFonts w:ascii="Tahoma" w:hAnsi="Tahoma"/>
                          <w:color w:val="231F20"/>
                          <w:spacing w:val="-2"/>
                        </w:rPr>
                        <w:t>b</w:t>
                      </w:r>
                      <w:r>
                        <w:rPr>
                          <w:color w:val="231F20"/>
                          <w:spacing w:val="-2"/>
                        </w:rPr>
                        <w:t>ü</w:t>
                      </w:r>
                      <w:r>
                        <w:rPr>
                          <w:rFonts w:ascii="Tahoma" w:hAnsi="Tahoma"/>
                          <w:color w:val="231F20"/>
                          <w:spacing w:val="-2"/>
                        </w:rPr>
                        <w:t>y</w:t>
                      </w:r>
                      <w:r>
                        <w:rPr>
                          <w:color w:val="231F20"/>
                          <w:spacing w:val="-2"/>
                        </w:rPr>
                        <w:t>ü</w:t>
                      </w:r>
                      <w:r>
                        <w:rPr>
                          <w:rFonts w:ascii="Tahoma" w:hAnsi="Tahoma"/>
                          <w:color w:val="231F20"/>
                          <w:spacing w:val="-2"/>
                        </w:rPr>
                        <w:t>k</w:t>
                      </w:r>
                      <w:r>
                        <w:rPr>
                          <w:rFonts w:ascii="Tahoma" w:hAnsi="Tahoma"/>
                          <w:color w:val="231F20"/>
                          <w:spacing w:val="-10"/>
                        </w:rPr>
                        <w:t xml:space="preserve"> </w:t>
                      </w:r>
                      <w:r>
                        <w:rPr>
                          <w:rFonts w:ascii="Tahoma" w:hAnsi="Tahoma"/>
                          <w:color w:val="231F20"/>
                          <w:spacing w:val="-2"/>
                        </w:rPr>
                        <w:t>u</w:t>
                      </w:r>
                      <w:r>
                        <w:rPr>
                          <w:color w:val="231F20"/>
                          <w:spacing w:val="-2"/>
                        </w:rPr>
                        <w:t>ç</w:t>
                      </w:r>
                      <w:r>
                        <w:rPr>
                          <w:rFonts w:ascii="Tahoma" w:hAnsi="Tahoma"/>
                          <w:color w:val="231F20"/>
                          <w:spacing w:val="-2"/>
                        </w:rPr>
                        <w:t>aklarda</w:t>
                      </w:r>
                      <w:r>
                        <w:rPr>
                          <w:rFonts w:ascii="Tahoma" w:hAnsi="Tahoma"/>
                          <w:color w:val="231F20"/>
                          <w:spacing w:val="-10"/>
                        </w:rPr>
                        <w:t xml:space="preserve"> </w:t>
                      </w:r>
                      <w:r>
                        <w:rPr>
                          <w:rFonts w:ascii="Tahoma" w:hAnsi="Tahoma"/>
                          <w:color w:val="231F20"/>
                          <w:spacing w:val="-2"/>
                        </w:rPr>
                        <w:t>gereken</w:t>
                      </w:r>
                      <w:r>
                        <w:rPr>
                          <w:rFonts w:ascii="Tahoma" w:hAnsi="Tahoma"/>
                          <w:color w:val="231F20"/>
                          <w:spacing w:val="-10"/>
                        </w:rPr>
                        <w:t xml:space="preserve"> </w:t>
                      </w:r>
                      <w:r>
                        <w:rPr>
                          <w:rFonts w:ascii="Tahoma" w:hAnsi="Tahoma"/>
                          <w:color w:val="231F20"/>
                          <w:spacing w:val="-2"/>
                        </w:rPr>
                        <w:t>say</w:t>
                      </w:r>
                      <w:r>
                        <w:rPr>
                          <w:color w:val="231F20"/>
                          <w:spacing w:val="-2"/>
                        </w:rPr>
                        <w:t>ı</w:t>
                      </w:r>
                      <w:r>
                        <w:rPr>
                          <w:rFonts w:ascii="Tahoma" w:hAnsi="Tahoma"/>
                          <w:color w:val="231F20"/>
                          <w:spacing w:val="-2"/>
                        </w:rPr>
                        <w:t>da</w:t>
                      </w:r>
                      <w:r>
                        <w:rPr>
                          <w:rFonts w:ascii="Tahoma" w:hAnsi="Tahoma"/>
                          <w:color w:val="231F20"/>
                          <w:spacing w:val="-10"/>
                        </w:rPr>
                        <w:t xml:space="preserve"> </w:t>
                      </w:r>
                      <w:r>
                        <w:rPr>
                          <w:rFonts w:ascii="Tahoma" w:hAnsi="Tahoma"/>
                          <w:color w:val="231F20"/>
                          <w:spacing w:val="-2"/>
                        </w:rPr>
                        <w:t>m</w:t>
                      </w:r>
                      <w:r>
                        <w:rPr>
                          <w:color w:val="231F20"/>
                          <w:spacing w:val="-2"/>
                        </w:rPr>
                        <w:t>ü</w:t>
                      </w:r>
                      <w:r>
                        <w:rPr>
                          <w:rFonts w:ascii="Tahoma" w:hAnsi="Tahoma"/>
                          <w:color w:val="231F20"/>
                          <w:spacing w:val="-2"/>
                        </w:rPr>
                        <w:t>rettebat</w:t>
                      </w:r>
                      <w:r>
                        <w:rPr>
                          <w:rFonts w:ascii="Tahoma" w:hAnsi="Tahoma"/>
                          <w:color w:val="231F20"/>
                          <w:spacing w:val="-10"/>
                        </w:rPr>
                        <w:t xml:space="preserve"> </w:t>
                      </w:r>
                      <w:r>
                        <w:rPr>
                          <w:color w:val="231F20"/>
                          <w:spacing w:val="-2"/>
                        </w:rPr>
                        <w:t>ü</w:t>
                      </w:r>
                      <w:r>
                        <w:rPr>
                          <w:rFonts w:ascii="Tahoma" w:hAnsi="Tahoma"/>
                          <w:color w:val="231F20"/>
                          <w:spacing w:val="-2"/>
                        </w:rPr>
                        <w:t>yesi</w:t>
                      </w:r>
                      <w:r>
                        <w:rPr>
                          <w:rFonts w:ascii="Tahoma" w:hAnsi="Tahoma"/>
                          <w:color w:val="231F20"/>
                          <w:spacing w:val="-10"/>
                        </w:rPr>
                        <w:t xml:space="preserve"> </w:t>
                      </w:r>
                      <w:r>
                        <w:rPr>
                          <w:rFonts w:ascii="Tahoma" w:hAnsi="Tahoma"/>
                          <w:color w:val="231F20"/>
                          <w:spacing w:val="-2"/>
                        </w:rPr>
                        <w:t>olmadan</w:t>
                      </w:r>
                      <w:r>
                        <w:rPr>
                          <w:rFonts w:ascii="Tahoma" w:hAnsi="Tahoma"/>
                          <w:color w:val="231F20"/>
                          <w:spacing w:val="-10"/>
                        </w:rPr>
                        <w:t xml:space="preserve"> </w:t>
                      </w:r>
                      <w:r>
                        <w:rPr>
                          <w:rFonts w:ascii="Tahoma" w:hAnsi="Tahoma"/>
                          <w:color w:val="231F20"/>
                          <w:spacing w:val="-2"/>
                        </w:rPr>
                        <w:t>bir</w:t>
                      </w:r>
                      <w:r>
                        <w:rPr>
                          <w:rFonts w:ascii="Tahoma" w:hAnsi="Tahoma"/>
                          <w:color w:val="231F20"/>
                          <w:spacing w:val="-10"/>
                        </w:rPr>
                        <w:t xml:space="preserve"> </w:t>
                      </w:r>
                      <w:r>
                        <w:rPr>
                          <w:rFonts w:ascii="Tahoma" w:hAnsi="Tahoma"/>
                          <w:color w:val="231F20"/>
                          <w:spacing w:val="-2"/>
                        </w:rPr>
                        <w:t>charter</w:t>
                      </w:r>
                      <w:r>
                        <w:rPr>
                          <w:rFonts w:ascii="Tahoma" w:hAnsi="Tahoma"/>
                          <w:color w:val="231F20"/>
                          <w:spacing w:val="-10"/>
                        </w:rPr>
                        <w:t xml:space="preserve"> </w:t>
                      </w:r>
                      <w:r>
                        <w:rPr>
                          <w:rFonts w:ascii="Tahoma" w:hAnsi="Tahoma"/>
                          <w:color w:val="231F20"/>
                          <w:spacing w:val="-2"/>
                        </w:rPr>
                        <w:t>seferini</w:t>
                      </w:r>
                      <w:r>
                        <w:rPr>
                          <w:rFonts w:ascii="Tahoma" w:hAnsi="Tahoma"/>
                          <w:color w:val="231F20"/>
                          <w:spacing w:val="-10"/>
                        </w:rPr>
                        <w:t xml:space="preserve"> </w:t>
                      </w:r>
                      <w:r>
                        <w:rPr>
                          <w:rFonts w:ascii="Tahoma" w:hAnsi="Tahoma"/>
                          <w:color w:val="231F20"/>
                          <w:spacing w:val="-2"/>
                        </w:rPr>
                        <w:t xml:space="preserve">her </w:t>
                      </w:r>
                      <w:r>
                        <w:rPr>
                          <w:rFonts w:ascii="Tahoma" w:hAnsi="Tahoma"/>
                          <w:color w:val="231F20"/>
                        </w:rPr>
                        <w:t>u</w:t>
                      </w:r>
                      <w:r>
                        <w:rPr>
                          <w:color w:val="231F20"/>
                        </w:rPr>
                        <w:t>ç</w:t>
                      </w:r>
                      <w:r>
                        <w:rPr>
                          <w:rFonts w:ascii="Tahoma" w:hAnsi="Tahoma"/>
                          <w:color w:val="231F20"/>
                        </w:rPr>
                        <w:t>urdu</w:t>
                      </w:r>
                      <w:r>
                        <w:rPr>
                          <w:color w:val="231F20"/>
                        </w:rPr>
                        <w:t>ğ</w:t>
                      </w:r>
                      <w:r>
                        <w:rPr>
                          <w:rFonts w:ascii="Tahoma" w:hAnsi="Tahoma"/>
                          <w:color w:val="231F20"/>
                        </w:rPr>
                        <w:t>unda,</w:t>
                      </w:r>
                      <w:r>
                        <w:rPr>
                          <w:rFonts w:ascii="Tahoma" w:hAnsi="Tahoma"/>
                          <w:color w:val="231F20"/>
                          <w:spacing w:val="-16"/>
                        </w:rPr>
                        <w:t xml:space="preserve"> </w:t>
                      </w:r>
                      <w:r>
                        <w:rPr>
                          <w:rFonts w:ascii="Tahoma" w:hAnsi="Tahoma"/>
                          <w:color w:val="231F20"/>
                        </w:rPr>
                        <w:t>eksik</w:t>
                      </w:r>
                      <w:r>
                        <w:rPr>
                          <w:rFonts w:ascii="Tahoma" w:hAnsi="Tahoma"/>
                          <w:color w:val="231F20"/>
                          <w:spacing w:val="-17"/>
                        </w:rPr>
                        <w:t xml:space="preserve"> </w:t>
                      </w:r>
                      <w:r>
                        <w:rPr>
                          <w:rFonts w:ascii="Tahoma" w:hAnsi="Tahoma"/>
                          <w:color w:val="231F20"/>
                        </w:rPr>
                        <w:t>m</w:t>
                      </w:r>
                      <w:r>
                        <w:rPr>
                          <w:color w:val="231F20"/>
                        </w:rPr>
                        <w:t>ü</w:t>
                      </w:r>
                      <w:r>
                        <w:rPr>
                          <w:rFonts w:ascii="Tahoma" w:hAnsi="Tahoma"/>
                          <w:color w:val="231F20"/>
                        </w:rPr>
                        <w:t>rettebat</w:t>
                      </w:r>
                      <w:r>
                        <w:rPr>
                          <w:rFonts w:ascii="Tahoma" w:hAnsi="Tahoma"/>
                          <w:color w:val="231F20"/>
                          <w:spacing w:val="-17"/>
                        </w:rPr>
                        <w:t xml:space="preserve"> </w:t>
                      </w:r>
                      <w:r>
                        <w:rPr>
                          <w:color w:val="231F20"/>
                        </w:rPr>
                        <w:t>ü</w:t>
                      </w:r>
                      <w:r>
                        <w:rPr>
                          <w:rFonts w:ascii="Tahoma" w:hAnsi="Tahoma"/>
                          <w:color w:val="231F20"/>
                        </w:rPr>
                        <w:t>yeleri</w:t>
                      </w:r>
                      <w:r>
                        <w:rPr>
                          <w:rFonts w:ascii="Tahoma" w:hAnsi="Tahoma"/>
                          <w:color w:val="231F20"/>
                          <w:spacing w:val="-17"/>
                        </w:rPr>
                        <w:t xml:space="preserve"> </w:t>
                      </w:r>
                      <w:r>
                        <w:rPr>
                          <w:rFonts w:ascii="Tahoma" w:hAnsi="Tahoma"/>
                          <w:color w:val="231F20"/>
                        </w:rPr>
                        <w:t>CHARTER</w:t>
                      </w:r>
                      <w:r>
                        <w:rPr>
                          <w:rFonts w:ascii="Tahoma" w:hAnsi="Tahoma"/>
                          <w:color w:val="231F20"/>
                          <w:spacing w:val="-17"/>
                        </w:rPr>
                        <w:t xml:space="preserve"> </w:t>
                      </w:r>
                      <w:r>
                        <w:rPr>
                          <w:rFonts w:ascii="Tahoma" w:hAnsi="Tahoma"/>
                          <w:color w:val="231F20"/>
                        </w:rPr>
                        <w:t>tablosunda</w:t>
                      </w:r>
                      <w:r>
                        <w:rPr>
                          <w:rFonts w:ascii="Tahoma" w:hAnsi="Tahoma"/>
                          <w:color w:val="231F20"/>
                          <w:spacing w:val="-17"/>
                        </w:rPr>
                        <w:t xml:space="preserve"> </w:t>
                      </w:r>
                      <w:r>
                        <w:rPr>
                          <w:rFonts w:ascii="Tahoma" w:hAnsi="Tahoma"/>
                          <w:color w:val="231F20"/>
                        </w:rPr>
                        <w:t>ek</w:t>
                      </w:r>
                      <w:r>
                        <w:rPr>
                          <w:rFonts w:ascii="Tahoma" w:hAnsi="Tahoma"/>
                          <w:color w:val="231F20"/>
                          <w:spacing w:val="-17"/>
                        </w:rPr>
                        <w:t xml:space="preserve"> </w:t>
                      </w:r>
                      <w:r>
                        <w:rPr>
                          <w:rFonts w:ascii="Tahoma" w:hAnsi="Tahoma"/>
                          <w:color w:val="231F20"/>
                        </w:rPr>
                        <w:t>bo</w:t>
                      </w:r>
                      <w:r>
                        <w:rPr>
                          <w:color w:val="231F20"/>
                        </w:rPr>
                        <w:t>ş</w:t>
                      </w:r>
                      <w:r>
                        <w:rPr>
                          <w:rFonts w:ascii="Tahoma" w:hAnsi="Tahoma"/>
                          <w:color w:val="231F20"/>
                        </w:rPr>
                        <w:t>luklar</w:t>
                      </w:r>
                      <w:r>
                        <w:rPr>
                          <w:rFonts w:ascii="Tahoma" w:hAnsi="Tahoma"/>
                          <w:color w:val="231F20"/>
                          <w:spacing w:val="-17"/>
                        </w:rPr>
                        <w:t xml:space="preserve"> </w:t>
                      </w:r>
                      <w:r>
                        <w:rPr>
                          <w:rFonts w:ascii="Tahoma" w:hAnsi="Tahoma"/>
                          <w:color w:val="231F20"/>
                        </w:rPr>
                        <w:t>olu</w:t>
                      </w:r>
                      <w:r>
                        <w:rPr>
                          <w:color w:val="231F20"/>
                        </w:rPr>
                        <w:t>ş</w:t>
                      </w:r>
                      <w:r>
                        <w:rPr>
                          <w:rFonts w:ascii="Tahoma" w:hAnsi="Tahoma"/>
                          <w:color w:val="231F20"/>
                        </w:rPr>
                        <w:t>turacakt</w:t>
                      </w:r>
                      <w:r>
                        <w:rPr>
                          <w:color w:val="231F20"/>
                        </w:rPr>
                        <w:t>ı</w:t>
                      </w:r>
                      <w:r>
                        <w:rPr>
                          <w:rFonts w:ascii="Tahoma" w:hAnsi="Tahoma"/>
                          <w:color w:val="231F20"/>
                        </w:rPr>
                        <w:t>r.</w:t>
                      </w:r>
                    </w:p>
                    <w:p w14:paraId="65505841">
                      <w:pPr>
                        <w:pStyle w:val="12"/>
                        <w:spacing w:before="13"/>
                        <w:ind w:left="540"/>
                        <w:jc w:val="both"/>
                        <w:rPr>
                          <w:rFonts w:ascii="Tahoma" w:hAnsi="Tahoma"/>
                          <w:color w:val="000000"/>
                        </w:rPr>
                      </w:pPr>
                      <w:r>
                        <w:rPr>
                          <w:rFonts w:ascii="Tahoma" w:hAnsi="Tahoma"/>
                          <w:color w:val="231F20"/>
                          <w:spacing w:val="-4"/>
                        </w:rPr>
                        <w:t>Problem</w:t>
                      </w:r>
                      <w:r>
                        <w:rPr>
                          <w:rFonts w:ascii="Tahoma" w:hAnsi="Tahoma"/>
                          <w:color w:val="231F20"/>
                          <w:spacing w:val="-16"/>
                        </w:rPr>
                        <w:t xml:space="preserve"> </w:t>
                      </w:r>
                      <w:r>
                        <w:rPr>
                          <w:rFonts w:ascii="Tahoma" w:hAnsi="Tahoma"/>
                          <w:color w:val="231F20"/>
                          <w:spacing w:val="-4"/>
                        </w:rPr>
                        <w:t>27'de</w:t>
                      </w:r>
                      <w:r>
                        <w:rPr>
                          <w:rFonts w:ascii="Tahoma" w:hAnsi="Tahoma"/>
                          <w:color w:val="231F20"/>
                          <w:spacing w:val="-16"/>
                        </w:rPr>
                        <w:t xml:space="preserve"> </w:t>
                      </w:r>
                      <w:r>
                        <w:rPr>
                          <w:rFonts w:ascii="Tahoma" w:hAnsi="Tahoma"/>
                          <w:color w:val="231F20"/>
                          <w:spacing w:val="-4"/>
                        </w:rPr>
                        <w:t>bu</w:t>
                      </w:r>
                      <w:r>
                        <w:rPr>
                          <w:rFonts w:ascii="Tahoma" w:hAnsi="Tahoma"/>
                          <w:color w:val="231F20"/>
                          <w:spacing w:val="-15"/>
                        </w:rPr>
                        <w:t xml:space="preserve"> </w:t>
                      </w:r>
                      <w:r>
                        <w:rPr>
                          <w:rFonts w:ascii="Tahoma" w:hAnsi="Tahoma"/>
                          <w:color w:val="231F20"/>
                          <w:spacing w:val="-4"/>
                        </w:rPr>
                        <w:t>tasar</w:t>
                      </w:r>
                      <w:r>
                        <w:rPr>
                          <w:color w:val="231F20"/>
                          <w:spacing w:val="-4"/>
                        </w:rPr>
                        <w:t>ı</w:t>
                      </w:r>
                      <w:r>
                        <w:rPr>
                          <w:rFonts w:ascii="Tahoma" w:hAnsi="Tahoma"/>
                          <w:color w:val="231F20"/>
                          <w:spacing w:val="-4"/>
                        </w:rPr>
                        <w:t>m</w:t>
                      </w:r>
                      <w:r>
                        <w:rPr>
                          <w:rFonts w:ascii="Tahoma" w:hAnsi="Tahoma"/>
                          <w:color w:val="231F20"/>
                          <w:spacing w:val="-16"/>
                        </w:rPr>
                        <w:t xml:space="preserve"> </w:t>
                      </w:r>
                      <w:r>
                        <w:rPr>
                          <w:rFonts w:ascii="Tahoma" w:hAnsi="Tahoma"/>
                          <w:color w:val="231F20"/>
                          <w:spacing w:val="-4"/>
                        </w:rPr>
                        <w:t>eksikliklerini</w:t>
                      </w:r>
                      <w:r>
                        <w:rPr>
                          <w:rFonts w:ascii="Tahoma" w:hAnsi="Tahoma"/>
                          <w:color w:val="231F20"/>
                          <w:spacing w:val="-16"/>
                        </w:rPr>
                        <w:t xml:space="preserve"> </w:t>
                      </w:r>
                      <w:r>
                        <w:rPr>
                          <w:rFonts w:ascii="Tahoma" w:hAnsi="Tahoma"/>
                          <w:color w:val="231F20"/>
                          <w:spacing w:val="-4"/>
                        </w:rPr>
                        <w:t>d</w:t>
                      </w:r>
                      <w:r>
                        <w:rPr>
                          <w:color w:val="231F20"/>
                          <w:spacing w:val="-4"/>
                        </w:rPr>
                        <w:t>ü</w:t>
                      </w:r>
                      <w:r>
                        <w:rPr>
                          <w:rFonts w:ascii="Tahoma" w:hAnsi="Tahoma"/>
                          <w:color w:val="231F20"/>
                          <w:spacing w:val="-4"/>
                        </w:rPr>
                        <w:t>zeltme</w:t>
                      </w:r>
                      <w:r>
                        <w:rPr>
                          <w:rFonts w:ascii="Tahoma" w:hAnsi="Tahoma"/>
                          <w:color w:val="231F20"/>
                          <w:spacing w:val="-15"/>
                        </w:rPr>
                        <w:t xml:space="preserve"> </w:t>
                      </w:r>
                      <w:r>
                        <w:rPr>
                          <w:color w:val="231F20"/>
                          <w:spacing w:val="-4"/>
                        </w:rPr>
                        <w:t>ş</w:t>
                      </w:r>
                      <w:r>
                        <w:rPr>
                          <w:rFonts w:ascii="Tahoma" w:hAnsi="Tahoma"/>
                          <w:color w:val="231F20"/>
                          <w:spacing w:val="-4"/>
                        </w:rPr>
                        <w:t>ans</w:t>
                      </w:r>
                      <w:r>
                        <w:rPr>
                          <w:color w:val="231F20"/>
                          <w:spacing w:val="-4"/>
                        </w:rPr>
                        <w:t>ı</w:t>
                      </w:r>
                      <w:r>
                        <w:rPr>
                          <w:rFonts w:ascii="Tahoma" w:hAnsi="Tahoma"/>
                          <w:color w:val="231F20"/>
                          <w:spacing w:val="-4"/>
                        </w:rPr>
                        <w:t>n</w:t>
                      </w:r>
                      <w:r>
                        <w:rPr>
                          <w:color w:val="231F20"/>
                          <w:spacing w:val="-4"/>
                        </w:rPr>
                        <w:t>ı</w:t>
                      </w:r>
                      <w:r>
                        <w:rPr>
                          <w:rFonts w:ascii="Tahoma" w:hAnsi="Tahoma"/>
                          <w:color w:val="231F20"/>
                          <w:spacing w:val="-4"/>
                        </w:rPr>
                        <w:t>z</w:t>
                      </w:r>
                      <w:r>
                        <w:rPr>
                          <w:rFonts w:ascii="Tahoma" w:hAnsi="Tahoma"/>
                          <w:color w:val="231F20"/>
                          <w:spacing w:val="-16"/>
                        </w:rPr>
                        <w:t xml:space="preserve"> </w:t>
                      </w:r>
                      <w:r>
                        <w:rPr>
                          <w:rFonts w:ascii="Tahoma" w:hAnsi="Tahoma"/>
                          <w:color w:val="231F20"/>
                          <w:spacing w:val="-4"/>
                        </w:rPr>
                        <w:t>olacak.</w:t>
                      </w:r>
                      <w:r>
                        <w:rPr>
                          <w:rFonts w:ascii="Tahoma" w:hAnsi="Tahoma"/>
                          <w:color w:val="231F20"/>
                          <w:spacing w:val="-16"/>
                        </w:rPr>
                        <w:t xml:space="preserve"> </w:t>
                      </w:r>
                      <w:r>
                        <w:rPr>
                          <w:rFonts w:ascii="Tahoma" w:hAnsi="Tahoma"/>
                          <w:color w:val="231F20"/>
                          <w:spacing w:val="-4"/>
                        </w:rPr>
                        <w:t>Bu</w:t>
                      </w:r>
                      <w:r>
                        <w:rPr>
                          <w:rFonts w:ascii="Tahoma" w:hAnsi="Tahoma"/>
                          <w:color w:val="231F20"/>
                          <w:spacing w:val="-15"/>
                        </w:rPr>
                        <w:t xml:space="preserve"> </w:t>
                      </w:r>
                      <w:r>
                        <w:rPr>
                          <w:rFonts w:ascii="Tahoma" w:hAnsi="Tahoma"/>
                          <w:color w:val="231F20"/>
                          <w:spacing w:val="-4"/>
                        </w:rPr>
                        <w:t>problem</w:t>
                      </w:r>
                      <w:r>
                        <w:rPr>
                          <w:rFonts w:ascii="Tahoma" w:hAnsi="Tahoma"/>
                          <w:color w:val="231F20"/>
                          <w:spacing w:val="-16"/>
                        </w:rPr>
                        <w:t xml:space="preserve"> </w:t>
                      </w:r>
                      <w:r>
                        <w:rPr>
                          <w:rFonts w:ascii="Tahoma" w:hAnsi="Tahoma"/>
                          <w:color w:val="231F20"/>
                          <w:spacing w:val="-4"/>
                        </w:rPr>
                        <w:t>iki</w:t>
                      </w:r>
                      <w:r>
                        <w:rPr>
                          <w:rFonts w:ascii="Tahoma" w:hAnsi="Tahoma"/>
                          <w:color w:val="231F20"/>
                          <w:spacing w:val="-16"/>
                        </w:rPr>
                        <w:t xml:space="preserve"> </w:t>
                      </w:r>
                      <w:r>
                        <w:rPr>
                          <w:color w:val="231F20"/>
                          <w:spacing w:val="-4"/>
                        </w:rPr>
                        <w:t>ö</w:t>
                      </w:r>
                      <w:r>
                        <w:rPr>
                          <w:rFonts w:ascii="Tahoma" w:hAnsi="Tahoma"/>
                          <w:color w:val="231F20"/>
                          <w:spacing w:val="-4"/>
                        </w:rPr>
                        <w:t>nemli</w:t>
                      </w:r>
                      <w:r>
                        <w:rPr>
                          <w:rFonts w:ascii="Tahoma" w:hAnsi="Tahoma"/>
                          <w:color w:val="231F20"/>
                          <w:spacing w:val="-15"/>
                        </w:rPr>
                        <w:t xml:space="preserve"> </w:t>
                      </w:r>
                      <w:r>
                        <w:rPr>
                          <w:rFonts w:ascii="Tahoma" w:hAnsi="Tahoma"/>
                          <w:color w:val="231F20"/>
                          <w:spacing w:val="-4"/>
                        </w:rPr>
                        <w:t>noktay</w:t>
                      </w:r>
                      <w:r>
                        <w:rPr>
                          <w:color w:val="231F20"/>
                          <w:spacing w:val="-4"/>
                        </w:rPr>
                        <w:t>ı</w:t>
                      </w:r>
                      <w:r>
                        <w:rPr>
                          <w:color w:val="231F20"/>
                          <w:spacing w:val="-8"/>
                        </w:rPr>
                        <w:t xml:space="preserve"> </w:t>
                      </w:r>
                      <w:r>
                        <w:rPr>
                          <w:rFonts w:ascii="Tahoma" w:hAnsi="Tahoma"/>
                          <w:color w:val="231F20"/>
                          <w:spacing w:val="-4"/>
                        </w:rPr>
                        <w:t>g</w:t>
                      </w:r>
                      <w:r>
                        <w:rPr>
                          <w:color w:val="231F20"/>
                          <w:spacing w:val="-4"/>
                        </w:rPr>
                        <w:t>ö</w:t>
                      </w:r>
                      <w:r>
                        <w:rPr>
                          <w:rFonts w:ascii="Tahoma" w:hAnsi="Tahoma"/>
                          <w:color w:val="231F20"/>
                          <w:spacing w:val="-4"/>
                        </w:rPr>
                        <w:t>stermektedir:</w:t>
                      </w:r>
                    </w:p>
                    <w:p w14:paraId="7F7C978D">
                      <w:pPr>
                        <w:pStyle w:val="12"/>
                        <w:numPr>
                          <w:ilvl w:val="0"/>
                          <w:numId w:val="2"/>
                        </w:numPr>
                        <w:tabs>
                          <w:tab w:val="left" w:pos="418"/>
                        </w:tabs>
                        <w:spacing w:before="107" w:after="0" w:line="240" w:lineRule="auto"/>
                        <w:ind w:left="418" w:right="0" w:hanging="238"/>
                        <w:jc w:val="both"/>
                        <w:rPr>
                          <w:rFonts w:ascii="Tahoma" w:hAnsi="Tahoma"/>
                          <w:color w:val="000000"/>
                        </w:rPr>
                      </w:pPr>
                      <w:r>
                        <w:rPr>
                          <w:rFonts w:ascii="Tahoma" w:hAnsi="Tahoma"/>
                          <w:color w:val="231F20"/>
                          <w:spacing w:val="-6"/>
                        </w:rPr>
                        <w:t>Eşanlamlı</w:t>
                      </w:r>
                      <w:r>
                        <w:rPr>
                          <w:rFonts w:ascii="Tahoma" w:hAnsi="Tahoma"/>
                          <w:color w:val="231F20"/>
                          <w:spacing w:val="-2"/>
                        </w:rPr>
                        <w:t xml:space="preserve"> </w:t>
                      </w:r>
                      <w:r>
                        <w:rPr>
                          <w:rFonts w:ascii="Tahoma" w:hAnsi="Tahoma"/>
                          <w:color w:val="231F20"/>
                          <w:spacing w:val="-6"/>
                        </w:rPr>
                        <w:t>kelimeler</w:t>
                      </w:r>
                      <w:r>
                        <w:rPr>
                          <w:rFonts w:ascii="Tahoma" w:hAnsi="Tahoma"/>
                          <w:color w:val="231F20"/>
                          <w:spacing w:val="-1"/>
                        </w:rPr>
                        <w:t xml:space="preserve"> </w:t>
                      </w:r>
                      <w:r>
                        <w:rPr>
                          <w:rFonts w:ascii="Tahoma" w:hAnsi="Tahoma"/>
                          <w:color w:val="231F20"/>
                          <w:spacing w:val="-6"/>
                        </w:rPr>
                        <w:t>kullanmayın.</w:t>
                      </w:r>
                      <w:r>
                        <w:rPr>
                          <w:rFonts w:ascii="Tahoma" w:hAnsi="Tahoma"/>
                          <w:color w:val="231F20"/>
                        </w:rPr>
                        <w:t xml:space="preserve"> </w:t>
                      </w:r>
                      <w:r>
                        <w:rPr>
                          <w:rFonts w:ascii="Tahoma" w:hAnsi="Tahoma"/>
                          <w:color w:val="231F20"/>
                          <w:spacing w:val="-6"/>
                        </w:rPr>
                        <w:t>Tasarımınız</w:t>
                      </w:r>
                      <w:r>
                        <w:rPr>
                          <w:rFonts w:ascii="Tahoma" w:hAnsi="Tahoma"/>
                          <w:color w:val="231F20"/>
                          <w:spacing w:val="-1"/>
                        </w:rPr>
                        <w:t xml:space="preserve"> </w:t>
                      </w:r>
                      <w:r>
                        <w:rPr>
                          <w:rFonts w:ascii="Tahoma" w:hAnsi="Tahoma"/>
                          <w:color w:val="231F20"/>
                          <w:spacing w:val="-6"/>
                        </w:rPr>
                        <w:t>eş</w:t>
                      </w:r>
                      <w:r>
                        <w:rPr>
                          <w:rFonts w:ascii="Tahoma" w:hAnsi="Tahoma"/>
                          <w:color w:val="231F20"/>
                          <w:spacing w:val="-2"/>
                        </w:rPr>
                        <w:t xml:space="preserve"> </w:t>
                      </w:r>
                      <w:r>
                        <w:rPr>
                          <w:rFonts w:ascii="Tahoma" w:hAnsi="Tahoma"/>
                          <w:color w:val="231F20"/>
                          <w:spacing w:val="-6"/>
                        </w:rPr>
                        <w:t>anlamlı</w:t>
                      </w:r>
                      <w:r>
                        <w:rPr>
                          <w:rFonts w:ascii="Tahoma" w:hAnsi="Tahoma"/>
                          <w:color w:val="231F20"/>
                          <w:spacing w:val="-1"/>
                        </w:rPr>
                        <w:t xml:space="preserve"> </w:t>
                      </w:r>
                      <w:r>
                        <w:rPr>
                          <w:rFonts w:ascii="Tahoma" w:hAnsi="Tahoma"/>
                          <w:color w:val="231F20"/>
                          <w:spacing w:val="-6"/>
                        </w:rPr>
                        <w:t>kelimelerin</w:t>
                      </w:r>
                      <w:r>
                        <w:rPr>
                          <w:rFonts w:ascii="Tahoma" w:hAnsi="Tahoma"/>
                          <w:color w:val="231F20"/>
                          <w:spacing w:val="-1"/>
                        </w:rPr>
                        <w:t xml:space="preserve"> </w:t>
                      </w:r>
                      <w:r>
                        <w:rPr>
                          <w:rFonts w:ascii="Tahoma" w:hAnsi="Tahoma"/>
                          <w:color w:val="231F20"/>
                          <w:spacing w:val="-6"/>
                        </w:rPr>
                        <w:t>kullanılmasını</w:t>
                      </w:r>
                      <w:r>
                        <w:rPr>
                          <w:rFonts w:ascii="Tahoma" w:hAnsi="Tahoma"/>
                          <w:color w:val="231F20"/>
                          <w:spacing w:val="-1"/>
                        </w:rPr>
                        <w:t xml:space="preserve"> </w:t>
                      </w:r>
                      <w:r>
                        <w:rPr>
                          <w:rFonts w:ascii="Tahoma" w:hAnsi="Tahoma"/>
                          <w:color w:val="231F20"/>
                          <w:spacing w:val="-6"/>
                        </w:rPr>
                        <w:t>gerektiriyorsa,</w:t>
                      </w:r>
                      <w:r>
                        <w:rPr>
                          <w:rFonts w:ascii="Tahoma" w:hAnsi="Tahoma"/>
                          <w:color w:val="231F20"/>
                          <w:spacing w:val="-8"/>
                        </w:rPr>
                        <w:t xml:space="preserve"> </w:t>
                      </w:r>
                      <w:r>
                        <w:rPr>
                          <w:rFonts w:ascii="Tahoma" w:hAnsi="Tahoma"/>
                          <w:color w:val="231F20"/>
                          <w:spacing w:val="-6"/>
                        </w:rPr>
                        <w:t>tasarımı</w:t>
                      </w:r>
                      <w:r>
                        <w:rPr>
                          <w:rFonts w:ascii="Tahoma" w:hAnsi="Tahoma"/>
                          <w:color w:val="231F20"/>
                          <w:spacing w:val="-7"/>
                        </w:rPr>
                        <w:t xml:space="preserve"> </w:t>
                      </w:r>
                      <w:r>
                        <w:rPr>
                          <w:rFonts w:ascii="Tahoma" w:hAnsi="Tahoma"/>
                          <w:color w:val="231F20"/>
                          <w:spacing w:val="-6"/>
                        </w:rPr>
                        <w:t>gözden</w:t>
                      </w:r>
                      <w:r>
                        <w:rPr>
                          <w:rFonts w:ascii="Tahoma" w:hAnsi="Tahoma"/>
                          <w:color w:val="231F20"/>
                          <w:spacing w:val="-1"/>
                        </w:rPr>
                        <w:t xml:space="preserve"> </w:t>
                      </w:r>
                      <w:r>
                        <w:rPr>
                          <w:rFonts w:ascii="Tahoma" w:hAnsi="Tahoma"/>
                          <w:color w:val="231F20"/>
                          <w:spacing w:val="-6"/>
                        </w:rPr>
                        <w:t>geçirin!</w:t>
                      </w:r>
                    </w:p>
                    <w:p w14:paraId="2F668B03">
                      <w:pPr>
                        <w:pStyle w:val="12"/>
                        <w:numPr>
                          <w:ilvl w:val="0"/>
                          <w:numId w:val="2"/>
                        </w:numPr>
                        <w:tabs>
                          <w:tab w:val="left" w:pos="420"/>
                        </w:tabs>
                        <w:spacing w:before="109" w:after="0" w:line="254" w:lineRule="auto"/>
                        <w:ind w:left="420" w:right="176" w:hanging="240"/>
                        <w:jc w:val="both"/>
                        <w:rPr>
                          <w:rFonts w:ascii="Tahoma" w:hAnsi="Tahoma"/>
                          <w:color w:val="000000"/>
                        </w:rPr>
                      </w:pPr>
                      <w:r>
                        <w:rPr>
                          <w:rFonts w:ascii="Tahoma" w:hAnsi="Tahoma"/>
                          <w:color w:val="231F20"/>
                          <w:spacing w:val="-2"/>
                        </w:rPr>
                        <w:t>M</w:t>
                      </w:r>
                      <w:r>
                        <w:rPr>
                          <w:color w:val="231F20"/>
                          <w:spacing w:val="-2"/>
                        </w:rPr>
                        <w:t>ü</w:t>
                      </w:r>
                      <w:r>
                        <w:rPr>
                          <w:rFonts w:ascii="Tahoma" w:hAnsi="Tahoma"/>
                          <w:color w:val="231F20"/>
                          <w:spacing w:val="-2"/>
                        </w:rPr>
                        <w:t>mk</w:t>
                      </w:r>
                      <w:r>
                        <w:rPr>
                          <w:color w:val="231F20"/>
                          <w:spacing w:val="-2"/>
                        </w:rPr>
                        <w:t>ü</w:t>
                      </w:r>
                      <w:r>
                        <w:rPr>
                          <w:rFonts w:ascii="Tahoma" w:hAnsi="Tahoma"/>
                          <w:color w:val="231F20"/>
                          <w:spacing w:val="-2"/>
                        </w:rPr>
                        <w:t>n</w:t>
                      </w:r>
                      <w:r>
                        <w:rPr>
                          <w:rFonts w:ascii="Tahoma" w:hAnsi="Tahoma"/>
                          <w:color w:val="231F20"/>
                          <w:spacing w:val="-13"/>
                        </w:rPr>
                        <w:t xml:space="preserve"> </w:t>
                      </w:r>
                      <w:r>
                        <w:rPr>
                          <w:rFonts w:ascii="Tahoma" w:hAnsi="Tahoma"/>
                          <w:color w:val="231F20"/>
                          <w:spacing w:val="-2"/>
                        </w:rPr>
                        <w:t>,</w:t>
                      </w:r>
                      <w:r>
                        <w:rPr>
                          <w:rFonts w:ascii="Tahoma" w:hAnsi="Tahoma"/>
                          <w:color w:val="231F20"/>
                          <w:spacing w:val="-13"/>
                        </w:rPr>
                        <w:t xml:space="preserve"> </w:t>
                      </w:r>
                      <w:r>
                        <w:rPr>
                          <w:rFonts w:ascii="Tahoma" w:hAnsi="Tahoma"/>
                          <w:color w:val="231F20"/>
                          <w:spacing w:val="-2"/>
                        </w:rPr>
                        <w:t>veritaban</w:t>
                      </w:r>
                      <w:r>
                        <w:rPr>
                          <w:color w:val="231F20"/>
                          <w:spacing w:val="-2"/>
                        </w:rPr>
                        <w:t>ı</w:t>
                      </w:r>
                      <w:r>
                        <w:rPr>
                          <w:rFonts w:ascii="Tahoma" w:hAnsi="Tahoma"/>
                          <w:color w:val="231F20"/>
                          <w:spacing w:val="-2"/>
                        </w:rPr>
                        <w:t>n</w:t>
                      </w:r>
                      <w:r>
                        <w:rPr>
                          <w:color w:val="231F20"/>
                          <w:spacing w:val="-2"/>
                        </w:rPr>
                        <w:t>ı</w:t>
                      </w:r>
                      <w:r>
                        <w:rPr>
                          <w:rFonts w:ascii="Tahoma" w:hAnsi="Tahoma"/>
                          <w:color w:val="231F20"/>
                          <w:spacing w:val="-2"/>
                        </w:rPr>
                        <w:t>,</w:t>
                      </w:r>
                      <w:r>
                        <w:rPr>
                          <w:rFonts w:ascii="Tahoma" w:hAnsi="Tahoma"/>
                          <w:color w:val="231F20"/>
                          <w:spacing w:val="-13"/>
                        </w:rPr>
                        <w:t xml:space="preserve"> </w:t>
                      </w:r>
                      <w:r>
                        <w:rPr>
                          <w:rFonts w:ascii="Tahoma" w:hAnsi="Tahoma"/>
                          <w:color w:val="231F20"/>
                          <w:spacing w:val="-2"/>
                        </w:rPr>
                        <w:t>veritaban</w:t>
                      </w:r>
                      <w:r>
                        <w:rPr>
                          <w:color w:val="231F20"/>
                          <w:spacing w:val="-2"/>
                        </w:rPr>
                        <w:t xml:space="preserve">ı </w:t>
                      </w:r>
                      <w:r>
                        <w:rPr>
                          <w:rFonts w:ascii="Tahoma" w:hAnsi="Tahoma"/>
                          <w:color w:val="231F20"/>
                          <w:spacing w:val="-2"/>
                        </w:rPr>
                        <w:t>tablolar</w:t>
                      </w:r>
                      <w:r>
                        <w:rPr>
                          <w:color w:val="231F20"/>
                          <w:spacing w:val="-2"/>
                        </w:rPr>
                        <w:t>ı</w:t>
                      </w:r>
                      <w:r>
                        <w:rPr>
                          <w:rFonts w:ascii="Tahoma" w:hAnsi="Tahoma"/>
                          <w:color w:val="231F20"/>
                          <w:spacing w:val="-2"/>
                        </w:rPr>
                        <w:t>nda</w:t>
                      </w:r>
                      <w:r>
                        <w:rPr>
                          <w:rFonts w:ascii="Tahoma" w:hAnsi="Tahoma"/>
                          <w:color w:val="231F20"/>
                          <w:spacing w:val="-13"/>
                        </w:rPr>
                        <w:t xml:space="preserve"> </w:t>
                      </w:r>
                      <w:r>
                        <w:rPr>
                          <w:rFonts w:ascii="Tahoma" w:hAnsi="Tahoma"/>
                          <w:color w:val="231F20"/>
                          <w:spacing w:val="-2"/>
                        </w:rPr>
                        <w:t>yap</w:t>
                      </w:r>
                      <w:r>
                        <w:rPr>
                          <w:color w:val="231F20"/>
                          <w:spacing w:val="-2"/>
                        </w:rPr>
                        <w:t>ı</w:t>
                      </w:r>
                      <w:r>
                        <w:rPr>
                          <w:rFonts w:ascii="Tahoma" w:hAnsi="Tahoma"/>
                          <w:color w:val="231F20"/>
                          <w:spacing w:val="-2"/>
                        </w:rPr>
                        <w:t>sal</w:t>
                      </w:r>
                      <w:r>
                        <w:rPr>
                          <w:rFonts w:ascii="Tahoma" w:hAnsi="Tahoma"/>
                          <w:color w:val="231F20"/>
                          <w:spacing w:val="-13"/>
                        </w:rPr>
                        <w:t xml:space="preserve"> </w:t>
                      </w:r>
                      <w:r>
                        <w:rPr>
                          <w:rFonts w:ascii="Tahoma" w:hAnsi="Tahoma"/>
                          <w:color w:val="231F20"/>
                          <w:spacing w:val="-2"/>
                        </w:rPr>
                        <w:t>de</w:t>
                      </w:r>
                      <w:r>
                        <w:rPr>
                          <w:color w:val="231F20"/>
                          <w:spacing w:val="-2"/>
                        </w:rPr>
                        <w:t>ğ</w:t>
                      </w:r>
                      <w:r>
                        <w:rPr>
                          <w:rFonts w:ascii="Tahoma" w:hAnsi="Tahoma"/>
                          <w:color w:val="231F20"/>
                          <w:spacing w:val="-2"/>
                        </w:rPr>
                        <w:t>i</w:t>
                      </w:r>
                      <w:r>
                        <w:rPr>
                          <w:color w:val="231F20"/>
                          <w:spacing w:val="-2"/>
                        </w:rPr>
                        <w:t>ş</w:t>
                      </w:r>
                      <w:r>
                        <w:rPr>
                          <w:rFonts w:ascii="Tahoma" w:hAnsi="Tahoma"/>
                          <w:color w:val="231F20"/>
                          <w:spacing w:val="-2"/>
                        </w:rPr>
                        <w:t>iklikler</w:t>
                      </w:r>
                      <w:r>
                        <w:rPr>
                          <w:rFonts w:ascii="Tahoma" w:hAnsi="Tahoma"/>
                          <w:color w:val="231F20"/>
                          <w:spacing w:val="-13"/>
                        </w:rPr>
                        <w:t xml:space="preserve"> </w:t>
                      </w:r>
                      <w:r>
                        <w:rPr>
                          <w:rFonts w:ascii="Tahoma" w:hAnsi="Tahoma"/>
                          <w:color w:val="231F20"/>
                          <w:spacing w:val="-2"/>
                        </w:rPr>
                        <w:t>gerektirmeden</w:t>
                      </w:r>
                      <w:r>
                        <w:rPr>
                          <w:rFonts w:ascii="Tahoma" w:hAnsi="Tahoma"/>
                          <w:color w:val="231F20"/>
                          <w:spacing w:val="-12"/>
                        </w:rPr>
                        <w:t xml:space="preserve"> </w:t>
                      </w:r>
                      <w:r>
                        <w:rPr>
                          <w:rFonts w:ascii="Tahoma" w:hAnsi="Tahoma"/>
                          <w:color w:val="231F20"/>
                          <w:spacing w:val="-2"/>
                        </w:rPr>
                        <w:t>b</w:t>
                      </w:r>
                      <w:r>
                        <w:rPr>
                          <w:color w:val="231F20"/>
                          <w:spacing w:val="-2"/>
                        </w:rPr>
                        <w:t>ü</w:t>
                      </w:r>
                      <w:r>
                        <w:rPr>
                          <w:rFonts w:ascii="Tahoma" w:hAnsi="Tahoma"/>
                          <w:color w:val="231F20"/>
                          <w:spacing w:val="-2"/>
                        </w:rPr>
                        <w:t>y</w:t>
                      </w:r>
                      <w:r>
                        <w:rPr>
                          <w:color w:val="231F20"/>
                          <w:spacing w:val="-2"/>
                        </w:rPr>
                        <w:t>ü</w:t>
                      </w:r>
                      <w:r>
                        <w:rPr>
                          <w:rFonts w:ascii="Tahoma" w:hAnsi="Tahoma"/>
                          <w:color w:val="231F20"/>
                          <w:spacing w:val="-2"/>
                        </w:rPr>
                        <w:t>meye</w:t>
                      </w:r>
                      <w:r>
                        <w:rPr>
                          <w:rFonts w:ascii="Tahoma" w:hAnsi="Tahoma"/>
                          <w:color w:val="231F20"/>
                          <w:spacing w:val="-13"/>
                        </w:rPr>
                        <w:t xml:space="preserve"> </w:t>
                      </w:r>
                      <w:r>
                        <w:rPr>
                          <w:rFonts w:ascii="Tahoma" w:hAnsi="Tahoma"/>
                          <w:color w:val="231F20"/>
                          <w:spacing w:val="-2"/>
                        </w:rPr>
                        <w:t>uyum</w:t>
                      </w:r>
                      <w:r>
                        <w:rPr>
                          <w:rFonts w:ascii="Tahoma" w:hAnsi="Tahoma"/>
                          <w:color w:val="231F20"/>
                          <w:spacing w:val="-13"/>
                        </w:rPr>
                        <w:t xml:space="preserve"> </w:t>
                      </w:r>
                      <w:r>
                        <w:rPr>
                          <w:rFonts w:ascii="Tahoma" w:hAnsi="Tahoma"/>
                          <w:color w:val="231F20"/>
                          <w:spacing w:val="-2"/>
                        </w:rPr>
                        <w:t>sa</w:t>
                      </w:r>
                      <w:r>
                        <w:rPr>
                          <w:color w:val="231F20"/>
                          <w:spacing w:val="-2"/>
                        </w:rPr>
                        <w:t>ğ</w:t>
                      </w:r>
                      <w:r>
                        <w:rPr>
                          <w:rFonts w:ascii="Tahoma" w:hAnsi="Tahoma"/>
                          <w:color w:val="231F20"/>
                          <w:spacing w:val="-2"/>
                        </w:rPr>
                        <w:t>layacak</w:t>
                      </w:r>
                      <w:r>
                        <w:rPr>
                          <w:rFonts w:ascii="Tahoma" w:hAnsi="Tahoma"/>
                          <w:color w:val="231F20"/>
                          <w:spacing w:val="-13"/>
                        </w:rPr>
                        <w:t xml:space="preserve"> </w:t>
                      </w:r>
                      <w:r>
                        <w:rPr>
                          <w:color w:val="231F20"/>
                          <w:spacing w:val="-2"/>
                        </w:rPr>
                        <w:t>ş</w:t>
                      </w:r>
                      <w:r>
                        <w:rPr>
                          <w:rFonts w:ascii="Tahoma" w:hAnsi="Tahoma"/>
                          <w:color w:val="231F20"/>
                          <w:spacing w:val="-2"/>
                        </w:rPr>
                        <w:t xml:space="preserve">ekilde </w:t>
                      </w:r>
                      <w:r>
                        <w:rPr>
                          <w:rFonts w:ascii="Tahoma" w:hAnsi="Tahoma"/>
                          <w:color w:val="231F20"/>
                        </w:rPr>
                        <w:t>tasarlay</w:t>
                      </w:r>
                      <w:r>
                        <w:rPr>
                          <w:color w:val="231F20"/>
                        </w:rPr>
                        <w:t>ı</w:t>
                      </w:r>
                      <w:r>
                        <w:rPr>
                          <w:rFonts w:ascii="Tahoma" w:hAnsi="Tahoma"/>
                          <w:color w:val="231F20"/>
                        </w:rPr>
                        <w:t>n.</w:t>
                      </w:r>
                      <w:r>
                        <w:rPr>
                          <w:rFonts w:ascii="Tahoma" w:hAnsi="Tahoma"/>
                          <w:color w:val="231F20"/>
                          <w:spacing w:val="-10"/>
                        </w:rPr>
                        <w:t xml:space="preserve"> </w:t>
                      </w:r>
                      <w:r>
                        <w:rPr>
                          <w:color w:val="231F20"/>
                        </w:rPr>
                        <w:t>İ</w:t>
                      </w:r>
                      <w:r>
                        <w:rPr>
                          <w:rFonts w:ascii="Tahoma" w:hAnsi="Tahoma"/>
                          <w:color w:val="231F20"/>
                        </w:rPr>
                        <w:t>leriyi</w:t>
                      </w:r>
                      <w:r>
                        <w:rPr>
                          <w:rFonts w:ascii="Tahoma" w:hAnsi="Tahoma"/>
                          <w:color w:val="231F20"/>
                          <w:spacing w:val="-11"/>
                        </w:rPr>
                        <w:t xml:space="preserve"> </w:t>
                      </w:r>
                      <w:r>
                        <w:rPr>
                          <w:rFonts w:ascii="Tahoma" w:hAnsi="Tahoma"/>
                          <w:color w:val="231F20"/>
                        </w:rPr>
                        <w:t>planlay</w:t>
                      </w:r>
                      <w:r>
                        <w:rPr>
                          <w:color w:val="231F20"/>
                        </w:rPr>
                        <w:t>ı</w:t>
                      </w:r>
                      <w:r>
                        <w:rPr>
                          <w:rFonts w:ascii="Tahoma" w:hAnsi="Tahoma"/>
                          <w:color w:val="231F20"/>
                        </w:rPr>
                        <w:t>n</w:t>
                      </w:r>
                      <w:r>
                        <w:rPr>
                          <w:rFonts w:ascii="Tahoma" w:hAnsi="Tahoma"/>
                          <w:color w:val="231F20"/>
                          <w:spacing w:val="-11"/>
                        </w:rPr>
                        <w:t xml:space="preserve"> </w:t>
                      </w:r>
                      <w:r>
                        <w:rPr>
                          <w:rFonts w:ascii="Tahoma" w:hAnsi="Tahoma"/>
                          <w:color w:val="231F20"/>
                        </w:rPr>
                        <w:t>ve</w:t>
                      </w:r>
                      <w:r>
                        <w:rPr>
                          <w:rFonts w:ascii="Tahoma" w:hAnsi="Tahoma"/>
                          <w:color w:val="231F20"/>
                          <w:spacing w:val="-11"/>
                        </w:rPr>
                        <w:t xml:space="preserve"> </w:t>
                      </w:r>
                      <w:r>
                        <w:rPr>
                          <w:rFonts w:ascii="Tahoma" w:hAnsi="Tahoma"/>
                          <w:color w:val="231F20"/>
                        </w:rPr>
                        <w:t>de</w:t>
                      </w:r>
                      <w:r>
                        <w:rPr>
                          <w:color w:val="231F20"/>
                        </w:rPr>
                        <w:t>ğ</w:t>
                      </w:r>
                      <w:r>
                        <w:rPr>
                          <w:rFonts w:ascii="Tahoma" w:hAnsi="Tahoma"/>
                          <w:color w:val="231F20"/>
                        </w:rPr>
                        <w:t>i</w:t>
                      </w:r>
                      <w:r>
                        <w:rPr>
                          <w:color w:val="231F20"/>
                        </w:rPr>
                        <w:t>ş</w:t>
                      </w:r>
                      <w:r>
                        <w:rPr>
                          <w:rFonts w:ascii="Tahoma" w:hAnsi="Tahoma"/>
                          <w:color w:val="231F20"/>
                        </w:rPr>
                        <w:t>imin</w:t>
                      </w:r>
                      <w:r>
                        <w:rPr>
                          <w:rFonts w:ascii="Tahoma" w:hAnsi="Tahoma"/>
                          <w:color w:val="231F20"/>
                          <w:spacing w:val="-11"/>
                        </w:rPr>
                        <w:t xml:space="preserve"> </w:t>
                      </w:r>
                      <w:r>
                        <w:rPr>
                          <w:rFonts w:ascii="Tahoma" w:hAnsi="Tahoma"/>
                          <w:color w:val="231F20"/>
                        </w:rPr>
                        <w:t>veritaban</w:t>
                      </w:r>
                      <w:r>
                        <w:rPr>
                          <w:color w:val="231F20"/>
                        </w:rPr>
                        <w:t>ı</w:t>
                      </w:r>
                      <w:r>
                        <w:rPr>
                          <w:color w:val="231F20"/>
                          <w:spacing w:val="-4"/>
                        </w:rPr>
                        <w:t xml:space="preserve"> </w:t>
                      </w:r>
                      <w:r>
                        <w:rPr>
                          <w:color w:val="231F20"/>
                        </w:rPr>
                        <w:t>ü</w:t>
                      </w:r>
                      <w:r>
                        <w:rPr>
                          <w:rFonts w:ascii="Tahoma" w:hAnsi="Tahoma"/>
                          <w:color w:val="231F20"/>
                        </w:rPr>
                        <w:t>zerindeki</w:t>
                      </w:r>
                      <w:r>
                        <w:rPr>
                          <w:rFonts w:ascii="Tahoma" w:hAnsi="Tahoma"/>
                          <w:color w:val="231F20"/>
                          <w:spacing w:val="-11"/>
                        </w:rPr>
                        <w:t xml:space="preserve"> </w:t>
                      </w:r>
                      <w:r>
                        <w:rPr>
                          <w:rFonts w:ascii="Tahoma" w:hAnsi="Tahoma"/>
                          <w:color w:val="231F20"/>
                        </w:rPr>
                        <w:t>etkilerini</w:t>
                      </w:r>
                      <w:r>
                        <w:rPr>
                          <w:rFonts w:ascii="Tahoma" w:hAnsi="Tahoma"/>
                          <w:color w:val="231F20"/>
                          <w:spacing w:val="-11"/>
                        </w:rPr>
                        <w:t xml:space="preserve"> </w:t>
                      </w:r>
                      <w:r>
                        <w:rPr>
                          <w:color w:val="231F20"/>
                        </w:rPr>
                        <w:t>ö</w:t>
                      </w:r>
                      <w:r>
                        <w:rPr>
                          <w:rFonts w:ascii="Tahoma" w:hAnsi="Tahoma"/>
                          <w:color w:val="231F20"/>
                        </w:rPr>
                        <w:t>ng</w:t>
                      </w:r>
                      <w:r>
                        <w:rPr>
                          <w:color w:val="231F20"/>
                        </w:rPr>
                        <w:t>ö</w:t>
                      </w:r>
                      <w:r>
                        <w:rPr>
                          <w:rFonts w:ascii="Tahoma" w:hAnsi="Tahoma"/>
                          <w:color w:val="231F20"/>
                        </w:rPr>
                        <w:t>rmeye</w:t>
                      </w:r>
                      <w:r>
                        <w:rPr>
                          <w:rFonts w:ascii="Tahoma" w:hAnsi="Tahoma"/>
                          <w:color w:val="231F20"/>
                          <w:spacing w:val="-11"/>
                        </w:rPr>
                        <w:t xml:space="preserve"> </w:t>
                      </w:r>
                      <w:r>
                        <w:rPr>
                          <w:color w:val="231F20"/>
                        </w:rPr>
                        <w:t>ç</w:t>
                      </w:r>
                      <w:r>
                        <w:rPr>
                          <w:rFonts w:ascii="Tahoma" w:hAnsi="Tahoma"/>
                          <w:color w:val="231F20"/>
                        </w:rPr>
                        <w:t>al</w:t>
                      </w:r>
                      <w:r>
                        <w:rPr>
                          <w:color w:val="231F20"/>
                        </w:rPr>
                        <w:t>ışı</w:t>
                      </w:r>
                      <w:r>
                        <w:rPr>
                          <w:rFonts w:ascii="Tahoma" w:hAnsi="Tahoma"/>
                          <w:color w:val="231F20"/>
                        </w:rPr>
                        <w:t>n.</w:t>
                      </w:r>
                    </w:p>
                  </w:txbxContent>
                </v:textbox>
                <w10:wrap type="none"/>
                <w10:anchorlock/>
              </v:shape>
            </w:pict>
          </mc:Fallback>
        </mc:AlternateContent>
      </w:r>
    </w:p>
    <w:p w14:paraId="761FEAAE">
      <w:pPr>
        <w:pStyle w:val="12"/>
      </w:pPr>
    </w:p>
    <w:p w14:paraId="1F886EBE">
      <w:pPr>
        <w:pStyle w:val="12"/>
        <w:spacing w:before="116"/>
      </w:pPr>
    </w:p>
    <w:p w14:paraId="54B9950E">
      <w:pPr>
        <w:pStyle w:val="14"/>
        <w:numPr>
          <w:ilvl w:val="0"/>
          <w:numId w:val="1"/>
        </w:numPr>
        <w:tabs>
          <w:tab w:val="left" w:pos="1820"/>
        </w:tabs>
        <w:spacing w:before="0" w:after="0" w:line="240" w:lineRule="auto"/>
        <w:ind w:left="1820" w:right="0" w:hanging="380"/>
        <w:jc w:val="both"/>
        <w:rPr>
          <w:sz w:val="19"/>
        </w:rPr>
      </w:pPr>
      <w:r>
        <w:rPr>
          <w:color w:val="231F20"/>
          <w:sz w:val="19"/>
        </w:rPr>
        <w:t>Her</w:t>
      </w:r>
      <w:r>
        <w:rPr>
          <w:color w:val="231F20"/>
          <w:spacing w:val="-7"/>
          <w:sz w:val="19"/>
        </w:rPr>
        <w:t xml:space="preserve"> </w:t>
      </w:r>
      <w:r>
        <w:rPr>
          <w:color w:val="231F20"/>
          <w:sz w:val="19"/>
        </w:rPr>
        <w:t>bir</w:t>
      </w:r>
      <w:r>
        <w:rPr>
          <w:color w:val="231F20"/>
          <w:spacing w:val="-4"/>
          <w:sz w:val="19"/>
        </w:rPr>
        <w:t xml:space="preserve"> </w:t>
      </w:r>
      <w:r>
        <w:rPr>
          <w:color w:val="231F20"/>
          <w:sz w:val="19"/>
        </w:rPr>
        <w:t>tablo</w:t>
      </w:r>
      <w:r>
        <w:rPr>
          <w:color w:val="231F20"/>
          <w:spacing w:val="-4"/>
          <w:sz w:val="19"/>
        </w:rPr>
        <w:t xml:space="preserve"> </w:t>
      </w:r>
      <w:r>
        <w:rPr>
          <w:color w:val="231F20"/>
          <w:sz w:val="19"/>
        </w:rPr>
        <w:t>için,</w:t>
      </w:r>
      <w:r>
        <w:rPr>
          <w:color w:val="231F20"/>
          <w:spacing w:val="-8"/>
          <w:sz w:val="19"/>
        </w:rPr>
        <w:t xml:space="preserve"> </w:t>
      </w:r>
      <w:r>
        <w:rPr>
          <w:color w:val="231F20"/>
          <w:sz w:val="19"/>
        </w:rPr>
        <w:t>mümkün</w:t>
      </w:r>
      <w:r>
        <w:rPr>
          <w:color w:val="231F20"/>
          <w:spacing w:val="-7"/>
          <w:sz w:val="19"/>
        </w:rPr>
        <w:t xml:space="preserve"> </w:t>
      </w:r>
      <w:r>
        <w:rPr>
          <w:color w:val="231F20"/>
          <w:sz w:val="19"/>
        </w:rPr>
        <w:t>olduğunda</w:t>
      </w:r>
      <w:r>
        <w:rPr>
          <w:color w:val="231F20"/>
          <w:spacing w:val="-8"/>
          <w:sz w:val="19"/>
        </w:rPr>
        <w:t xml:space="preserve"> </w:t>
      </w:r>
      <w:r>
        <w:rPr>
          <w:color w:val="231F20"/>
          <w:sz w:val="19"/>
        </w:rPr>
        <w:t>aşağıdakilerin</w:t>
      </w:r>
      <w:r>
        <w:rPr>
          <w:color w:val="231F20"/>
          <w:spacing w:val="-4"/>
          <w:sz w:val="19"/>
        </w:rPr>
        <w:t xml:space="preserve"> </w:t>
      </w:r>
      <w:r>
        <w:rPr>
          <w:color w:val="231F20"/>
          <w:sz w:val="19"/>
        </w:rPr>
        <w:t>her</w:t>
      </w:r>
      <w:r>
        <w:rPr>
          <w:color w:val="231F20"/>
          <w:spacing w:val="-4"/>
          <w:sz w:val="19"/>
        </w:rPr>
        <w:t xml:space="preserve"> </w:t>
      </w:r>
      <w:r>
        <w:rPr>
          <w:color w:val="231F20"/>
          <w:sz w:val="19"/>
        </w:rPr>
        <w:t>birini</w:t>
      </w:r>
      <w:r>
        <w:rPr>
          <w:color w:val="231F20"/>
          <w:spacing w:val="-5"/>
          <w:sz w:val="19"/>
        </w:rPr>
        <w:t xml:space="preserve"> </w:t>
      </w:r>
      <w:r>
        <w:rPr>
          <w:color w:val="231F20"/>
          <w:spacing w:val="-2"/>
          <w:sz w:val="19"/>
        </w:rPr>
        <w:t>tanımlayın:</w:t>
      </w:r>
    </w:p>
    <w:p w14:paraId="3108F184">
      <w:pPr>
        <w:pStyle w:val="14"/>
        <w:numPr>
          <w:ilvl w:val="1"/>
          <w:numId w:val="1"/>
        </w:numPr>
        <w:tabs>
          <w:tab w:val="left" w:pos="2158"/>
        </w:tabs>
        <w:spacing w:before="120" w:after="0" w:line="240" w:lineRule="auto"/>
        <w:ind w:left="2158" w:right="0" w:hanging="317"/>
        <w:jc w:val="left"/>
        <w:rPr>
          <w:sz w:val="19"/>
        </w:rPr>
      </w:pPr>
      <w:r>
        <w:rPr>
          <w:color w:val="231F20"/>
          <w:sz w:val="19"/>
        </w:rPr>
        <w:t>Birincil</w:t>
      </w:r>
      <w:r>
        <w:rPr>
          <w:color w:val="231F20"/>
          <w:spacing w:val="-1"/>
          <w:sz w:val="19"/>
        </w:rPr>
        <w:t xml:space="preserve"> </w:t>
      </w:r>
      <w:r>
        <w:rPr>
          <w:color w:val="231F20"/>
          <w:spacing w:val="-2"/>
          <w:sz w:val="19"/>
        </w:rPr>
        <w:t>anahtar</w:t>
      </w:r>
    </w:p>
    <w:p w14:paraId="212BD694">
      <w:pPr>
        <w:pStyle w:val="14"/>
        <w:numPr>
          <w:ilvl w:val="1"/>
          <w:numId w:val="1"/>
        </w:numPr>
        <w:tabs>
          <w:tab w:val="left" w:pos="2157"/>
        </w:tabs>
        <w:spacing w:before="120" w:after="0" w:line="240" w:lineRule="auto"/>
        <w:ind w:left="2157" w:right="0" w:hanging="336"/>
        <w:jc w:val="left"/>
        <w:rPr>
          <w:sz w:val="19"/>
        </w:rPr>
      </w:pPr>
      <w:r>
        <w:rPr>
          <w:color w:val="231F20"/>
          <w:spacing w:val="-5"/>
          <w:sz w:val="19"/>
        </w:rPr>
        <w:t>Birsüper</w:t>
      </w:r>
      <w:r>
        <w:rPr>
          <w:color w:val="231F20"/>
          <w:spacing w:val="3"/>
          <w:sz w:val="19"/>
        </w:rPr>
        <w:t xml:space="preserve"> </w:t>
      </w:r>
      <w:r>
        <w:rPr>
          <w:color w:val="231F20"/>
          <w:spacing w:val="-2"/>
          <w:sz w:val="19"/>
        </w:rPr>
        <w:t>anahtar</w:t>
      </w:r>
    </w:p>
    <w:p w14:paraId="57F02C1A">
      <w:pPr>
        <w:pStyle w:val="14"/>
        <w:numPr>
          <w:ilvl w:val="1"/>
          <w:numId w:val="1"/>
        </w:numPr>
        <w:tabs>
          <w:tab w:val="left" w:pos="2158"/>
        </w:tabs>
        <w:spacing w:before="120" w:after="0" w:line="240" w:lineRule="auto"/>
        <w:ind w:left="2158" w:right="0" w:hanging="317"/>
        <w:jc w:val="left"/>
        <w:rPr>
          <w:sz w:val="19"/>
        </w:rPr>
      </w:pPr>
      <w:r>
        <w:rPr>
          <w:color w:val="231F20"/>
          <w:sz w:val="19"/>
        </w:rPr>
        <w:t>Bir</w:t>
      </w:r>
      <w:r>
        <w:rPr>
          <w:color w:val="231F20"/>
          <w:spacing w:val="-3"/>
          <w:sz w:val="19"/>
        </w:rPr>
        <w:t xml:space="preserve"> </w:t>
      </w:r>
      <w:r>
        <w:rPr>
          <w:color w:val="231F20"/>
          <w:sz w:val="19"/>
        </w:rPr>
        <w:t xml:space="preserve">aday </w:t>
      </w:r>
      <w:r>
        <w:rPr>
          <w:color w:val="231F20"/>
          <w:spacing w:val="-2"/>
          <w:sz w:val="19"/>
        </w:rPr>
        <w:t>anahtar</w:t>
      </w:r>
    </w:p>
    <w:p w14:paraId="536799BB">
      <w:pPr>
        <w:pStyle w:val="14"/>
        <w:numPr>
          <w:ilvl w:val="1"/>
          <w:numId w:val="1"/>
        </w:numPr>
        <w:tabs>
          <w:tab w:val="left" w:pos="2157"/>
        </w:tabs>
        <w:spacing w:before="120" w:after="0" w:line="240" w:lineRule="auto"/>
        <w:ind w:left="2157" w:right="0" w:hanging="336"/>
        <w:jc w:val="left"/>
        <w:rPr>
          <w:sz w:val="19"/>
        </w:rPr>
      </w:pPr>
      <w:r>
        <w:rPr>
          <w:color w:val="231F20"/>
          <w:sz w:val="19"/>
        </w:rPr>
        <w:t>Yabancı</w:t>
      </w:r>
      <w:r>
        <w:rPr>
          <w:color w:val="231F20"/>
          <w:spacing w:val="-1"/>
          <w:sz w:val="19"/>
        </w:rPr>
        <w:t xml:space="preserve"> </w:t>
      </w:r>
      <w:r>
        <w:rPr>
          <w:color w:val="231F20"/>
          <w:spacing w:val="-2"/>
          <w:sz w:val="19"/>
        </w:rPr>
        <w:t>anahtar(lar)</w:t>
      </w:r>
    </w:p>
    <w:p w14:paraId="642C6C2A">
      <w:pPr>
        <w:pStyle w:val="14"/>
        <w:numPr>
          <w:ilvl w:val="1"/>
          <w:numId w:val="1"/>
        </w:numPr>
        <w:tabs>
          <w:tab w:val="left" w:pos="2158"/>
        </w:tabs>
        <w:spacing w:before="120" w:after="0" w:line="240" w:lineRule="auto"/>
        <w:ind w:left="2158" w:right="0" w:hanging="325"/>
        <w:jc w:val="both"/>
        <w:rPr>
          <w:sz w:val="19"/>
        </w:rPr>
      </w:pPr>
      <w:r>
        <w:rPr>
          <w:color w:val="231F20"/>
          <w:sz w:val="19"/>
        </w:rPr>
        <w:t>İkincil</w:t>
      </w:r>
      <w:r>
        <w:rPr>
          <w:color w:val="231F20"/>
          <w:spacing w:val="-1"/>
          <w:sz w:val="19"/>
        </w:rPr>
        <w:t xml:space="preserve"> </w:t>
      </w:r>
      <w:r>
        <w:rPr>
          <w:color w:val="231F20"/>
          <w:sz w:val="19"/>
        </w:rPr>
        <w:t xml:space="preserve">bir </w:t>
      </w:r>
      <w:r>
        <w:rPr>
          <w:color w:val="231F20"/>
          <w:spacing w:val="-2"/>
          <w:sz w:val="19"/>
        </w:rPr>
        <w:t>anahtar</w:t>
      </w:r>
    </w:p>
    <w:p w14:paraId="6930314E">
      <w:pPr>
        <w:pStyle w:val="14"/>
        <w:numPr>
          <w:ilvl w:val="0"/>
          <w:numId w:val="1"/>
        </w:numPr>
        <w:tabs>
          <w:tab w:val="left" w:pos="1820"/>
        </w:tabs>
        <w:spacing w:before="120" w:after="0" w:line="271" w:lineRule="auto"/>
        <w:ind w:left="1820" w:right="709" w:hanging="380"/>
        <w:jc w:val="both"/>
        <w:rPr>
          <w:sz w:val="19"/>
        </w:rPr>
      </w:pPr>
      <w:r>
        <w:rPr>
          <w:color w:val="231F20"/>
          <w:sz w:val="19"/>
        </w:rPr>
        <w:t>ERD'yi oluşturun. (</w:t>
      </w:r>
      <w:r>
        <w:rPr>
          <w:i/>
          <w:color w:val="231F20"/>
          <w:sz w:val="19"/>
        </w:rPr>
        <w:t xml:space="preserve">İpucu: </w:t>
      </w:r>
      <w:r>
        <w:rPr>
          <w:color w:val="231F20"/>
          <w:sz w:val="19"/>
        </w:rPr>
        <w:t>Tablo içeriğine bakın. Bir UÇAK'ın birçok KARTER seyahati uçurabileceğini ancak her KARTER seyahatinin bir UÇAK tarafından uçurulduğunu, bir MODEL'in birçok UÇAK'a referans verdiğini ancak her UÇAK'ın tek bir MODEL'e referans verdiğini vb. keşfedeceksiniz).</w:t>
      </w:r>
    </w:p>
    <w:p w14:paraId="5DCC6087">
      <w:pPr>
        <w:pStyle w:val="14"/>
        <w:numPr>
          <w:ilvl w:val="0"/>
          <w:numId w:val="1"/>
        </w:numPr>
        <w:tabs>
          <w:tab w:val="left" w:pos="1820"/>
        </w:tabs>
        <w:spacing w:before="89" w:after="0" w:line="240" w:lineRule="auto"/>
        <w:ind w:left="1820" w:right="0" w:hanging="380"/>
        <w:jc w:val="both"/>
        <w:rPr>
          <w:sz w:val="19"/>
        </w:rPr>
      </w:pPr>
      <w:r>
        <w:rPr>
          <w:color w:val="231F20"/>
          <w:w w:val="105"/>
          <w:sz w:val="19"/>
        </w:rPr>
        <w:t>İlişkisel</w:t>
      </w:r>
      <w:r>
        <w:rPr>
          <w:color w:val="231F20"/>
          <w:spacing w:val="-9"/>
          <w:w w:val="105"/>
          <w:sz w:val="19"/>
        </w:rPr>
        <w:t xml:space="preserve"> </w:t>
      </w:r>
      <w:r>
        <w:rPr>
          <w:color w:val="231F20"/>
          <w:w w:val="105"/>
          <w:sz w:val="19"/>
        </w:rPr>
        <w:t>diyagramı</w:t>
      </w:r>
      <w:r>
        <w:rPr>
          <w:color w:val="231F20"/>
          <w:spacing w:val="-12"/>
          <w:w w:val="105"/>
          <w:sz w:val="19"/>
        </w:rPr>
        <w:t xml:space="preserve"> </w:t>
      </w:r>
      <w:r>
        <w:rPr>
          <w:color w:val="231F20"/>
          <w:spacing w:val="-2"/>
          <w:w w:val="105"/>
          <w:sz w:val="19"/>
        </w:rPr>
        <w:t>oluşturun.</w:t>
      </w:r>
    </w:p>
    <w:p w14:paraId="0EA71377">
      <w:pPr>
        <w:pStyle w:val="14"/>
        <w:numPr>
          <w:ilvl w:val="0"/>
          <w:numId w:val="1"/>
        </w:numPr>
        <w:tabs>
          <w:tab w:val="left" w:pos="1820"/>
        </w:tabs>
        <w:spacing w:before="120" w:after="0" w:line="271" w:lineRule="auto"/>
        <w:ind w:left="1820" w:right="716" w:hanging="380"/>
        <w:jc w:val="both"/>
        <w:rPr>
          <w:sz w:val="19"/>
        </w:rPr>
      </w:pPr>
      <w:r>
        <w:rPr>
          <w:color w:val="231F20"/>
          <w:w w:val="105"/>
          <w:sz w:val="19"/>
        </w:rPr>
        <w:t>Eş anlamlı sözcüklerin kullanımının yarattığı sorunları ortadan kaldırmak için Problem 25'te oluşturduğunuz ERD'yi değiştirin. (</w:t>
      </w:r>
      <w:r>
        <w:rPr>
          <w:i/>
          <w:color w:val="231F20"/>
          <w:w w:val="105"/>
          <w:sz w:val="19"/>
        </w:rPr>
        <w:t>İpucu</w:t>
      </w:r>
      <w:r>
        <w:rPr>
          <w:color w:val="231F20"/>
          <w:w w:val="105"/>
          <w:sz w:val="19"/>
        </w:rPr>
        <w:t>: CHARTER tablo yapısını CHAR_PILOT ve CHAR_COPILOT niteliklerini kaldırarak değiştirin; ardından CHARTER ve EMPLOYEE tablolarını bağlamak için CREW adında bir bileşik tablo oluşturun. Uçuş görevlileri gibi bazı mürettebat üyeleri pilot olmayabilir. Bu nedenle EMPLOYEE tablosu bu ilişkiye girer).</w:t>
      </w:r>
    </w:p>
    <w:p w14:paraId="5E3F59B7">
      <w:pPr>
        <w:pStyle w:val="14"/>
        <w:numPr>
          <w:ilvl w:val="0"/>
          <w:numId w:val="1"/>
        </w:numPr>
        <w:tabs>
          <w:tab w:val="left" w:pos="1820"/>
        </w:tabs>
        <w:spacing w:before="91" w:after="0" w:line="240" w:lineRule="auto"/>
        <w:ind w:left="1820" w:right="0" w:hanging="380"/>
        <w:jc w:val="both"/>
        <w:rPr>
          <w:sz w:val="19"/>
        </w:rPr>
      </w:pPr>
      <w:r>
        <w:rPr>
          <w:color w:val="231F20"/>
          <w:w w:val="105"/>
          <w:sz w:val="19"/>
        </w:rPr>
        <w:t>Problem</w:t>
      </w:r>
      <w:r>
        <w:rPr>
          <w:color w:val="231F20"/>
          <w:spacing w:val="-3"/>
          <w:w w:val="105"/>
          <w:sz w:val="19"/>
        </w:rPr>
        <w:t xml:space="preserve"> </w:t>
      </w:r>
      <w:r>
        <w:rPr>
          <w:color w:val="231F20"/>
          <w:w w:val="105"/>
          <w:sz w:val="19"/>
        </w:rPr>
        <w:t>27'de</w:t>
      </w:r>
      <w:r>
        <w:rPr>
          <w:color w:val="231F20"/>
          <w:spacing w:val="-3"/>
          <w:w w:val="105"/>
          <w:sz w:val="19"/>
        </w:rPr>
        <w:t xml:space="preserve"> </w:t>
      </w:r>
      <w:r>
        <w:rPr>
          <w:color w:val="231F20"/>
          <w:w w:val="105"/>
          <w:sz w:val="19"/>
        </w:rPr>
        <w:t>revize</w:t>
      </w:r>
      <w:r>
        <w:rPr>
          <w:color w:val="231F20"/>
          <w:spacing w:val="-3"/>
          <w:w w:val="105"/>
          <w:sz w:val="19"/>
        </w:rPr>
        <w:t xml:space="preserve"> </w:t>
      </w:r>
      <w:r>
        <w:rPr>
          <w:color w:val="231F20"/>
          <w:w w:val="105"/>
          <w:sz w:val="19"/>
        </w:rPr>
        <w:t>ettiğiniz</w:t>
      </w:r>
      <w:r>
        <w:rPr>
          <w:color w:val="231F20"/>
          <w:spacing w:val="-3"/>
          <w:w w:val="105"/>
          <w:sz w:val="19"/>
        </w:rPr>
        <w:t xml:space="preserve"> </w:t>
      </w:r>
      <w:r>
        <w:rPr>
          <w:color w:val="231F20"/>
          <w:w w:val="105"/>
          <w:sz w:val="19"/>
        </w:rPr>
        <w:t>tasarım</w:t>
      </w:r>
      <w:r>
        <w:rPr>
          <w:color w:val="231F20"/>
          <w:spacing w:val="-3"/>
          <w:w w:val="105"/>
          <w:sz w:val="19"/>
        </w:rPr>
        <w:t xml:space="preserve"> </w:t>
      </w:r>
      <w:r>
        <w:rPr>
          <w:color w:val="231F20"/>
          <w:w w:val="105"/>
          <w:sz w:val="19"/>
        </w:rPr>
        <w:t>için</w:t>
      </w:r>
      <w:r>
        <w:rPr>
          <w:color w:val="231F20"/>
          <w:spacing w:val="-3"/>
          <w:w w:val="105"/>
          <w:sz w:val="19"/>
        </w:rPr>
        <w:t xml:space="preserve"> </w:t>
      </w:r>
      <w:r>
        <w:rPr>
          <w:color w:val="231F20"/>
          <w:w w:val="105"/>
          <w:sz w:val="19"/>
        </w:rPr>
        <w:t>ilişkisel</w:t>
      </w:r>
      <w:r>
        <w:rPr>
          <w:color w:val="231F20"/>
          <w:spacing w:val="-3"/>
          <w:w w:val="105"/>
          <w:sz w:val="19"/>
        </w:rPr>
        <w:t xml:space="preserve"> </w:t>
      </w:r>
      <w:r>
        <w:rPr>
          <w:color w:val="231F20"/>
          <w:w w:val="105"/>
          <w:sz w:val="19"/>
        </w:rPr>
        <w:t>diyagramı</w:t>
      </w:r>
      <w:r>
        <w:rPr>
          <w:color w:val="231F20"/>
          <w:spacing w:val="-2"/>
          <w:w w:val="105"/>
          <w:sz w:val="19"/>
        </w:rPr>
        <w:t xml:space="preserve"> oluşturun.</w:t>
      </w:r>
    </w:p>
    <w:p w14:paraId="1D860BEC">
      <w:pPr>
        <w:pStyle w:val="12"/>
        <w:spacing w:before="120" w:line="271" w:lineRule="auto"/>
        <w:ind w:left="1440" w:right="713"/>
        <w:jc w:val="both"/>
      </w:pPr>
      <w:r>
        <w:rPr>
          <w:color w:val="231F20"/>
        </w:rPr>
        <w:t>Robert Williams (çalışan numarası 105) veya Elizabeth Travis (çalışan numarası 109) tarafından pilot veya yardımcı pilot olarak uçulan charter seferlerine ilişkin verileri görmek istiyorsunuz, ancak her tarafından uçulan charter seferlerini değil. Bu bilgiyi bulmak için Problem 29-31'i tamamlayın.</w:t>
      </w:r>
    </w:p>
    <w:p w14:paraId="1CFF73C2">
      <w:pPr>
        <w:pStyle w:val="14"/>
        <w:numPr>
          <w:ilvl w:val="0"/>
          <w:numId w:val="1"/>
        </w:numPr>
        <w:tabs>
          <w:tab w:val="left" w:pos="1820"/>
        </w:tabs>
        <w:spacing w:before="89" w:after="0" w:line="271" w:lineRule="auto"/>
        <w:ind w:left="1820" w:right="714" w:hanging="380"/>
        <w:jc w:val="both"/>
        <w:rPr>
          <w:sz w:val="19"/>
        </w:rPr>
      </w:pPr>
      <w:r>
        <w:rPr>
          <w:color w:val="231F20"/>
          <w:w w:val="105"/>
          <w:sz w:val="19"/>
        </w:rPr>
        <w:t>CHARTER tablosuna SELECT ve PROJECT ilişkisel operatörlerini uygulayarak 105 veya 109 numaralı çalışan tarafından uçulan charter seferleri için yalnızca CHAR_TRIP, CHAR_PILOT ve CHAR_COPILOT özniteliklerini döndüren tabloyu oluşturun.</w:t>
      </w:r>
    </w:p>
    <w:p w14:paraId="2546C00F">
      <w:pPr>
        <w:pStyle w:val="14"/>
        <w:numPr>
          <w:ilvl w:val="0"/>
          <w:numId w:val="1"/>
        </w:numPr>
        <w:tabs>
          <w:tab w:val="left" w:pos="1820"/>
        </w:tabs>
        <w:spacing w:before="91" w:after="0" w:line="271" w:lineRule="auto"/>
        <w:ind w:left="1820" w:right="714" w:hanging="380"/>
        <w:jc w:val="both"/>
        <w:rPr>
          <w:sz w:val="19"/>
        </w:rPr>
      </w:pPr>
      <w:r>
        <w:rPr>
          <w:color w:val="231F20"/>
          <w:w w:val="105"/>
          <w:sz w:val="19"/>
        </w:rPr>
        <w:t>CHARTER tablosuna SELECT ve PROJECT ilişkisel operatörlerini uygulayarak hem 105 hem de 109 numaralı çalışan tarafından uçulan charter seferleri için yalnızca CHAR_TRIP, CHAR_PILOT ve CHAR_COPILOT özniteliklerini döndürmek için ortaya çıkacak tabloyu oluşturun.</w:t>
      </w:r>
    </w:p>
    <w:p w14:paraId="3108E951">
      <w:pPr>
        <w:pStyle w:val="14"/>
        <w:numPr>
          <w:ilvl w:val="0"/>
          <w:numId w:val="1"/>
        </w:numPr>
        <w:tabs>
          <w:tab w:val="left" w:pos="1820"/>
        </w:tabs>
        <w:spacing w:before="89" w:after="0" w:line="240" w:lineRule="auto"/>
        <w:ind w:left="1820" w:right="0" w:hanging="380"/>
        <w:jc w:val="both"/>
        <w:rPr>
          <w:sz w:val="19"/>
        </w:rPr>
      </w:pPr>
      <w:r>
        <w:rPr>
          <w:color w:val="231F20"/>
          <w:w w:val="105"/>
          <w:sz w:val="19"/>
        </w:rPr>
        <w:t>Problem 29'daki</w:t>
      </w:r>
      <w:r>
        <w:rPr>
          <w:color w:val="231F20"/>
          <w:spacing w:val="1"/>
          <w:w w:val="105"/>
          <w:sz w:val="19"/>
        </w:rPr>
        <w:t xml:space="preserve"> </w:t>
      </w:r>
      <w:r>
        <w:rPr>
          <w:color w:val="231F20"/>
          <w:w w:val="105"/>
          <w:sz w:val="19"/>
        </w:rPr>
        <w:t>sonucunuza Problem 30'daki</w:t>
      </w:r>
      <w:r>
        <w:rPr>
          <w:color w:val="231F20"/>
          <w:spacing w:val="1"/>
          <w:w w:val="105"/>
          <w:sz w:val="19"/>
        </w:rPr>
        <w:t xml:space="preserve"> </w:t>
      </w:r>
      <w:r>
        <w:rPr>
          <w:color w:val="231F20"/>
          <w:w w:val="105"/>
          <w:sz w:val="19"/>
        </w:rPr>
        <w:t>sonucunuzdan</w:t>
      </w:r>
      <w:r>
        <w:rPr>
          <w:color w:val="231F20"/>
          <w:spacing w:val="1"/>
          <w:w w:val="105"/>
          <w:sz w:val="19"/>
        </w:rPr>
        <w:t xml:space="preserve"> </w:t>
      </w:r>
      <w:r>
        <w:rPr>
          <w:color w:val="231F20"/>
          <w:w w:val="105"/>
          <w:sz w:val="19"/>
        </w:rPr>
        <w:t>bir</w:t>
      </w:r>
      <w:r>
        <w:rPr>
          <w:color w:val="231F20"/>
          <w:spacing w:val="1"/>
          <w:w w:val="105"/>
          <w:sz w:val="19"/>
        </w:rPr>
        <w:t xml:space="preserve"> </w:t>
      </w:r>
      <w:r>
        <w:rPr>
          <w:color w:val="231F20"/>
          <w:w w:val="105"/>
          <w:sz w:val="19"/>
        </w:rPr>
        <w:t>FARK</w:t>
      </w:r>
      <w:r>
        <w:rPr>
          <w:color w:val="231F20"/>
          <w:spacing w:val="2"/>
          <w:w w:val="105"/>
          <w:sz w:val="19"/>
        </w:rPr>
        <w:t xml:space="preserve"> </w:t>
      </w:r>
      <w:r>
        <w:rPr>
          <w:color w:val="231F20"/>
          <w:w w:val="105"/>
          <w:sz w:val="19"/>
        </w:rPr>
        <w:t>ilişkisel</w:t>
      </w:r>
      <w:r>
        <w:rPr>
          <w:color w:val="231F20"/>
          <w:spacing w:val="1"/>
          <w:w w:val="105"/>
          <w:sz w:val="19"/>
        </w:rPr>
        <w:t xml:space="preserve"> </w:t>
      </w:r>
      <w:r>
        <w:rPr>
          <w:color w:val="231F20"/>
          <w:w w:val="105"/>
          <w:sz w:val="19"/>
        </w:rPr>
        <w:t>operatörü</w:t>
      </w:r>
      <w:r>
        <w:rPr>
          <w:color w:val="231F20"/>
          <w:spacing w:val="1"/>
          <w:w w:val="105"/>
          <w:sz w:val="19"/>
        </w:rPr>
        <w:t xml:space="preserve"> </w:t>
      </w:r>
      <w:r>
        <w:rPr>
          <w:color w:val="231F20"/>
          <w:w w:val="105"/>
          <w:sz w:val="19"/>
        </w:rPr>
        <w:t>uygulandığında ortaya</w:t>
      </w:r>
      <w:r>
        <w:rPr>
          <w:color w:val="231F20"/>
          <w:spacing w:val="1"/>
          <w:w w:val="105"/>
          <w:sz w:val="19"/>
        </w:rPr>
        <w:t xml:space="preserve"> </w:t>
      </w:r>
      <w:r>
        <w:rPr>
          <w:color w:val="231F20"/>
          <w:spacing w:val="-2"/>
          <w:w w:val="105"/>
          <w:sz w:val="19"/>
        </w:rPr>
        <w:t>çıkacak</w:t>
      </w:r>
    </w:p>
    <w:p w14:paraId="29B66475">
      <w:pPr>
        <w:pStyle w:val="12"/>
        <w:spacing w:before="28"/>
        <w:ind w:left="1820"/>
        <w:jc w:val="both"/>
      </w:pPr>
      <w:r>
        <w:rPr>
          <w:color w:val="231F20"/>
          <w:w w:val="105"/>
        </w:rPr>
        <w:t>tabloyu</w:t>
      </w:r>
      <w:r>
        <w:rPr>
          <w:color w:val="231F20"/>
          <w:spacing w:val="-1"/>
          <w:w w:val="105"/>
        </w:rPr>
        <w:t xml:space="preserve"> </w:t>
      </w:r>
      <w:r>
        <w:rPr>
          <w:color w:val="231F20"/>
          <w:spacing w:val="-2"/>
          <w:w w:val="105"/>
        </w:rPr>
        <w:t>oluşturun.</w:t>
      </w:r>
    </w:p>
    <w:p w14:paraId="720F201E">
      <w:pPr>
        <w:pStyle w:val="12"/>
        <w:spacing w:after="0"/>
        <w:jc w:val="both"/>
        <w:sectPr>
          <w:pgSz w:w="12240" w:h="15660"/>
          <w:pgMar w:top="740" w:right="0" w:bottom="300" w:left="0" w:header="529" w:footer="107" w:gutter="0"/>
          <w:cols w:space="720" w:num="1"/>
        </w:sectPr>
      </w:pPr>
    </w:p>
    <w:p w14:paraId="4E96E11B">
      <w:pPr>
        <w:pStyle w:val="12"/>
        <w:rPr>
          <w:sz w:val="20"/>
        </w:rPr>
      </w:pPr>
    </w:p>
    <w:p w14:paraId="08C52571">
      <w:pPr>
        <w:pStyle w:val="12"/>
        <w:rPr>
          <w:sz w:val="20"/>
        </w:rPr>
      </w:pPr>
    </w:p>
    <w:p w14:paraId="4F6FEB20">
      <w:pPr>
        <w:pStyle w:val="12"/>
        <w:rPr>
          <w:sz w:val="20"/>
        </w:rPr>
      </w:pPr>
    </w:p>
    <w:p w14:paraId="1D1627B3">
      <w:pPr>
        <w:pStyle w:val="12"/>
        <w:spacing w:before="208"/>
        <w:rPr>
          <w:sz w:val="20"/>
        </w:rPr>
      </w:pPr>
    </w:p>
    <w:p w14:paraId="476E33B6">
      <w:pPr>
        <w:pStyle w:val="12"/>
        <w:spacing w:after="0"/>
        <w:rPr>
          <w:sz w:val="20"/>
        </w:rPr>
        <w:sectPr>
          <w:footerReference r:id="rId10" w:type="default"/>
          <w:headerReference r:id="rId9" w:type="even"/>
          <w:footerReference r:id="rId11" w:type="even"/>
          <w:pgSz w:w="12240" w:h="15660"/>
          <w:pgMar w:top="0" w:right="0" w:bottom="300" w:left="0" w:header="0" w:footer="107" w:gutter="0"/>
          <w:cols w:space="720" w:num="1"/>
        </w:sectPr>
      </w:pPr>
    </w:p>
    <w:p w14:paraId="41F01BEC">
      <w:pPr>
        <w:spacing w:before="79"/>
        <w:ind w:left="1023" w:right="0" w:firstLine="0"/>
        <w:jc w:val="center"/>
        <w:rPr>
          <w:rFonts w:ascii="Trebuchet MS" w:hAnsi="Trebuchet MS"/>
          <w:b/>
          <w:sz w:val="44"/>
        </w:rPr>
      </w:pPr>
      <w:r>
        <w:rPr>
          <w:rFonts w:ascii="Trebuchet MS" w:hAnsi="Trebuchet MS"/>
          <w:b/>
          <w:color w:val="FFFFFF"/>
          <w:spacing w:val="-2"/>
          <w:w w:val="90"/>
          <w:sz w:val="44"/>
        </w:rPr>
        <w:t>B</w:t>
      </w:r>
      <w:r>
        <w:rPr>
          <w:b/>
          <w:color w:val="FFFFFF"/>
          <w:spacing w:val="-2"/>
          <w:w w:val="90"/>
          <w:sz w:val="44"/>
        </w:rPr>
        <w:t>ö</w:t>
      </w:r>
      <w:r>
        <w:rPr>
          <w:rFonts w:ascii="Trebuchet MS" w:hAnsi="Trebuchet MS"/>
          <w:b/>
          <w:color w:val="FFFFFF"/>
          <w:spacing w:val="-2"/>
          <w:w w:val="90"/>
          <w:sz w:val="44"/>
        </w:rPr>
        <w:t>l</w:t>
      </w:r>
      <w:r>
        <w:rPr>
          <w:b/>
          <w:color w:val="FFFFFF"/>
          <w:spacing w:val="-2"/>
          <w:w w:val="90"/>
          <w:sz w:val="44"/>
        </w:rPr>
        <w:t>ü</w:t>
      </w:r>
      <w:r>
        <w:rPr>
          <w:rFonts w:ascii="Trebuchet MS" w:hAnsi="Trebuchet MS"/>
          <w:b/>
          <w:color w:val="FFFFFF"/>
          <w:spacing w:val="-2"/>
          <w:w w:val="90"/>
          <w:sz w:val="44"/>
        </w:rPr>
        <w:t>m</w:t>
      </w:r>
    </w:p>
    <w:p w14:paraId="0F6B177A">
      <w:pPr>
        <w:pStyle w:val="12"/>
        <w:spacing w:before="162"/>
        <w:rPr>
          <w:rFonts w:ascii="Trebuchet MS"/>
          <w:b/>
          <w:sz w:val="44"/>
        </w:rPr>
      </w:pPr>
    </w:p>
    <w:p w14:paraId="64954B02">
      <w:pPr>
        <w:spacing w:before="0"/>
        <w:ind w:left="1025" w:right="0" w:firstLine="0"/>
        <w:jc w:val="center"/>
        <w:rPr>
          <w:rFonts w:ascii="Trebuchet MS"/>
          <w:sz w:val="144"/>
        </w:rPr>
      </w:pPr>
      <w:r>
        <w:rPr>
          <w:rFonts w:ascii="Trebuchet MS"/>
          <w:color w:val="FFFFFF"/>
          <w:spacing w:val="-10"/>
          <w:w w:val="85"/>
          <w:sz w:val="144"/>
        </w:rPr>
        <w:t>4</w:t>
      </w:r>
    </w:p>
    <w:p w14:paraId="4A7CD5C1">
      <w:pPr>
        <w:spacing w:before="782" w:line="199" w:lineRule="auto"/>
        <w:ind w:left="756" w:right="4319" w:firstLine="0"/>
        <w:jc w:val="left"/>
        <w:rPr>
          <w:rFonts w:ascii="Trebuchet MS" w:hAnsi="Trebuchet MS"/>
          <w:sz w:val="99"/>
        </w:rPr>
      </w:pPr>
      <w:r>
        <w:br w:type="column"/>
      </w:r>
      <w:r>
        <w:rPr>
          <w:rFonts w:ascii="Trebuchet MS" w:hAnsi="Trebuchet MS"/>
          <w:color w:val="231F20"/>
          <w:w w:val="65"/>
          <w:sz w:val="99"/>
        </w:rPr>
        <w:t>Varlık</w:t>
      </w:r>
      <w:r>
        <w:rPr>
          <w:rFonts w:ascii="Trebuchet MS" w:hAnsi="Trebuchet MS"/>
          <w:color w:val="231F20"/>
          <w:spacing w:val="-38"/>
          <w:w w:val="65"/>
          <w:sz w:val="99"/>
        </w:rPr>
        <w:t xml:space="preserve"> </w:t>
      </w:r>
      <w:r>
        <w:rPr>
          <w:rFonts w:ascii="Trebuchet MS" w:hAnsi="Trebuchet MS"/>
          <w:color w:val="231F20"/>
          <w:w w:val="65"/>
          <w:sz w:val="99"/>
        </w:rPr>
        <w:t>İlişkisi</w:t>
      </w:r>
      <w:r>
        <w:rPr>
          <w:rFonts w:ascii="Trebuchet MS" w:hAnsi="Trebuchet MS"/>
          <w:color w:val="231F20"/>
          <w:spacing w:val="-38"/>
          <w:w w:val="65"/>
          <w:sz w:val="99"/>
        </w:rPr>
        <w:t xml:space="preserve"> </w:t>
      </w:r>
      <w:r>
        <w:rPr>
          <w:rFonts w:ascii="Trebuchet MS" w:hAnsi="Trebuchet MS"/>
          <w:color w:val="231F20"/>
          <w:w w:val="65"/>
          <w:sz w:val="99"/>
        </w:rPr>
        <w:t xml:space="preserve">(ER) </w:t>
      </w:r>
      <w:r>
        <w:rPr>
          <w:rFonts w:ascii="Trebuchet MS" w:hAnsi="Trebuchet MS"/>
          <w:color w:val="231F20"/>
          <w:spacing w:val="-2"/>
          <w:w w:val="70"/>
          <w:sz w:val="99"/>
        </w:rPr>
        <w:t>Modellemesi</w:t>
      </w:r>
    </w:p>
    <w:p w14:paraId="5DB59617">
      <w:pPr>
        <w:spacing w:after="0" w:line="199" w:lineRule="auto"/>
        <w:jc w:val="left"/>
        <w:rPr>
          <w:rFonts w:ascii="Trebuchet MS" w:hAnsi="Trebuchet MS"/>
          <w:sz w:val="99"/>
        </w:rPr>
        <w:sectPr>
          <w:type w:val="continuous"/>
          <w:pgSz w:w="12240" w:h="15660"/>
          <w:pgMar w:top="740" w:right="0" w:bottom="300" w:left="0" w:header="0" w:footer="107" w:gutter="0"/>
          <w:cols w:equalWidth="0" w:num="2">
            <w:col w:w="2152" w:space="40"/>
            <w:col w:w="10048"/>
          </w:cols>
        </w:sectPr>
      </w:pPr>
    </w:p>
    <w:p w14:paraId="2AE92A63">
      <w:pPr>
        <w:pStyle w:val="12"/>
        <w:rPr>
          <w:rFonts w:ascii="Trebuchet MS"/>
          <w:sz w:val="20"/>
        </w:rPr>
      </w:pPr>
    </w:p>
    <w:p w14:paraId="1E21CC36">
      <w:pPr>
        <w:pStyle w:val="12"/>
        <w:spacing w:before="84"/>
        <w:rPr>
          <w:rFonts w:ascii="Trebuchet MS"/>
          <w:sz w:val="20"/>
        </w:rPr>
      </w:pPr>
    </w:p>
    <w:p w14:paraId="332B9D1D">
      <w:pPr>
        <w:pStyle w:val="12"/>
        <w:spacing w:after="0"/>
        <w:rPr>
          <w:rFonts w:ascii="Trebuchet MS"/>
          <w:sz w:val="20"/>
        </w:rPr>
        <w:sectPr>
          <w:type w:val="continuous"/>
          <w:pgSz w:w="12240" w:h="15660"/>
          <w:pgMar w:top="740" w:right="0" w:bottom="300" w:left="0" w:header="0" w:footer="107" w:gutter="0"/>
          <w:cols w:space="720" w:num="1"/>
        </w:sectPr>
      </w:pPr>
    </w:p>
    <w:p w14:paraId="5BD5DFE2">
      <w:pPr>
        <w:pStyle w:val="5"/>
        <w:spacing w:before="49"/>
        <w:ind w:left="720"/>
      </w:pPr>
      <w:r>
        <w:rPr>
          <w:color w:val="231F20"/>
          <w:w w:val="75"/>
        </w:rPr>
        <w:t>Öğrenme</w:t>
      </w:r>
      <w:r>
        <w:rPr>
          <w:color w:val="231F20"/>
          <w:spacing w:val="-16"/>
          <w:w w:val="75"/>
        </w:rPr>
        <w:t xml:space="preserve"> </w:t>
      </w:r>
      <w:r>
        <w:rPr>
          <w:color w:val="231F20"/>
          <w:spacing w:val="-2"/>
          <w:w w:val="85"/>
        </w:rPr>
        <w:t>Hedefleri</w:t>
      </w:r>
    </w:p>
    <w:p w14:paraId="4A360472">
      <w:pPr>
        <w:spacing w:before="88"/>
        <w:ind w:left="720" w:right="0" w:firstLine="0"/>
        <w:jc w:val="left"/>
        <w:rPr>
          <w:rFonts w:ascii="Trebuchet MS" w:hAnsi="Trebuchet MS"/>
          <w:sz w:val="17"/>
        </w:rPr>
      </w:pPr>
      <w:r>
        <w:rPr>
          <w:rFonts w:ascii="Trebuchet MS" w:hAnsi="Trebuchet MS"/>
          <w:color w:val="231F20"/>
          <w:w w:val="85"/>
          <w:sz w:val="17"/>
        </w:rPr>
        <w:t>Bu</w:t>
      </w:r>
      <w:r>
        <w:rPr>
          <w:rFonts w:ascii="Trebuchet MS" w:hAnsi="Trebuchet MS"/>
          <w:color w:val="231F20"/>
          <w:spacing w:val="-3"/>
          <w:sz w:val="17"/>
        </w:rPr>
        <w:t xml:space="preserve"> </w:t>
      </w:r>
      <w:r>
        <w:rPr>
          <w:rFonts w:ascii="Trebuchet MS" w:hAnsi="Trebuchet MS"/>
          <w:color w:val="231F20"/>
          <w:w w:val="85"/>
          <w:sz w:val="17"/>
        </w:rPr>
        <w:t>b</w:t>
      </w:r>
      <w:r>
        <w:rPr>
          <w:color w:val="231F20"/>
          <w:w w:val="85"/>
          <w:sz w:val="17"/>
        </w:rPr>
        <w:t>ö</w:t>
      </w:r>
      <w:r>
        <w:rPr>
          <w:rFonts w:ascii="Trebuchet MS" w:hAnsi="Trebuchet MS"/>
          <w:color w:val="231F20"/>
          <w:w w:val="85"/>
          <w:sz w:val="17"/>
        </w:rPr>
        <w:t>l</w:t>
      </w:r>
      <w:r>
        <w:rPr>
          <w:color w:val="231F20"/>
          <w:w w:val="85"/>
          <w:sz w:val="17"/>
        </w:rPr>
        <w:t>ü</w:t>
      </w:r>
      <w:r>
        <w:rPr>
          <w:rFonts w:ascii="Trebuchet MS" w:hAnsi="Trebuchet MS"/>
          <w:color w:val="231F20"/>
          <w:w w:val="85"/>
          <w:sz w:val="17"/>
        </w:rPr>
        <w:t>m</w:t>
      </w:r>
      <w:r>
        <w:rPr>
          <w:color w:val="231F20"/>
          <w:w w:val="85"/>
          <w:sz w:val="17"/>
        </w:rPr>
        <w:t>ü</w:t>
      </w:r>
      <w:r>
        <w:rPr>
          <w:color w:val="231F20"/>
          <w:spacing w:val="6"/>
          <w:sz w:val="17"/>
        </w:rPr>
        <w:t xml:space="preserve"> </w:t>
      </w:r>
      <w:r>
        <w:rPr>
          <w:rFonts w:ascii="Trebuchet MS" w:hAnsi="Trebuchet MS"/>
          <w:color w:val="231F20"/>
          <w:w w:val="85"/>
          <w:sz w:val="17"/>
        </w:rPr>
        <w:t>tamamlad</w:t>
      </w:r>
      <w:r>
        <w:rPr>
          <w:color w:val="231F20"/>
          <w:w w:val="85"/>
          <w:sz w:val="17"/>
        </w:rPr>
        <w:t>ı</w:t>
      </w:r>
      <w:r>
        <w:rPr>
          <w:rFonts w:ascii="Trebuchet MS" w:hAnsi="Trebuchet MS"/>
          <w:color w:val="231F20"/>
          <w:w w:val="85"/>
          <w:sz w:val="17"/>
        </w:rPr>
        <w:t>ktan</w:t>
      </w:r>
      <w:r>
        <w:rPr>
          <w:rFonts w:ascii="Trebuchet MS" w:hAnsi="Trebuchet MS"/>
          <w:color w:val="231F20"/>
          <w:spacing w:val="-2"/>
          <w:sz w:val="17"/>
        </w:rPr>
        <w:t xml:space="preserve"> </w:t>
      </w:r>
      <w:r>
        <w:rPr>
          <w:rFonts w:ascii="Trebuchet MS" w:hAnsi="Trebuchet MS"/>
          <w:color w:val="231F20"/>
          <w:w w:val="85"/>
          <w:sz w:val="17"/>
        </w:rPr>
        <w:t>sonra</w:t>
      </w:r>
      <w:r>
        <w:rPr>
          <w:rFonts w:ascii="Trebuchet MS" w:hAnsi="Trebuchet MS"/>
          <w:color w:val="231F20"/>
          <w:spacing w:val="-3"/>
          <w:sz w:val="17"/>
        </w:rPr>
        <w:t xml:space="preserve"> </w:t>
      </w:r>
      <w:r>
        <w:rPr>
          <w:color w:val="231F20"/>
          <w:w w:val="85"/>
          <w:sz w:val="17"/>
        </w:rPr>
        <w:t>ş</w:t>
      </w:r>
      <w:r>
        <w:rPr>
          <w:rFonts w:ascii="Trebuchet MS" w:hAnsi="Trebuchet MS"/>
          <w:color w:val="231F20"/>
          <w:w w:val="85"/>
          <w:sz w:val="17"/>
        </w:rPr>
        <w:t>unlar</w:t>
      </w:r>
      <w:r>
        <w:rPr>
          <w:color w:val="231F20"/>
          <w:w w:val="85"/>
          <w:sz w:val="17"/>
        </w:rPr>
        <w:t>ı</w:t>
      </w:r>
      <w:r>
        <w:rPr>
          <w:color w:val="231F20"/>
          <w:spacing w:val="-3"/>
          <w:w w:val="85"/>
          <w:sz w:val="17"/>
        </w:rPr>
        <w:t xml:space="preserve"> </w:t>
      </w:r>
      <w:r>
        <w:rPr>
          <w:rFonts w:ascii="Trebuchet MS" w:hAnsi="Trebuchet MS"/>
          <w:color w:val="231F20"/>
          <w:spacing w:val="-2"/>
          <w:w w:val="85"/>
          <w:sz w:val="17"/>
        </w:rPr>
        <w:t>yapabileceksiniz:</w:t>
      </w:r>
    </w:p>
    <w:p w14:paraId="41C863F1">
      <w:pPr>
        <w:pStyle w:val="14"/>
        <w:numPr>
          <w:ilvl w:val="1"/>
          <w:numId w:val="3"/>
        </w:numPr>
        <w:tabs>
          <w:tab w:val="left" w:pos="1176"/>
        </w:tabs>
        <w:spacing w:before="132" w:after="0" w:line="240" w:lineRule="auto"/>
        <w:ind w:left="1176" w:right="0" w:hanging="457"/>
        <w:jc w:val="left"/>
        <w:rPr>
          <w:rFonts w:ascii="Trebuchet MS" w:hAnsi="Trebuchet MS"/>
          <w:b/>
          <w:sz w:val="17"/>
        </w:rPr>
      </w:pPr>
      <w:r>
        <w:rPr>
          <w:rFonts w:ascii="Trebuchet MS" w:hAnsi="Trebuchet MS"/>
          <w:b/>
          <w:color w:val="231F20"/>
          <w:spacing w:val="-2"/>
          <w:w w:val="85"/>
          <w:sz w:val="17"/>
        </w:rPr>
        <w:t>Varl</w:t>
      </w:r>
      <w:r>
        <w:rPr>
          <w:b/>
          <w:color w:val="231F20"/>
          <w:spacing w:val="-2"/>
          <w:w w:val="85"/>
          <w:sz w:val="17"/>
        </w:rPr>
        <w:t>ı</w:t>
      </w:r>
      <w:r>
        <w:rPr>
          <w:rFonts w:ascii="Trebuchet MS" w:hAnsi="Trebuchet MS"/>
          <w:b/>
          <w:color w:val="231F20"/>
          <w:spacing w:val="-2"/>
          <w:w w:val="85"/>
          <w:sz w:val="17"/>
        </w:rPr>
        <w:t>k</w:t>
      </w:r>
      <w:r>
        <w:rPr>
          <w:rFonts w:ascii="Trebuchet MS" w:hAnsi="Trebuchet MS"/>
          <w:b/>
          <w:color w:val="231F20"/>
          <w:spacing w:val="-7"/>
          <w:sz w:val="17"/>
        </w:rPr>
        <w:t xml:space="preserve"> </w:t>
      </w:r>
      <w:r>
        <w:rPr>
          <w:rFonts w:ascii="Trebuchet MS" w:hAnsi="Trebuchet MS"/>
          <w:b/>
          <w:color w:val="231F20"/>
          <w:spacing w:val="-2"/>
          <w:w w:val="85"/>
          <w:sz w:val="17"/>
        </w:rPr>
        <w:t>ili</w:t>
      </w:r>
      <w:r>
        <w:rPr>
          <w:b/>
          <w:color w:val="231F20"/>
          <w:spacing w:val="-2"/>
          <w:w w:val="85"/>
          <w:sz w:val="17"/>
        </w:rPr>
        <w:t>ş</w:t>
      </w:r>
      <w:r>
        <w:rPr>
          <w:rFonts w:ascii="Trebuchet MS" w:hAnsi="Trebuchet MS"/>
          <w:b/>
          <w:color w:val="231F20"/>
          <w:spacing w:val="-2"/>
          <w:w w:val="85"/>
          <w:sz w:val="17"/>
        </w:rPr>
        <w:t>kisi</w:t>
      </w:r>
      <w:r>
        <w:rPr>
          <w:rFonts w:ascii="Trebuchet MS" w:hAnsi="Trebuchet MS"/>
          <w:b/>
          <w:color w:val="231F20"/>
          <w:spacing w:val="-7"/>
          <w:sz w:val="17"/>
        </w:rPr>
        <w:t xml:space="preserve"> </w:t>
      </w:r>
      <w:r>
        <w:rPr>
          <w:rFonts w:ascii="Trebuchet MS" w:hAnsi="Trebuchet MS"/>
          <w:b/>
          <w:color w:val="231F20"/>
          <w:spacing w:val="-2"/>
          <w:w w:val="85"/>
          <w:sz w:val="17"/>
        </w:rPr>
        <w:t>bile</w:t>
      </w:r>
      <w:r>
        <w:rPr>
          <w:b/>
          <w:color w:val="231F20"/>
          <w:spacing w:val="-2"/>
          <w:w w:val="85"/>
          <w:sz w:val="17"/>
        </w:rPr>
        <w:t>ş</w:t>
      </w:r>
      <w:r>
        <w:rPr>
          <w:rFonts w:ascii="Trebuchet MS" w:hAnsi="Trebuchet MS"/>
          <w:b/>
          <w:color w:val="231F20"/>
          <w:spacing w:val="-2"/>
          <w:w w:val="85"/>
          <w:sz w:val="17"/>
        </w:rPr>
        <w:t>enlerinin</w:t>
      </w:r>
      <w:r>
        <w:rPr>
          <w:rFonts w:ascii="Trebuchet MS" w:hAnsi="Trebuchet MS"/>
          <w:b/>
          <w:color w:val="231F20"/>
          <w:spacing w:val="-4"/>
          <w:w w:val="85"/>
          <w:sz w:val="17"/>
        </w:rPr>
        <w:t xml:space="preserve"> </w:t>
      </w:r>
      <w:r>
        <w:rPr>
          <w:rFonts w:ascii="Trebuchet MS" w:hAnsi="Trebuchet MS"/>
          <w:b/>
          <w:color w:val="231F20"/>
          <w:spacing w:val="-2"/>
          <w:w w:val="85"/>
          <w:sz w:val="17"/>
        </w:rPr>
        <w:t>temel</w:t>
      </w:r>
      <w:r>
        <w:rPr>
          <w:rFonts w:ascii="Trebuchet MS" w:hAnsi="Trebuchet MS"/>
          <w:b/>
          <w:color w:val="231F20"/>
          <w:spacing w:val="-7"/>
          <w:sz w:val="17"/>
        </w:rPr>
        <w:t xml:space="preserve"> </w:t>
      </w:r>
      <w:r>
        <w:rPr>
          <w:b/>
          <w:color w:val="231F20"/>
          <w:spacing w:val="-2"/>
          <w:w w:val="85"/>
          <w:sz w:val="17"/>
        </w:rPr>
        <w:t>ö</w:t>
      </w:r>
      <w:r>
        <w:rPr>
          <w:rFonts w:ascii="Trebuchet MS" w:hAnsi="Trebuchet MS"/>
          <w:b/>
          <w:color w:val="231F20"/>
          <w:spacing w:val="-2"/>
          <w:w w:val="85"/>
          <w:sz w:val="17"/>
        </w:rPr>
        <w:t>zelliklerini</w:t>
      </w:r>
      <w:r>
        <w:rPr>
          <w:rFonts w:ascii="Trebuchet MS" w:hAnsi="Trebuchet MS"/>
          <w:b/>
          <w:color w:val="231F20"/>
          <w:spacing w:val="-6"/>
          <w:sz w:val="17"/>
        </w:rPr>
        <w:t xml:space="preserve"> </w:t>
      </w:r>
      <w:r>
        <w:rPr>
          <w:rFonts w:ascii="Trebuchet MS" w:hAnsi="Trebuchet MS"/>
          <w:b/>
          <w:color w:val="231F20"/>
          <w:spacing w:val="-2"/>
          <w:w w:val="85"/>
          <w:sz w:val="17"/>
        </w:rPr>
        <w:t>tan</w:t>
      </w:r>
      <w:r>
        <w:rPr>
          <w:b/>
          <w:color w:val="231F20"/>
          <w:spacing w:val="-2"/>
          <w:w w:val="85"/>
          <w:sz w:val="17"/>
        </w:rPr>
        <w:t>ı</w:t>
      </w:r>
      <w:r>
        <w:rPr>
          <w:rFonts w:ascii="Trebuchet MS" w:hAnsi="Trebuchet MS"/>
          <w:b/>
          <w:color w:val="231F20"/>
          <w:spacing w:val="-2"/>
          <w:w w:val="85"/>
          <w:sz w:val="17"/>
        </w:rPr>
        <w:t>mlama</w:t>
      </w:r>
    </w:p>
    <w:p w14:paraId="01C651E6">
      <w:pPr>
        <w:pStyle w:val="14"/>
        <w:numPr>
          <w:ilvl w:val="1"/>
          <w:numId w:val="3"/>
        </w:numPr>
        <w:tabs>
          <w:tab w:val="left" w:pos="1176"/>
          <w:tab w:val="left" w:pos="1179"/>
        </w:tabs>
        <w:spacing w:before="136" w:after="0" w:line="230" w:lineRule="auto"/>
        <w:ind w:left="1179" w:right="0" w:hanging="461"/>
        <w:jc w:val="left"/>
        <w:rPr>
          <w:rFonts w:ascii="Trebuchet MS" w:hAnsi="Trebuchet MS"/>
          <w:b/>
          <w:sz w:val="17"/>
        </w:rPr>
      </w:pPr>
      <w:r>
        <w:rPr>
          <w:rFonts w:ascii="Trebuchet MS" w:hAnsi="Trebuchet MS"/>
          <w:b/>
          <w:color w:val="231F20"/>
          <w:w w:val="90"/>
          <w:sz w:val="17"/>
        </w:rPr>
        <w:t>Varl</w:t>
      </w:r>
      <w:r>
        <w:rPr>
          <w:b/>
          <w:color w:val="231F20"/>
          <w:w w:val="90"/>
          <w:sz w:val="17"/>
        </w:rPr>
        <w:t>ı</w:t>
      </w:r>
      <w:r>
        <w:rPr>
          <w:rFonts w:ascii="Trebuchet MS" w:hAnsi="Trebuchet MS"/>
          <w:b/>
          <w:color w:val="231F20"/>
          <w:w w:val="90"/>
          <w:sz w:val="17"/>
        </w:rPr>
        <w:t>klar</w:t>
      </w:r>
      <w:r>
        <w:rPr>
          <w:rFonts w:ascii="Trebuchet MS" w:hAnsi="Trebuchet MS"/>
          <w:b/>
          <w:color w:val="231F20"/>
          <w:spacing w:val="-7"/>
          <w:w w:val="90"/>
          <w:sz w:val="17"/>
        </w:rPr>
        <w:t xml:space="preserve"> </w:t>
      </w:r>
      <w:r>
        <w:rPr>
          <w:rFonts w:ascii="Trebuchet MS" w:hAnsi="Trebuchet MS"/>
          <w:b/>
          <w:color w:val="231F20"/>
          <w:w w:val="90"/>
          <w:sz w:val="17"/>
        </w:rPr>
        <w:t>aras</w:t>
      </w:r>
      <w:r>
        <w:rPr>
          <w:b/>
          <w:color w:val="231F20"/>
          <w:w w:val="90"/>
          <w:sz w:val="17"/>
        </w:rPr>
        <w:t>ı</w:t>
      </w:r>
      <w:r>
        <w:rPr>
          <w:rFonts w:ascii="Trebuchet MS" w:hAnsi="Trebuchet MS"/>
          <w:b/>
          <w:color w:val="231F20"/>
          <w:w w:val="90"/>
          <w:sz w:val="17"/>
        </w:rPr>
        <w:t>ndaki</w:t>
      </w:r>
      <w:r>
        <w:rPr>
          <w:rFonts w:ascii="Trebuchet MS" w:hAnsi="Trebuchet MS"/>
          <w:b/>
          <w:color w:val="231F20"/>
          <w:spacing w:val="-7"/>
          <w:w w:val="90"/>
          <w:sz w:val="17"/>
        </w:rPr>
        <w:t xml:space="preserve"> </w:t>
      </w:r>
      <w:r>
        <w:rPr>
          <w:rFonts w:ascii="Trebuchet MS" w:hAnsi="Trebuchet MS"/>
          <w:b/>
          <w:color w:val="231F20"/>
          <w:w w:val="90"/>
          <w:sz w:val="17"/>
        </w:rPr>
        <w:t>ili</w:t>
      </w:r>
      <w:r>
        <w:rPr>
          <w:b/>
          <w:color w:val="231F20"/>
          <w:w w:val="90"/>
          <w:sz w:val="17"/>
        </w:rPr>
        <w:t>ş</w:t>
      </w:r>
      <w:r>
        <w:rPr>
          <w:rFonts w:ascii="Trebuchet MS" w:hAnsi="Trebuchet MS"/>
          <w:b/>
          <w:color w:val="231F20"/>
          <w:w w:val="90"/>
          <w:sz w:val="17"/>
        </w:rPr>
        <w:t>kilerin</w:t>
      </w:r>
      <w:r>
        <w:rPr>
          <w:rFonts w:ascii="Trebuchet MS" w:hAnsi="Trebuchet MS"/>
          <w:b/>
          <w:color w:val="231F20"/>
          <w:spacing w:val="-7"/>
          <w:w w:val="90"/>
          <w:sz w:val="17"/>
        </w:rPr>
        <w:t xml:space="preserve"> </w:t>
      </w:r>
      <w:r>
        <w:rPr>
          <w:rFonts w:ascii="Trebuchet MS" w:hAnsi="Trebuchet MS"/>
          <w:b/>
          <w:color w:val="231F20"/>
          <w:w w:val="90"/>
          <w:sz w:val="17"/>
        </w:rPr>
        <w:t>nas</w:t>
      </w:r>
      <w:r>
        <w:rPr>
          <w:b/>
          <w:color w:val="231F20"/>
          <w:w w:val="90"/>
          <w:sz w:val="17"/>
        </w:rPr>
        <w:t>ı</w:t>
      </w:r>
      <w:r>
        <w:rPr>
          <w:rFonts w:ascii="Trebuchet MS" w:hAnsi="Trebuchet MS"/>
          <w:b/>
          <w:color w:val="231F20"/>
          <w:w w:val="90"/>
          <w:sz w:val="17"/>
        </w:rPr>
        <w:t>l</w:t>
      </w:r>
      <w:r>
        <w:rPr>
          <w:rFonts w:ascii="Trebuchet MS" w:hAnsi="Trebuchet MS"/>
          <w:b/>
          <w:color w:val="231F20"/>
          <w:spacing w:val="-7"/>
          <w:w w:val="90"/>
          <w:sz w:val="17"/>
        </w:rPr>
        <w:t xml:space="preserve"> </w:t>
      </w:r>
      <w:r>
        <w:rPr>
          <w:rFonts w:ascii="Trebuchet MS" w:hAnsi="Trebuchet MS"/>
          <w:b/>
          <w:color w:val="231F20"/>
          <w:w w:val="90"/>
          <w:sz w:val="17"/>
        </w:rPr>
        <w:t>tan</w:t>
      </w:r>
      <w:r>
        <w:rPr>
          <w:b/>
          <w:color w:val="231F20"/>
          <w:w w:val="90"/>
          <w:sz w:val="17"/>
        </w:rPr>
        <w:t>ı</w:t>
      </w:r>
      <w:r>
        <w:rPr>
          <w:rFonts w:ascii="Trebuchet MS" w:hAnsi="Trebuchet MS"/>
          <w:b/>
          <w:color w:val="231F20"/>
          <w:w w:val="90"/>
          <w:sz w:val="17"/>
        </w:rPr>
        <w:t>mland</w:t>
      </w:r>
      <w:r>
        <w:rPr>
          <w:b/>
          <w:color w:val="231F20"/>
          <w:w w:val="90"/>
          <w:sz w:val="17"/>
        </w:rPr>
        <w:t>ığı</w:t>
      </w:r>
      <w:r>
        <w:rPr>
          <w:rFonts w:ascii="Trebuchet MS" w:hAnsi="Trebuchet MS"/>
          <w:b/>
          <w:color w:val="231F20"/>
          <w:w w:val="90"/>
          <w:sz w:val="17"/>
        </w:rPr>
        <w:t>n</w:t>
      </w:r>
      <w:r>
        <w:rPr>
          <w:b/>
          <w:color w:val="231F20"/>
          <w:w w:val="90"/>
          <w:sz w:val="17"/>
        </w:rPr>
        <w:t>ı</w:t>
      </w:r>
      <w:r>
        <w:rPr>
          <w:rFonts w:ascii="Trebuchet MS" w:hAnsi="Trebuchet MS"/>
          <w:b/>
          <w:color w:val="231F20"/>
          <w:w w:val="90"/>
          <w:sz w:val="17"/>
        </w:rPr>
        <w:t>,</w:t>
      </w:r>
      <w:r>
        <w:rPr>
          <w:rFonts w:ascii="Trebuchet MS" w:hAnsi="Trebuchet MS"/>
          <w:b/>
          <w:color w:val="231F20"/>
          <w:spacing w:val="-7"/>
          <w:w w:val="90"/>
          <w:sz w:val="17"/>
        </w:rPr>
        <w:t xml:space="preserve"> </w:t>
      </w:r>
      <w:r>
        <w:rPr>
          <w:rFonts w:ascii="Trebuchet MS" w:hAnsi="Trebuchet MS"/>
          <w:b/>
          <w:color w:val="231F20"/>
          <w:w w:val="90"/>
          <w:sz w:val="17"/>
        </w:rPr>
        <w:t xml:space="preserve">rafine </w:t>
      </w:r>
      <w:r>
        <w:rPr>
          <w:rFonts w:ascii="Trebuchet MS" w:hAnsi="Trebuchet MS"/>
          <w:b/>
          <w:color w:val="231F20"/>
          <w:w w:val="85"/>
          <w:sz w:val="17"/>
        </w:rPr>
        <w:t>edildi</w:t>
      </w:r>
      <w:r>
        <w:rPr>
          <w:b/>
          <w:color w:val="231F20"/>
          <w:w w:val="85"/>
          <w:sz w:val="17"/>
        </w:rPr>
        <w:t>ğ</w:t>
      </w:r>
      <w:r>
        <w:rPr>
          <w:rFonts w:ascii="Trebuchet MS" w:hAnsi="Trebuchet MS"/>
          <w:b/>
          <w:color w:val="231F20"/>
          <w:w w:val="85"/>
          <w:sz w:val="17"/>
        </w:rPr>
        <w:t>ini</w:t>
      </w:r>
      <w:r>
        <w:rPr>
          <w:rFonts w:ascii="Trebuchet MS" w:hAnsi="Trebuchet MS"/>
          <w:b/>
          <w:color w:val="231F20"/>
          <w:spacing w:val="-1"/>
          <w:w w:val="85"/>
          <w:sz w:val="17"/>
        </w:rPr>
        <w:t xml:space="preserve"> </w:t>
      </w:r>
      <w:r>
        <w:rPr>
          <w:rFonts w:ascii="Trebuchet MS" w:hAnsi="Trebuchet MS"/>
          <w:b/>
          <w:color w:val="231F20"/>
          <w:w w:val="85"/>
          <w:sz w:val="17"/>
        </w:rPr>
        <w:t>ve</w:t>
      </w:r>
      <w:r>
        <w:rPr>
          <w:rFonts w:ascii="Trebuchet MS" w:hAnsi="Trebuchet MS"/>
          <w:b/>
          <w:color w:val="231F20"/>
          <w:spacing w:val="-1"/>
          <w:w w:val="85"/>
          <w:sz w:val="17"/>
        </w:rPr>
        <w:t xml:space="preserve"> </w:t>
      </w:r>
      <w:r>
        <w:rPr>
          <w:rFonts w:ascii="Trebuchet MS" w:hAnsi="Trebuchet MS"/>
          <w:b/>
          <w:color w:val="231F20"/>
          <w:w w:val="85"/>
          <w:sz w:val="17"/>
        </w:rPr>
        <w:t>veritaban</w:t>
      </w:r>
      <w:r>
        <w:rPr>
          <w:b/>
          <w:color w:val="231F20"/>
          <w:w w:val="85"/>
          <w:sz w:val="17"/>
        </w:rPr>
        <w:t xml:space="preserve">ı </w:t>
      </w:r>
      <w:r>
        <w:rPr>
          <w:rFonts w:ascii="Trebuchet MS" w:hAnsi="Trebuchet MS"/>
          <w:b/>
          <w:color w:val="231F20"/>
          <w:w w:val="85"/>
          <w:sz w:val="17"/>
        </w:rPr>
        <w:t>tasar</w:t>
      </w:r>
      <w:r>
        <w:rPr>
          <w:b/>
          <w:color w:val="231F20"/>
          <w:w w:val="85"/>
          <w:sz w:val="17"/>
        </w:rPr>
        <w:t>ı</w:t>
      </w:r>
      <w:r>
        <w:rPr>
          <w:rFonts w:ascii="Trebuchet MS" w:hAnsi="Trebuchet MS"/>
          <w:b/>
          <w:color w:val="231F20"/>
          <w:w w:val="85"/>
          <w:sz w:val="17"/>
        </w:rPr>
        <w:t>m</w:t>
      </w:r>
      <w:r>
        <w:rPr>
          <w:rFonts w:ascii="Trebuchet MS" w:hAnsi="Trebuchet MS"/>
          <w:b/>
          <w:color w:val="231F20"/>
          <w:spacing w:val="-1"/>
          <w:w w:val="85"/>
          <w:sz w:val="17"/>
        </w:rPr>
        <w:t xml:space="preserve"> </w:t>
      </w:r>
      <w:r>
        <w:rPr>
          <w:rFonts w:ascii="Trebuchet MS" w:hAnsi="Trebuchet MS"/>
          <w:b/>
          <w:color w:val="231F20"/>
          <w:w w:val="85"/>
          <w:sz w:val="17"/>
        </w:rPr>
        <w:t>s</w:t>
      </w:r>
      <w:r>
        <w:rPr>
          <w:b/>
          <w:color w:val="231F20"/>
          <w:w w:val="85"/>
          <w:sz w:val="17"/>
        </w:rPr>
        <w:t>ü</w:t>
      </w:r>
      <w:r>
        <w:rPr>
          <w:rFonts w:ascii="Trebuchet MS" w:hAnsi="Trebuchet MS"/>
          <w:b/>
          <w:color w:val="231F20"/>
          <w:w w:val="85"/>
          <w:sz w:val="17"/>
        </w:rPr>
        <w:t>recine</w:t>
      </w:r>
      <w:r>
        <w:rPr>
          <w:rFonts w:ascii="Trebuchet MS" w:hAnsi="Trebuchet MS"/>
          <w:b/>
          <w:color w:val="231F20"/>
          <w:spacing w:val="-1"/>
          <w:w w:val="85"/>
          <w:sz w:val="17"/>
        </w:rPr>
        <w:t xml:space="preserve"> </w:t>
      </w:r>
      <w:r>
        <w:rPr>
          <w:rFonts w:ascii="Trebuchet MS" w:hAnsi="Trebuchet MS"/>
          <w:b/>
          <w:color w:val="231F20"/>
          <w:w w:val="85"/>
          <w:sz w:val="17"/>
        </w:rPr>
        <w:t>nas</w:t>
      </w:r>
      <w:r>
        <w:rPr>
          <w:b/>
          <w:color w:val="231F20"/>
          <w:w w:val="85"/>
          <w:sz w:val="17"/>
        </w:rPr>
        <w:t>ı</w:t>
      </w:r>
      <w:r>
        <w:rPr>
          <w:rFonts w:ascii="Trebuchet MS" w:hAnsi="Trebuchet MS"/>
          <w:b/>
          <w:color w:val="231F20"/>
          <w:w w:val="85"/>
          <w:sz w:val="17"/>
        </w:rPr>
        <w:t>l</w:t>
      </w:r>
      <w:r>
        <w:rPr>
          <w:rFonts w:ascii="Trebuchet MS" w:hAnsi="Trebuchet MS"/>
          <w:b/>
          <w:color w:val="231F20"/>
          <w:spacing w:val="-1"/>
          <w:w w:val="85"/>
          <w:sz w:val="17"/>
        </w:rPr>
        <w:t xml:space="preserve"> </w:t>
      </w:r>
      <w:r>
        <w:rPr>
          <w:rFonts w:ascii="Trebuchet MS" w:hAnsi="Trebuchet MS"/>
          <w:b/>
          <w:color w:val="231F20"/>
          <w:w w:val="85"/>
          <w:sz w:val="17"/>
        </w:rPr>
        <w:t>dahil</w:t>
      </w:r>
      <w:r>
        <w:rPr>
          <w:rFonts w:ascii="Trebuchet MS" w:hAnsi="Trebuchet MS"/>
          <w:b/>
          <w:color w:val="231F20"/>
          <w:spacing w:val="-1"/>
          <w:w w:val="85"/>
          <w:sz w:val="17"/>
        </w:rPr>
        <w:t xml:space="preserve"> </w:t>
      </w:r>
      <w:r>
        <w:rPr>
          <w:rFonts w:ascii="Trebuchet MS" w:hAnsi="Trebuchet MS"/>
          <w:b/>
          <w:color w:val="231F20"/>
          <w:w w:val="85"/>
          <w:sz w:val="17"/>
        </w:rPr>
        <w:t>edildi</w:t>
      </w:r>
      <w:r>
        <w:rPr>
          <w:b/>
          <w:color w:val="231F20"/>
          <w:w w:val="85"/>
          <w:sz w:val="17"/>
        </w:rPr>
        <w:t>ğ</w:t>
      </w:r>
      <w:r>
        <w:rPr>
          <w:rFonts w:ascii="Trebuchet MS" w:hAnsi="Trebuchet MS"/>
          <w:b/>
          <w:color w:val="231F20"/>
          <w:w w:val="85"/>
          <w:sz w:val="17"/>
        </w:rPr>
        <w:t xml:space="preserve">ini </w:t>
      </w:r>
      <w:r>
        <w:rPr>
          <w:rFonts w:ascii="Trebuchet MS" w:hAnsi="Trebuchet MS"/>
          <w:b/>
          <w:color w:val="231F20"/>
          <w:spacing w:val="-2"/>
          <w:sz w:val="17"/>
        </w:rPr>
        <w:t>a</w:t>
      </w:r>
      <w:r>
        <w:rPr>
          <w:b/>
          <w:color w:val="231F20"/>
          <w:spacing w:val="-2"/>
          <w:sz w:val="17"/>
        </w:rPr>
        <w:t>çı</w:t>
      </w:r>
      <w:r>
        <w:rPr>
          <w:rFonts w:ascii="Trebuchet MS" w:hAnsi="Trebuchet MS"/>
          <w:b/>
          <w:color w:val="231F20"/>
          <w:spacing w:val="-2"/>
          <w:sz w:val="17"/>
        </w:rPr>
        <w:t>klamak</w:t>
      </w:r>
    </w:p>
    <w:p w14:paraId="5599B38A">
      <w:pPr>
        <w:spacing w:before="0" w:line="240" w:lineRule="auto"/>
        <w:rPr>
          <w:rFonts w:ascii="Trebuchet MS"/>
          <w:b/>
          <w:sz w:val="17"/>
        </w:rPr>
      </w:pPr>
      <w:r>
        <w:br w:type="column"/>
      </w:r>
    </w:p>
    <w:p w14:paraId="73BD95C5">
      <w:pPr>
        <w:pStyle w:val="12"/>
        <w:rPr>
          <w:rFonts w:ascii="Trebuchet MS"/>
          <w:b/>
          <w:sz w:val="17"/>
        </w:rPr>
      </w:pPr>
    </w:p>
    <w:p w14:paraId="136CABC0">
      <w:pPr>
        <w:pStyle w:val="12"/>
        <w:spacing w:before="170"/>
        <w:rPr>
          <w:rFonts w:ascii="Trebuchet MS"/>
          <w:b/>
          <w:sz w:val="17"/>
        </w:rPr>
      </w:pPr>
    </w:p>
    <w:p w14:paraId="053D02FE">
      <w:pPr>
        <w:pStyle w:val="14"/>
        <w:numPr>
          <w:ilvl w:val="1"/>
          <w:numId w:val="3"/>
        </w:numPr>
        <w:tabs>
          <w:tab w:val="left" w:pos="1091"/>
          <w:tab w:val="left" w:pos="1093"/>
        </w:tabs>
        <w:spacing w:before="0" w:after="0" w:line="230" w:lineRule="auto"/>
        <w:ind w:left="1093" w:right="1927" w:hanging="460"/>
        <w:jc w:val="left"/>
        <w:rPr>
          <w:rFonts w:ascii="Trebuchet MS" w:hAnsi="Trebuchet MS"/>
          <w:b/>
          <w:sz w:val="17"/>
        </w:rPr>
      </w:pPr>
      <w:r>
        <w:rPr>
          <w:rFonts w:ascii="Trebuchet MS" w:hAnsi="Trebuchet MS"/>
          <w:b/>
          <w:color w:val="231F20"/>
          <w:w w:val="85"/>
          <w:sz w:val="17"/>
        </w:rPr>
        <w:t>ERD bile</w:t>
      </w:r>
      <w:r>
        <w:rPr>
          <w:b/>
          <w:color w:val="231F20"/>
          <w:w w:val="85"/>
          <w:sz w:val="17"/>
        </w:rPr>
        <w:t>ş</w:t>
      </w:r>
      <w:r>
        <w:rPr>
          <w:rFonts w:ascii="Trebuchet MS" w:hAnsi="Trebuchet MS"/>
          <w:b/>
          <w:color w:val="231F20"/>
          <w:w w:val="85"/>
          <w:sz w:val="17"/>
        </w:rPr>
        <w:t>enlerinin veritaban</w:t>
      </w:r>
      <w:r>
        <w:rPr>
          <w:b/>
          <w:color w:val="231F20"/>
          <w:w w:val="85"/>
          <w:sz w:val="17"/>
        </w:rPr>
        <w:t xml:space="preserve">ı </w:t>
      </w:r>
      <w:r>
        <w:rPr>
          <w:rFonts w:ascii="Trebuchet MS" w:hAnsi="Trebuchet MS"/>
          <w:b/>
          <w:color w:val="231F20"/>
          <w:w w:val="85"/>
          <w:sz w:val="17"/>
        </w:rPr>
        <w:t>tasar</w:t>
      </w:r>
      <w:r>
        <w:rPr>
          <w:b/>
          <w:color w:val="231F20"/>
          <w:w w:val="85"/>
          <w:sz w:val="17"/>
        </w:rPr>
        <w:t>ı</w:t>
      </w:r>
      <w:r>
        <w:rPr>
          <w:rFonts w:ascii="Trebuchet MS" w:hAnsi="Trebuchet MS"/>
          <w:b/>
          <w:color w:val="231F20"/>
          <w:w w:val="85"/>
          <w:sz w:val="17"/>
        </w:rPr>
        <w:t>m</w:t>
      </w:r>
      <w:r>
        <w:rPr>
          <w:b/>
          <w:color w:val="231F20"/>
          <w:w w:val="85"/>
          <w:sz w:val="17"/>
        </w:rPr>
        <w:t>ı</w:t>
      </w:r>
      <w:r>
        <w:rPr>
          <w:rFonts w:ascii="Trebuchet MS" w:hAnsi="Trebuchet MS"/>
          <w:b/>
          <w:color w:val="231F20"/>
          <w:w w:val="85"/>
          <w:sz w:val="17"/>
        </w:rPr>
        <w:t>n</w:t>
      </w:r>
      <w:r>
        <w:rPr>
          <w:b/>
          <w:color w:val="231F20"/>
          <w:w w:val="85"/>
          <w:sz w:val="17"/>
        </w:rPr>
        <w:t xml:space="preserve">ı </w:t>
      </w:r>
      <w:r>
        <w:rPr>
          <w:rFonts w:ascii="Trebuchet MS" w:hAnsi="Trebuchet MS"/>
          <w:b/>
          <w:color w:val="231F20"/>
          <w:w w:val="85"/>
          <w:sz w:val="17"/>
        </w:rPr>
        <w:t>ve uygulamas</w:t>
      </w:r>
      <w:r>
        <w:rPr>
          <w:b/>
          <w:color w:val="231F20"/>
          <w:w w:val="85"/>
          <w:sz w:val="17"/>
        </w:rPr>
        <w:t>ı</w:t>
      </w:r>
      <w:r>
        <w:rPr>
          <w:rFonts w:ascii="Trebuchet MS" w:hAnsi="Trebuchet MS"/>
          <w:b/>
          <w:color w:val="231F20"/>
          <w:w w:val="85"/>
          <w:sz w:val="17"/>
        </w:rPr>
        <w:t>n</w:t>
      </w:r>
      <w:r>
        <w:rPr>
          <w:b/>
          <w:color w:val="231F20"/>
          <w:w w:val="85"/>
          <w:sz w:val="17"/>
        </w:rPr>
        <w:t>ı</w:t>
      </w:r>
      <w:r>
        <w:rPr>
          <w:b/>
          <w:color w:val="231F20"/>
          <w:sz w:val="17"/>
        </w:rPr>
        <w:t xml:space="preserve"> </w:t>
      </w:r>
      <w:r>
        <w:rPr>
          <w:rFonts w:ascii="Trebuchet MS" w:hAnsi="Trebuchet MS"/>
          <w:b/>
          <w:color w:val="231F20"/>
          <w:spacing w:val="-4"/>
          <w:sz w:val="17"/>
        </w:rPr>
        <w:t>nas</w:t>
      </w:r>
      <w:r>
        <w:rPr>
          <w:b/>
          <w:color w:val="231F20"/>
          <w:spacing w:val="-4"/>
          <w:sz w:val="17"/>
        </w:rPr>
        <w:t>ı</w:t>
      </w:r>
      <w:r>
        <w:rPr>
          <w:rFonts w:ascii="Trebuchet MS" w:hAnsi="Trebuchet MS"/>
          <w:b/>
          <w:color w:val="231F20"/>
          <w:spacing w:val="-4"/>
          <w:sz w:val="17"/>
        </w:rPr>
        <w:t>l</w:t>
      </w:r>
      <w:r>
        <w:rPr>
          <w:rFonts w:ascii="Trebuchet MS" w:hAnsi="Trebuchet MS"/>
          <w:b/>
          <w:color w:val="231F20"/>
          <w:spacing w:val="-19"/>
          <w:sz w:val="17"/>
        </w:rPr>
        <w:t xml:space="preserve"> </w:t>
      </w:r>
      <w:r>
        <w:rPr>
          <w:rFonts w:ascii="Trebuchet MS" w:hAnsi="Trebuchet MS"/>
          <w:b/>
          <w:color w:val="231F20"/>
          <w:spacing w:val="-4"/>
          <w:sz w:val="17"/>
        </w:rPr>
        <w:t>etkiledi</w:t>
      </w:r>
      <w:r>
        <w:rPr>
          <w:b/>
          <w:color w:val="231F20"/>
          <w:spacing w:val="-4"/>
          <w:sz w:val="17"/>
        </w:rPr>
        <w:t>ğ</w:t>
      </w:r>
      <w:r>
        <w:rPr>
          <w:rFonts w:ascii="Trebuchet MS" w:hAnsi="Trebuchet MS"/>
          <w:b/>
          <w:color w:val="231F20"/>
          <w:spacing w:val="-4"/>
          <w:sz w:val="17"/>
        </w:rPr>
        <w:t>ini</w:t>
      </w:r>
      <w:r>
        <w:rPr>
          <w:rFonts w:ascii="Trebuchet MS" w:hAnsi="Trebuchet MS"/>
          <w:b/>
          <w:color w:val="231F20"/>
          <w:spacing w:val="-19"/>
          <w:sz w:val="17"/>
        </w:rPr>
        <w:t xml:space="preserve"> </w:t>
      </w:r>
      <w:r>
        <w:rPr>
          <w:rFonts w:ascii="Trebuchet MS" w:hAnsi="Trebuchet MS"/>
          <w:b/>
          <w:color w:val="231F20"/>
          <w:spacing w:val="-4"/>
          <w:sz w:val="17"/>
        </w:rPr>
        <w:t>a</w:t>
      </w:r>
      <w:r>
        <w:rPr>
          <w:b/>
          <w:color w:val="231F20"/>
          <w:spacing w:val="-4"/>
          <w:sz w:val="17"/>
        </w:rPr>
        <w:t>çı</w:t>
      </w:r>
      <w:r>
        <w:rPr>
          <w:rFonts w:ascii="Trebuchet MS" w:hAnsi="Trebuchet MS"/>
          <w:b/>
          <w:color w:val="231F20"/>
          <w:spacing w:val="-4"/>
          <w:sz w:val="17"/>
        </w:rPr>
        <w:t>klayabilme</w:t>
      </w:r>
    </w:p>
    <w:p w14:paraId="363DF9AE">
      <w:pPr>
        <w:pStyle w:val="14"/>
        <w:numPr>
          <w:ilvl w:val="1"/>
          <w:numId w:val="3"/>
        </w:numPr>
        <w:tabs>
          <w:tab w:val="left" w:pos="1090"/>
          <w:tab w:val="left" w:pos="1093"/>
        </w:tabs>
        <w:spacing w:before="138" w:after="0" w:line="230" w:lineRule="auto"/>
        <w:ind w:left="1093" w:right="2005" w:hanging="461"/>
        <w:jc w:val="left"/>
        <w:rPr>
          <w:rFonts w:ascii="Trebuchet MS" w:hAnsi="Trebuchet MS"/>
          <w:b/>
          <w:sz w:val="17"/>
        </w:rPr>
      </w:pPr>
      <w:r>
        <w:rPr>
          <w:rFonts w:ascii="Trebuchet MS" w:hAnsi="Trebuchet MS"/>
          <w:b/>
          <w:color w:val="231F20"/>
          <w:spacing w:val="-2"/>
          <w:w w:val="90"/>
          <w:sz w:val="17"/>
        </w:rPr>
        <w:t>Ger</w:t>
      </w:r>
      <w:r>
        <w:rPr>
          <w:b/>
          <w:color w:val="231F20"/>
          <w:spacing w:val="-2"/>
          <w:w w:val="90"/>
          <w:sz w:val="17"/>
        </w:rPr>
        <w:t>ç</w:t>
      </w:r>
      <w:r>
        <w:rPr>
          <w:rFonts w:ascii="Trebuchet MS" w:hAnsi="Trebuchet MS"/>
          <w:b/>
          <w:color w:val="231F20"/>
          <w:spacing w:val="-2"/>
          <w:w w:val="90"/>
          <w:sz w:val="17"/>
        </w:rPr>
        <w:t>ek</w:t>
      </w:r>
      <w:r>
        <w:rPr>
          <w:rFonts w:ascii="Trebuchet MS" w:hAnsi="Trebuchet MS"/>
          <w:b/>
          <w:color w:val="231F20"/>
          <w:spacing w:val="-4"/>
          <w:w w:val="90"/>
          <w:sz w:val="17"/>
        </w:rPr>
        <w:t xml:space="preserve"> </w:t>
      </w:r>
      <w:r>
        <w:rPr>
          <w:rFonts w:ascii="Trebuchet MS" w:hAnsi="Trebuchet MS"/>
          <w:b/>
          <w:color w:val="231F20"/>
          <w:spacing w:val="-2"/>
          <w:w w:val="90"/>
          <w:sz w:val="17"/>
        </w:rPr>
        <w:t>d</w:t>
      </w:r>
      <w:r>
        <w:rPr>
          <w:b/>
          <w:color w:val="231F20"/>
          <w:spacing w:val="-2"/>
          <w:w w:val="90"/>
          <w:sz w:val="17"/>
        </w:rPr>
        <w:t>ü</w:t>
      </w:r>
      <w:r>
        <w:rPr>
          <w:rFonts w:ascii="Trebuchet MS" w:hAnsi="Trebuchet MS"/>
          <w:b/>
          <w:color w:val="231F20"/>
          <w:spacing w:val="-2"/>
          <w:w w:val="90"/>
          <w:sz w:val="17"/>
        </w:rPr>
        <w:t>nya</w:t>
      </w:r>
      <w:r>
        <w:rPr>
          <w:rFonts w:ascii="Trebuchet MS" w:hAnsi="Trebuchet MS"/>
          <w:b/>
          <w:color w:val="231F20"/>
          <w:spacing w:val="-4"/>
          <w:w w:val="90"/>
          <w:sz w:val="17"/>
        </w:rPr>
        <w:t xml:space="preserve"> </w:t>
      </w:r>
      <w:r>
        <w:rPr>
          <w:rFonts w:ascii="Trebuchet MS" w:hAnsi="Trebuchet MS"/>
          <w:b/>
          <w:color w:val="231F20"/>
          <w:spacing w:val="-2"/>
          <w:w w:val="90"/>
          <w:sz w:val="17"/>
        </w:rPr>
        <w:t>veritaban</w:t>
      </w:r>
      <w:r>
        <w:rPr>
          <w:b/>
          <w:color w:val="231F20"/>
          <w:spacing w:val="-2"/>
          <w:w w:val="90"/>
          <w:sz w:val="17"/>
        </w:rPr>
        <w:t xml:space="preserve">ı </w:t>
      </w:r>
      <w:r>
        <w:rPr>
          <w:rFonts w:ascii="Trebuchet MS" w:hAnsi="Trebuchet MS"/>
          <w:b/>
          <w:color w:val="231F20"/>
          <w:spacing w:val="-2"/>
          <w:w w:val="90"/>
          <w:sz w:val="17"/>
        </w:rPr>
        <w:t>tasar</w:t>
      </w:r>
      <w:r>
        <w:rPr>
          <w:b/>
          <w:color w:val="231F20"/>
          <w:spacing w:val="-2"/>
          <w:w w:val="90"/>
          <w:sz w:val="17"/>
        </w:rPr>
        <w:t>ı</w:t>
      </w:r>
      <w:r>
        <w:rPr>
          <w:rFonts w:ascii="Trebuchet MS" w:hAnsi="Trebuchet MS"/>
          <w:b/>
          <w:color w:val="231F20"/>
          <w:spacing w:val="-2"/>
          <w:w w:val="90"/>
          <w:sz w:val="17"/>
        </w:rPr>
        <w:t>m</w:t>
      </w:r>
      <w:r>
        <w:rPr>
          <w:b/>
          <w:color w:val="231F20"/>
          <w:spacing w:val="-2"/>
          <w:w w:val="90"/>
          <w:sz w:val="17"/>
        </w:rPr>
        <w:t>ı</w:t>
      </w:r>
      <w:r>
        <w:rPr>
          <w:rFonts w:ascii="Trebuchet MS" w:hAnsi="Trebuchet MS"/>
          <w:b/>
          <w:color w:val="231F20"/>
          <w:spacing w:val="-2"/>
          <w:w w:val="90"/>
          <w:sz w:val="17"/>
        </w:rPr>
        <w:t>n</w:t>
      </w:r>
      <w:r>
        <w:rPr>
          <w:b/>
          <w:color w:val="231F20"/>
          <w:spacing w:val="-2"/>
          <w:w w:val="90"/>
          <w:sz w:val="17"/>
        </w:rPr>
        <w:t>ı</w:t>
      </w:r>
      <w:r>
        <w:rPr>
          <w:rFonts w:ascii="Trebuchet MS" w:hAnsi="Trebuchet MS"/>
          <w:b/>
          <w:color w:val="231F20"/>
          <w:spacing w:val="-2"/>
          <w:w w:val="90"/>
          <w:sz w:val="17"/>
        </w:rPr>
        <w:t>n</w:t>
      </w:r>
      <w:r>
        <w:rPr>
          <w:rFonts w:ascii="Trebuchet MS" w:hAnsi="Trebuchet MS"/>
          <w:b/>
          <w:color w:val="231F20"/>
          <w:spacing w:val="-4"/>
          <w:w w:val="90"/>
          <w:sz w:val="17"/>
        </w:rPr>
        <w:t xml:space="preserve"> </w:t>
      </w:r>
      <w:r>
        <w:rPr>
          <w:rFonts w:ascii="Trebuchet MS" w:hAnsi="Trebuchet MS"/>
          <w:b/>
          <w:color w:val="231F20"/>
          <w:spacing w:val="-2"/>
          <w:w w:val="90"/>
          <w:sz w:val="17"/>
        </w:rPr>
        <w:t>genellikle</w:t>
      </w:r>
      <w:r>
        <w:rPr>
          <w:rFonts w:ascii="Trebuchet MS" w:hAnsi="Trebuchet MS"/>
          <w:b/>
          <w:color w:val="231F20"/>
          <w:spacing w:val="-4"/>
          <w:w w:val="90"/>
          <w:sz w:val="17"/>
        </w:rPr>
        <w:t xml:space="preserve"> </w:t>
      </w:r>
      <w:r>
        <w:rPr>
          <w:b/>
          <w:color w:val="231F20"/>
          <w:spacing w:val="-2"/>
          <w:w w:val="90"/>
          <w:sz w:val="17"/>
        </w:rPr>
        <w:t>ç</w:t>
      </w:r>
      <w:r>
        <w:rPr>
          <w:rFonts w:ascii="Trebuchet MS" w:hAnsi="Trebuchet MS"/>
          <w:b/>
          <w:color w:val="231F20"/>
          <w:spacing w:val="-2"/>
          <w:w w:val="90"/>
          <w:sz w:val="17"/>
        </w:rPr>
        <w:t>eli</w:t>
      </w:r>
      <w:r>
        <w:rPr>
          <w:b/>
          <w:color w:val="231F20"/>
          <w:spacing w:val="-2"/>
          <w:w w:val="90"/>
          <w:sz w:val="17"/>
        </w:rPr>
        <w:t>ş</w:t>
      </w:r>
      <w:r>
        <w:rPr>
          <w:rFonts w:ascii="Trebuchet MS" w:hAnsi="Trebuchet MS"/>
          <w:b/>
          <w:color w:val="231F20"/>
          <w:spacing w:val="-2"/>
          <w:w w:val="90"/>
          <w:sz w:val="17"/>
        </w:rPr>
        <w:t xml:space="preserve">en </w:t>
      </w:r>
      <w:r>
        <w:rPr>
          <w:rFonts w:ascii="Trebuchet MS" w:hAnsi="Trebuchet MS"/>
          <w:b/>
          <w:color w:val="231F20"/>
          <w:w w:val="85"/>
          <w:sz w:val="17"/>
        </w:rPr>
        <w:t>hedeflerin uzla</w:t>
      </w:r>
      <w:r>
        <w:rPr>
          <w:b/>
          <w:color w:val="231F20"/>
          <w:w w:val="85"/>
          <w:sz w:val="17"/>
        </w:rPr>
        <w:t>ş</w:t>
      </w:r>
      <w:r>
        <w:rPr>
          <w:rFonts w:ascii="Trebuchet MS" w:hAnsi="Trebuchet MS"/>
          <w:b/>
          <w:color w:val="231F20"/>
          <w:w w:val="85"/>
          <w:sz w:val="17"/>
        </w:rPr>
        <w:t>t</w:t>
      </w:r>
      <w:r>
        <w:rPr>
          <w:b/>
          <w:color w:val="231F20"/>
          <w:w w:val="85"/>
          <w:sz w:val="17"/>
        </w:rPr>
        <w:t>ı</w:t>
      </w:r>
      <w:r>
        <w:rPr>
          <w:rFonts w:ascii="Trebuchet MS" w:hAnsi="Trebuchet MS"/>
          <w:b/>
          <w:color w:val="231F20"/>
          <w:w w:val="85"/>
          <w:sz w:val="17"/>
        </w:rPr>
        <w:t>r</w:t>
      </w:r>
      <w:r>
        <w:rPr>
          <w:b/>
          <w:color w:val="231F20"/>
          <w:w w:val="85"/>
          <w:sz w:val="17"/>
        </w:rPr>
        <w:t>ı</w:t>
      </w:r>
      <w:r>
        <w:rPr>
          <w:rFonts w:ascii="Trebuchet MS" w:hAnsi="Trebuchet MS"/>
          <w:b/>
          <w:color w:val="231F20"/>
          <w:w w:val="85"/>
          <w:sz w:val="17"/>
        </w:rPr>
        <w:t>lmas</w:t>
      </w:r>
      <w:r>
        <w:rPr>
          <w:b/>
          <w:color w:val="231F20"/>
          <w:w w:val="85"/>
          <w:sz w:val="17"/>
        </w:rPr>
        <w:t>ı</w:t>
      </w:r>
      <w:r>
        <w:rPr>
          <w:rFonts w:ascii="Trebuchet MS" w:hAnsi="Trebuchet MS"/>
          <w:b/>
          <w:color w:val="231F20"/>
          <w:w w:val="85"/>
          <w:sz w:val="17"/>
        </w:rPr>
        <w:t>n</w:t>
      </w:r>
      <w:r>
        <w:rPr>
          <w:b/>
          <w:color w:val="231F20"/>
          <w:w w:val="85"/>
          <w:sz w:val="17"/>
        </w:rPr>
        <w:t xml:space="preserve">ı </w:t>
      </w:r>
      <w:r>
        <w:rPr>
          <w:rFonts w:ascii="Trebuchet MS" w:hAnsi="Trebuchet MS"/>
          <w:b/>
          <w:color w:val="231F20"/>
          <w:w w:val="85"/>
          <w:sz w:val="17"/>
        </w:rPr>
        <w:t>nas</w:t>
      </w:r>
      <w:r>
        <w:rPr>
          <w:b/>
          <w:color w:val="231F20"/>
          <w:w w:val="85"/>
          <w:sz w:val="17"/>
        </w:rPr>
        <w:t>ı</w:t>
      </w:r>
      <w:r>
        <w:rPr>
          <w:rFonts w:ascii="Trebuchet MS" w:hAnsi="Trebuchet MS"/>
          <w:b/>
          <w:color w:val="231F20"/>
          <w:w w:val="85"/>
          <w:sz w:val="17"/>
        </w:rPr>
        <w:t>l gerektirdi</w:t>
      </w:r>
      <w:r>
        <w:rPr>
          <w:b/>
          <w:color w:val="231F20"/>
          <w:w w:val="85"/>
          <w:sz w:val="17"/>
        </w:rPr>
        <w:t>ğ</w:t>
      </w:r>
      <w:r>
        <w:rPr>
          <w:rFonts w:ascii="Trebuchet MS" w:hAnsi="Trebuchet MS"/>
          <w:b/>
          <w:color w:val="231F20"/>
          <w:w w:val="85"/>
          <w:sz w:val="17"/>
        </w:rPr>
        <w:t>ini a</w:t>
      </w:r>
      <w:r>
        <w:rPr>
          <w:b/>
          <w:color w:val="231F20"/>
          <w:w w:val="85"/>
          <w:sz w:val="17"/>
        </w:rPr>
        <w:t>çı</w:t>
      </w:r>
      <w:r>
        <w:rPr>
          <w:rFonts w:ascii="Trebuchet MS" w:hAnsi="Trebuchet MS"/>
          <w:b/>
          <w:color w:val="231F20"/>
          <w:w w:val="85"/>
          <w:sz w:val="17"/>
        </w:rPr>
        <w:t>klay</w:t>
      </w:r>
      <w:r>
        <w:rPr>
          <w:b/>
          <w:color w:val="231F20"/>
          <w:w w:val="85"/>
          <w:sz w:val="17"/>
        </w:rPr>
        <w:t>ı</w:t>
      </w:r>
      <w:r>
        <w:rPr>
          <w:rFonts w:ascii="Trebuchet MS" w:hAnsi="Trebuchet MS"/>
          <w:b/>
          <w:color w:val="231F20"/>
          <w:w w:val="85"/>
          <w:sz w:val="17"/>
        </w:rPr>
        <w:t>n</w:t>
      </w:r>
    </w:p>
    <w:p w14:paraId="1403A990">
      <w:pPr>
        <w:pStyle w:val="14"/>
        <w:spacing w:after="0" w:line="230" w:lineRule="auto"/>
        <w:jc w:val="left"/>
        <w:rPr>
          <w:rFonts w:ascii="Trebuchet MS" w:hAnsi="Trebuchet MS"/>
          <w:b/>
          <w:sz w:val="17"/>
        </w:rPr>
        <w:sectPr>
          <w:type w:val="continuous"/>
          <w:pgSz w:w="12240" w:h="15660"/>
          <w:pgMar w:top="740" w:right="0" w:bottom="300" w:left="0" w:header="0" w:footer="107" w:gutter="0"/>
          <w:cols w:equalWidth="0" w:num="2">
            <w:col w:w="5327" w:space="40"/>
            <w:col w:w="6873"/>
          </w:cols>
        </w:sectPr>
      </w:pPr>
    </w:p>
    <w:p w14:paraId="5649D67F">
      <w:pPr>
        <w:pStyle w:val="12"/>
        <w:spacing w:before="213"/>
        <w:rPr>
          <w:rFonts w:ascii="Trebuchet MS"/>
          <w:b/>
          <w:sz w:val="35"/>
        </w:rPr>
      </w:pPr>
      <w:r>
        <w:rPr>
          <w:rFonts w:ascii="Trebuchet MS"/>
          <w:b/>
          <w:sz w:val="35"/>
        </w:rPr>
        <mc:AlternateContent>
          <mc:Choice Requires="wpg">
            <w:drawing>
              <wp:anchor distT="0" distB="0" distL="0" distR="0" simplePos="0" relativeHeight="251683840" behindDoc="1" locked="0" layoutInCell="1" allowOverlap="1">
                <wp:simplePos x="0" y="0"/>
                <wp:positionH relativeFrom="page">
                  <wp:posOffset>0</wp:posOffset>
                </wp:positionH>
                <wp:positionV relativeFrom="page">
                  <wp:posOffset>0</wp:posOffset>
                </wp:positionV>
                <wp:extent cx="7773035" cy="4969510"/>
                <wp:effectExtent l="0" t="0" r="0" b="13970"/>
                <wp:wrapNone/>
                <wp:docPr id="53" name="Group 53"/>
                <wp:cNvGraphicFramePr/>
                <a:graphic xmlns:a="http://schemas.openxmlformats.org/drawingml/2006/main">
                  <a:graphicData uri="http://schemas.microsoft.com/office/word/2010/wordprocessingGroup">
                    <wpg:wgp>
                      <wpg:cNvGrpSpPr/>
                      <wpg:grpSpPr>
                        <a:xfrm>
                          <a:off x="0" y="0"/>
                          <a:ext cx="7772906" cy="4969510"/>
                          <a:chOff x="0" y="0"/>
                          <a:chExt cx="7772906" cy="4969510"/>
                        </a:xfrm>
                      </wpg:grpSpPr>
                      <pic:pic xmlns:pic="http://schemas.openxmlformats.org/drawingml/2006/picture">
                        <pic:nvPicPr>
                          <pic:cNvPr id="54" name="Image 54"/>
                          <pic:cNvPicPr/>
                        </pic:nvPicPr>
                        <pic:blipFill>
                          <a:blip r:embed="rId49" cstate="print"/>
                          <a:stretch>
                            <a:fillRect/>
                          </a:stretch>
                        </pic:blipFill>
                        <pic:spPr>
                          <a:xfrm>
                            <a:off x="1050925" y="0"/>
                            <a:ext cx="6721475" cy="4969510"/>
                          </a:xfrm>
                          <a:prstGeom prst="rect">
                            <a:avLst/>
                          </a:prstGeom>
                        </pic:spPr>
                      </pic:pic>
                      <wps:wsp>
                        <wps:cNvPr id="55" name="Graphic 55"/>
                        <wps:cNvSpPr/>
                        <wps:spPr>
                          <a:xfrm>
                            <a:off x="1673731" y="0"/>
                            <a:ext cx="6099175" cy="2682875"/>
                          </a:xfrm>
                          <a:custGeom>
                            <a:avLst/>
                            <a:gdLst/>
                            <a:ahLst/>
                            <a:cxnLst/>
                            <a:rect l="l" t="t" r="r" b="b"/>
                            <a:pathLst>
                              <a:path w="6099175" h="2682875">
                                <a:moveTo>
                                  <a:pt x="0" y="2682811"/>
                                </a:moveTo>
                                <a:lnTo>
                                  <a:pt x="6098667" y="2682811"/>
                                </a:lnTo>
                                <a:lnTo>
                                  <a:pt x="6098667" y="0"/>
                                </a:lnTo>
                                <a:lnTo>
                                  <a:pt x="0" y="0"/>
                                </a:lnTo>
                                <a:lnTo>
                                  <a:pt x="0" y="2682811"/>
                                </a:lnTo>
                                <a:close/>
                              </a:path>
                            </a:pathLst>
                          </a:custGeom>
                          <a:solidFill>
                            <a:srgbClr val="484A9F">
                              <a:alpha val="25097"/>
                            </a:srgbClr>
                          </a:solidFill>
                        </wps:spPr>
                        <wps:bodyPr wrap="square" lIns="0" tIns="0" rIns="0" bIns="0" rtlCol="0">
                          <a:noAutofit/>
                        </wps:bodyPr>
                      </wps:wsp>
                      <wps:wsp>
                        <wps:cNvPr id="56" name="Graphic 56"/>
                        <wps:cNvSpPr/>
                        <wps:spPr>
                          <a:xfrm>
                            <a:off x="0" y="0"/>
                            <a:ext cx="1673860" cy="2682875"/>
                          </a:xfrm>
                          <a:custGeom>
                            <a:avLst/>
                            <a:gdLst/>
                            <a:ahLst/>
                            <a:cxnLst/>
                            <a:rect l="l" t="t" r="r" b="b"/>
                            <a:pathLst>
                              <a:path w="1673860" h="2682875">
                                <a:moveTo>
                                  <a:pt x="0" y="2682811"/>
                                </a:moveTo>
                                <a:lnTo>
                                  <a:pt x="1673733" y="2682811"/>
                                </a:lnTo>
                                <a:lnTo>
                                  <a:pt x="1673733" y="0"/>
                                </a:lnTo>
                                <a:lnTo>
                                  <a:pt x="0" y="0"/>
                                </a:lnTo>
                                <a:lnTo>
                                  <a:pt x="0" y="2682811"/>
                                </a:lnTo>
                                <a:close/>
                              </a:path>
                            </a:pathLst>
                          </a:custGeom>
                          <a:solidFill>
                            <a:srgbClr val="484A9F"/>
                          </a:solidFill>
                        </wps:spPr>
                        <wps:bodyPr wrap="square" lIns="0" tIns="0" rIns="0" bIns="0" rtlCol="0">
                          <a:noAutofit/>
                        </wps:bodyPr>
                      </wps:wsp>
                    </wpg:wgp>
                  </a:graphicData>
                </a:graphic>
              </wp:anchor>
            </w:drawing>
          </mc:Choice>
          <mc:Fallback>
            <w:pict>
              <v:group id="_x0000_s1026" o:spid="_x0000_s1026" o:spt="203" style="position:absolute;left:0pt;margin-left:0pt;margin-top:0pt;height:391.3pt;width:612.05pt;mso-position-horizontal-relative:page;mso-position-vertical-relative:page;z-index:-251632640;mso-width-relative:page;mso-height-relative:page;" coordsize="7772906,4969510" o:gfxdata="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">
                <o:lock v:ext="edit" aspectratio="f"/>
                <v:shape id="Image 54" o:spid="_x0000_s1026" o:spt="75" type="#_x0000_t75" style="position:absolute;left:1050925;top:0;height:4969510;width:6721475;" filled="f" o:preferrelative="t" stroked="f" coordsize="21600,21600" o:gfxdata="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wSqgbsAAADb&#10;AAAADwAAAAAAAAABACAAAAAiAAAAZHJzL2Rvd25yZXYueG1sUEsBAhQAFAAAAAgAh07iQDMvBZ47&#10;AAAAOQAAABAAAAAAAAAAAQAgAAAACgEAAGRycy9zaGFwZXhtbC54bWxQSwUGAAAAAAYABgBbAQAA&#10;tAMAAAAA&#10;">
                  <v:fill on="f" focussize="0,0"/>
                  <v:stroke on="f"/>
                  <v:imagedata r:id="rId49" o:title=""/>
                  <o:lock v:ext="edit" aspectratio="f"/>
                </v:shape>
                <v:shape id="Graphic 55" o:spid="_x0000_s1026" o:spt="100" style="position:absolute;left:1673731;top:0;height:2682875;width:6099175;" fillcolor="#484A9F" filled="t" stroked="f" coordsize="6099175,2682875" o:gfxdata="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Kaf8vQAA&#10;ANsAAAAPAAAAAAAAAAEAIAAAACIAAABkcnMvZG93bnJldi54bWxQSwECFAAUAAAACACHTuJAMy8F&#10;njsAAAA5AAAAEAAAAAAAAAABACAAAAAMAQAAZHJzL3NoYXBleG1sLnhtbFBLBQYAAAAABgAGAFsB&#10;AAC2AwAAAAA=&#10;" path="m0,2682811l6098667,2682811,6098667,0,0,0,0,2682811xe">
                  <v:fill on="t" opacity="16447f" focussize="0,0"/>
                  <v:stroke on="f"/>
                  <v:imagedata o:title=""/>
                  <o:lock v:ext="edit" aspectratio="f"/>
                  <v:textbox inset="0mm,0mm,0mm,0mm"/>
                </v:shape>
                <v:shape id="Graphic 56" o:spid="_x0000_s1026" o:spt="100" style="position:absolute;left:0;top:0;height:2682875;width:1673860;" fillcolor="#484A9F" filled="t" stroked="f" coordsize="1673860,2682875" o:gfxdata="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FHS1vQAA&#10;ANsAAAAPAAAAAAAAAAEAIAAAACIAAABkcnMvZG93bnJldi54bWxQSwECFAAUAAAACACHTuJAMy8F&#10;njsAAAA5AAAAEAAAAAAAAAABACAAAAAMAQAAZHJzL3NoYXBleG1sLnhtbFBLBQYAAAAABgAGAFsB&#10;AAC2AwAAAAA=&#10;" path="m0,2682811l1673733,2682811,1673733,0,0,0,0,2682811xe">
                  <v:fill on="t" focussize="0,0"/>
                  <v:stroke on="f"/>
                  <v:imagedata o:title=""/>
                  <o:lock v:ext="edit" aspectratio="f"/>
                  <v:textbox inset="0mm,0mm,0mm,0mm"/>
                </v:shape>
              </v:group>
            </w:pict>
          </mc:Fallback>
        </mc:AlternateContent>
      </w:r>
    </w:p>
    <w:p w14:paraId="6041692B">
      <w:pPr>
        <w:pStyle w:val="2"/>
      </w:pPr>
      <w:r>
        <w:rPr>
          <w:rFonts w:ascii="Times New Roman" w:hAnsi="Times New Roman"/>
          <w:color w:val="231F20"/>
          <w:spacing w:val="-2"/>
          <w:w w:val="85"/>
        </w:rPr>
        <w:t>Ö</w:t>
      </w:r>
      <w:r>
        <w:rPr>
          <w:color w:val="231F20"/>
          <w:spacing w:val="-2"/>
          <w:w w:val="85"/>
        </w:rPr>
        <w:t>nizleme</w:t>
      </w:r>
    </w:p>
    <w:p w14:paraId="5E7F005B">
      <w:pPr>
        <w:spacing w:before="39" w:line="288" w:lineRule="auto"/>
        <w:ind w:left="720" w:right="1572" w:firstLine="0"/>
        <w:jc w:val="both"/>
        <w:rPr>
          <w:rFonts w:ascii="Tahoma" w:hAnsi="Tahoma"/>
          <w:sz w:val="25"/>
        </w:rPr>
      </w:pPr>
      <w:r>
        <w:rPr>
          <w:rFonts w:ascii="Tahoma" w:hAnsi="Tahoma"/>
          <w:color w:val="231F20"/>
          <w:sz w:val="25"/>
        </w:rPr>
        <w:t>Bu</w:t>
      </w:r>
      <w:r>
        <w:rPr>
          <w:rFonts w:ascii="Tahoma" w:hAnsi="Tahoma"/>
          <w:color w:val="231F20"/>
          <w:spacing w:val="-13"/>
          <w:sz w:val="25"/>
        </w:rPr>
        <w:t xml:space="preserve"> </w:t>
      </w:r>
      <w:r>
        <w:rPr>
          <w:rFonts w:ascii="Tahoma" w:hAnsi="Tahoma"/>
          <w:color w:val="231F20"/>
          <w:sz w:val="25"/>
        </w:rPr>
        <w:t>b</w:t>
      </w:r>
      <w:r>
        <w:rPr>
          <w:color w:val="231F20"/>
          <w:sz w:val="25"/>
        </w:rPr>
        <w:t>ö</w:t>
      </w:r>
      <w:r>
        <w:rPr>
          <w:rFonts w:ascii="Tahoma" w:hAnsi="Tahoma"/>
          <w:color w:val="231F20"/>
          <w:sz w:val="25"/>
        </w:rPr>
        <w:t>l</w:t>
      </w:r>
      <w:r>
        <w:rPr>
          <w:color w:val="231F20"/>
          <w:sz w:val="25"/>
        </w:rPr>
        <w:t>ü</w:t>
      </w:r>
      <w:r>
        <w:rPr>
          <w:rFonts w:ascii="Tahoma" w:hAnsi="Tahoma"/>
          <w:color w:val="231F20"/>
          <w:sz w:val="25"/>
        </w:rPr>
        <w:t>m,</w:t>
      </w:r>
      <w:r>
        <w:rPr>
          <w:rFonts w:ascii="Tahoma" w:hAnsi="Tahoma"/>
          <w:color w:val="231F20"/>
          <w:spacing w:val="-13"/>
          <w:sz w:val="25"/>
        </w:rPr>
        <w:t xml:space="preserve"> </w:t>
      </w:r>
      <w:r>
        <w:rPr>
          <w:rFonts w:ascii="Tahoma" w:hAnsi="Tahoma"/>
          <w:color w:val="231F20"/>
          <w:sz w:val="25"/>
        </w:rPr>
        <w:t>veritaban</w:t>
      </w:r>
      <w:r>
        <w:rPr>
          <w:color w:val="231F20"/>
          <w:sz w:val="25"/>
        </w:rPr>
        <w:t xml:space="preserve">ı </w:t>
      </w:r>
      <w:r>
        <w:rPr>
          <w:rFonts w:ascii="Tahoma" w:hAnsi="Tahoma"/>
          <w:color w:val="231F20"/>
          <w:sz w:val="25"/>
        </w:rPr>
        <w:t>tasar</w:t>
      </w:r>
      <w:r>
        <w:rPr>
          <w:color w:val="231F20"/>
          <w:sz w:val="25"/>
        </w:rPr>
        <w:t>ı</w:t>
      </w:r>
      <w:r>
        <w:rPr>
          <w:rFonts w:ascii="Tahoma" w:hAnsi="Tahoma"/>
          <w:color w:val="231F20"/>
          <w:sz w:val="25"/>
        </w:rPr>
        <w:t>m</w:t>
      </w:r>
      <w:r>
        <w:rPr>
          <w:color w:val="231F20"/>
          <w:sz w:val="25"/>
        </w:rPr>
        <w:t>ı</w:t>
      </w:r>
      <w:r>
        <w:rPr>
          <w:rFonts w:ascii="Tahoma" w:hAnsi="Tahoma"/>
          <w:color w:val="231F20"/>
          <w:sz w:val="25"/>
        </w:rPr>
        <w:t>n</w:t>
      </w:r>
      <w:r>
        <w:rPr>
          <w:color w:val="231F20"/>
          <w:sz w:val="25"/>
        </w:rPr>
        <w:t>ı</w:t>
      </w:r>
      <w:r>
        <w:rPr>
          <w:rFonts w:ascii="Tahoma" w:hAnsi="Tahoma"/>
          <w:color w:val="231F20"/>
          <w:sz w:val="25"/>
        </w:rPr>
        <w:t>n</w:t>
      </w:r>
      <w:r>
        <w:rPr>
          <w:rFonts w:ascii="Tahoma" w:hAnsi="Tahoma"/>
          <w:color w:val="231F20"/>
          <w:spacing w:val="-13"/>
          <w:sz w:val="25"/>
        </w:rPr>
        <w:t xml:space="preserve"> </w:t>
      </w:r>
      <w:r>
        <w:rPr>
          <w:rFonts w:ascii="Tahoma" w:hAnsi="Tahoma"/>
          <w:color w:val="231F20"/>
          <w:sz w:val="25"/>
        </w:rPr>
        <w:t>veri</w:t>
      </w:r>
      <w:r>
        <w:rPr>
          <w:rFonts w:ascii="Tahoma" w:hAnsi="Tahoma"/>
          <w:color w:val="231F20"/>
          <w:spacing w:val="-13"/>
          <w:sz w:val="25"/>
        </w:rPr>
        <w:t xml:space="preserve"> </w:t>
      </w:r>
      <w:r>
        <w:rPr>
          <w:rFonts w:ascii="Tahoma" w:hAnsi="Tahoma"/>
          <w:color w:val="231F20"/>
          <w:sz w:val="25"/>
        </w:rPr>
        <w:t>modelleme</w:t>
      </w:r>
      <w:r>
        <w:rPr>
          <w:rFonts w:ascii="Tahoma" w:hAnsi="Tahoma"/>
          <w:color w:val="231F20"/>
          <w:spacing w:val="-13"/>
          <w:sz w:val="25"/>
        </w:rPr>
        <w:t xml:space="preserve"> </w:t>
      </w:r>
      <w:r>
        <w:rPr>
          <w:rFonts w:ascii="Tahoma" w:hAnsi="Tahoma"/>
          <w:color w:val="231F20"/>
          <w:sz w:val="25"/>
        </w:rPr>
        <w:t>y</w:t>
      </w:r>
      <w:r>
        <w:rPr>
          <w:color w:val="231F20"/>
          <w:sz w:val="25"/>
        </w:rPr>
        <w:t>ö</w:t>
      </w:r>
      <w:r>
        <w:rPr>
          <w:rFonts w:ascii="Tahoma" w:hAnsi="Tahoma"/>
          <w:color w:val="231F20"/>
          <w:sz w:val="25"/>
        </w:rPr>
        <w:t>n</w:t>
      </w:r>
      <w:r>
        <w:rPr>
          <w:color w:val="231F20"/>
          <w:sz w:val="25"/>
        </w:rPr>
        <w:t>ü</w:t>
      </w:r>
      <w:r>
        <w:rPr>
          <w:rFonts w:ascii="Tahoma" w:hAnsi="Tahoma"/>
          <w:color w:val="231F20"/>
          <w:sz w:val="25"/>
        </w:rPr>
        <w:t>n</w:t>
      </w:r>
      <w:r>
        <w:rPr>
          <w:color w:val="231F20"/>
          <w:sz w:val="25"/>
        </w:rPr>
        <w:t>ü</w:t>
      </w:r>
      <w:r>
        <w:rPr>
          <w:rFonts w:ascii="Tahoma" w:hAnsi="Tahoma"/>
          <w:color w:val="231F20"/>
          <w:sz w:val="25"/>
        </w:rPr>
        <w:t>n</w:t>
      </w:r>
      <w:r>
        <w:rPr>
          <w:rFonts w:ascii="Tahoma" w:hAnsi="Tahoma"/>
          <w:color w:val="231F20"/>
          <w:spacing w:val="-13"/>
          <w:sz w:val="25"/>
        </w:rPr>
        <w:t xml:space="preserve"> </w:t>
      </w:r>
      <w:r>
        <w:rPr>
          <w:rFonts w:ascii="Tahoma" w:hAnsi="Tahoma"/>
          <w:color w:val="231F20"/>
          <w:sz w:val="25"/>
        </w:rPr>
        <w:t>kapsam</w:t>
      </w:r>
      <w:r>
        <w:rPr>
          <w:color w:val="231F20"/>
          <w:sz w:val="25"/>
        </w:rPr>
        <w:t>ı</w:t>
      </w:r>
      <w:r>
        <w:rPr>
          <w:rFonts w:ascii="Tahoma" w:hAnsi="Tahoma"/>
          <w:color w:val="231F20"/>
          <w:sz w:val="25"/>
        </w:rPr>
        <w:t>n</w:t>
      </w:r>
      <w:r>
        <w:rPr>
          <w:color w:val="231F20"/>
          <w:sz w:val="25"/>
        </w:rPr>
        <w:t xml:space="preserve">ı </w:t>
      </w:r>
      <w:r>
        <w:rPr>
          <w:rFonts w:ascii="Tahoma" w:hAnsi="Tahoma"/>
          <w:color w:val="231F20"/>
          <w:sz w:val="25"/>
        </w:rPr>
        <w:t>geni</w:t>
      </w:r>
      <w:r>
        <w:rPr>
          <w:color w:val="231F20"/>
          <w:sz w:val="25"/>
        </w:rPr>
        <w:t>ş</w:t>
      </w:r>
      <w:r>
        <w:rPr>
          <w:rFonts w:ascii="Tahoma" w:hAnsi="Tahoma"/>
          <w:color w:val="231F20"/>
          <w:sz w:val="25"/>
        </w:rPr>
        <w:t>letmektedir.</w:t>
      </w:r>
      <w:r>
        <w:rPr>
          <w:rFonts w:ascii="Tahoma" w:hAnsi="Tahoma"/>
          <w:color w:val="231F20"/>
          <w:spacing w:val="-13"/>
          <w:sz w:val="25"/>
        </w:rPr>
        <w:t xml:space="preserve"> </w:t>
      </w:r>
      <w:r>
        <w:rPr>
          <w:rFonts w:ascii="Tahoma" w:hAnsi="Tahoma"/>
          <w:color w:val="231F20"/>
          <w:sz w:val="25"/>
        </w:rPr>
        <w:t>Veri modelleme, veritaban</w:t>
      </w:r>
      <w:r>
        <w:rPr>
          <w:color w:val="231F20"/>
          <w:sz w:val="25"/>
        </w:rPr>
        <w:t xml:space="preserve">ı </w:t>
      </w:r>
      <w:r>
        <w:rPr>
          <w:rFonts w:ascii="Tahoma" w:hAnsi="Tahoma"/>
          <w:color w:val="231F20"/>
          <w:sz w:val="25"/>
        </w:rPr>
        <w:t>tasar</w:t>
      </w:r>
      <w:r>
        <w:rPr>
          <w:color w:val="231F20"/>
          <w:sz w:val="25"/>
        </w:rPr>
        <w:t>ı</w:t>
      </w:r>
      <w:r>
        <w:rPr>
          <w:rFonts w:ascii="Tahoma" w:hAnsi="Tahoma"/>
          <w:color w:val="231F20"/>
          <w:sz w:val="25"/>
        </w:rPr>
        <w:t>m yolculu</w:t>
      </w:r>
      <w:r>
        <w:rPr>
          <w:color w:val="231F20"/>
          <w:sz w:val="25"/>
        </w:rPr>
        <w:t>ğ</w:t>
      </w:r>
      <w:r>
        <w:rPr>
          <w:rFonts w:ascii="Tahoma" w:hAnsi="Tahoma"/>
          <w:color w:val="231F20"/>
          <w:sz w:val="25"/>
        </w:rPr>
        <w:t>unun ilk ad</w:t>
      </w:r>
      <w:r>
        <w:rPr>
          <w:color w:val="231F20"/>
          <w:sz w:val="25"/>
        </w:rPr>
        <w:t>ı</w:t>
      </w:r>
      <w:r>
        <w:rPr>
          <w:rFonts w:ascii="Tahoma" w:hAnsi="Tahoma"/>
          <w:color w:val="231F20"/>
          <w:sz w:val="25"/>
        </w:rPr>
        <w:t>m</w:t>
      </w:r>
      <w:r>
        <w:rPr>
          <w:color w:val="231F20"/>
          <w:sz w:val="25"/>
        </w:rPr>
        <w:t>ı</w:t>
      </w:r>
      <w:r>
        <w:rPr>
          <w:rFonts w:ascii="Tahoma" w:hAnsi="Tahoma"/>
          <w:color w:val="231F20"/>
          <w:sz w:val="25"/>
        </w:rPr>
        <w:t>d</w:t>
      </w:r>
      <w:r>
        <w:rPr>
          <w:color w:val="231F20"/>
          <w:sz w:val="25"/>
        </w:rPr>
        <w:t>ı</w:t>
      </w:r>
      <w:r>
        <w:rPr>
          <w:rFonts w:ascii="Tahoma" w:hAnsi="Tahoma"/>
          <w:color w:val="231F20"/>
          <w:sz w:val="25"/>
        </w:rPr>
        <w:t>r ve ger</w:t>
      </w:r>
      <w:r>
        <w:rPr>
          <w:color w:val="231F20"/>
          <w:sz w:val="25"/>
        </w:rPr>
        <w:t>ç</w:t>
      </w:r>
      <w:r>
        <w:rPr>
          <w:rFonts w:ascii="Tahoma" w:hAnsi="Tahoma"/>
          <w:color w:val="231F20"/>
          <w:sz w:val="25"/>
        </w:rPr>
        <w:t>ek d</w:t>
      </w:r>
      <w:r>
        <w:rPr>
          <w:color w:val="231F20"/>
          <w:sz w:val="25"/>
        </w:rPr>
        <w:t>ü</w:t>
      </w:r>
      <w:r>
        <w:rPr>
          <w:rFonts w:ascii="Tahoma" w:hAnsi="Tahoma"/>
          <w:color w:val="231F20"/>
          <w:sz w:val="25"/>
        </w:rPr>
        <w:t>nya nesneleri ile bilgisayarda</w:t>
      </w:r>
      <w:r>
        <w:rPr>
          <w:rFonts w:ascii="Tahoma" w:hAnsi="Tahoma"/>
          <w:color w:val="231F20"/>
          <w:spacing w:val="-2"/>
          <w:sz w:val="25"/>
        </w:rPr>
        <w:t xml:space="preserve"> </w:t>
      </w:r>
      <w:r>
        <w:rPr>
          <w:rFonts w:ascii="Tahoma" w:hAnsi="Tahoma"/>
          <w:color w:val="231F20"/>
          <w:sz w:val="25"/>
        </w:rPr>
        <w:t>uygulanan</w:t>
      </w:r>
      <w:r>
        <w:rPr>
          <w:rFonts w:ascii="Tahoma" w:hAnsi="Tahoma"/>
          <w:color w:val="231F20"/>
          <w:spacing w:val="-2"/>
          <w:sz w:val="25"/>
        </w:rPr>
        <w:t xml:space="preserve"> </w:t>
      </w:r>
      <w:r>
        <w:rPr>
          <w:rFonts w:ascii="Tahoma" w:hAnsi="Tahoma"/>
          <w:color w:val="231F20"/>
          <w:sz w:val="25"/>
        </w:rPr>
        <w:t>veritaban</w:t>
      </w:r>
      <w:r>
        <w:rPr>
          <w:color w:val="231F20"/>
          <w:sz w:val="25"/>
        </w:rPr>
        <w:t xml:space="preserve">ı </w:t>
      </w:r>
      <w:r>
        <w:rPr>
          <w:rFonts w:ascii="Tahoma" w:hAnsi="Tahoma"/>
          <w:color w:val="231F20"/>
          <w:sz w:val="25"/>
        </w:rPr>
        <w:t>modeli</w:t>
      </w:r>
      <w:r>
        <w:rPr>
          <w:rFonts w:ascii="Tahoma" w:hAnsi="Tahoma"/>
          <w:color w:val="231F20"/>
          <w:spacing w:val="-2"/>
          <w:sz w:val="25"/>
        </w:rPr>
        <w:t xml:space="preserve"> </w:t>
      </w:r>
      <w:r>
        <w:rPr>
          <w:rFonts w:ascii="Tahoma" w:hAnsi="Tahoma"/>
          <w:color w:val="231F20"/>
          <w:sz w:val="25"/>
        </w:rPr>
        <w:t>aras</w:t>
      </w:r>
      <w:r>
        <w:rPr>
          <w:color w:val="231F20"/>
          <w:sz w:val="25"/>
        </w:rPr>
        <w:t>ı</w:t>
      </w:r>
      <w:r>
        <w:rPr>
          <w:rFonts w:ascii="Tahoma" w:hAnsi="Tahoma"/>
          <w:color w:val="231F20"/>
          <w:sz w:val="25"/>
        </w:rPr>
        <w:t>nda</w:t>
      </w:r>
      <w:r>
        <w:rPr>
          <w:rFonts w:ascii="Tahoma" w:hAnsi="Tahoma"/>
          <w:color w:val="231F20"/>
          <w:spacing w:val="-2"/>
          <w:sz w:val="25"/>
        </w:rPr>
        <w:t xml:space="preserve"> </w:t>
      </w:r>
      <w:r>
        <w:rPr>
          <w:rFonts w:ascii="Tahoma" w:hAnsi="Tahoma"/>
          <w:color w:val="231F20"/>
          <w:sz w:val="25"/>
        </w:rPr>
        <w:t>bir</w:t>
      </w:r>
      <w:r>
        <w:rPr>
          <w:rFonts w:ascii="Tahoma" w:hAnsi="Tahoma"/>
          <w:color w:val="231F20"/>
          <w:spacing w:val="-2"/>
          <w:sz w:val="25"/>
        </w:rPr>
        <w:t xml:space="preserve"> </w:t>
      </w:r>
      <w:r>
        <w:rPr>
          <w:rFonts w:ascii="Tahoma" w:hAnsi="Tahoma"/>
          <w:color w:val="231F20"/>
          <w:sz w:val="25"/>
        </w:rPr>
        <w:t>k</w:t>
      </w:r>
      <w:r>
        <w:rPr>
          <w:color w:val="231F20"/>
          <w:sz w:val="25"/>
        </w:rPr>
        <w:t>ö</w:t>
      </w:r>
      <w:r>
        <w:rPr>
          <w:rFonts w:ascii="Tahoma" w:hAnsi="Tahoma"/>
          <w:color w:val="231F20"/>
          <w:sz w:val="25"/>
        </w:rPr>
        <w:t>pr</w:t>
      </w:r>
      <w:r>
        <w:rPr>
          <w:color w:val="231F20"/>
          <w:sz w:val="25"/>
        </w:rPr>
        <w:t xml:space="preserve">ü </w:t>
      </w:r>
      <w:r>
        <w:rPr>
          <w:rFonts w:ascii="Tahoma" w:hAnsi="Tahoma"/>
          <w:color w:val="231F20"/>
          <w:sz w:val="25"/>
        </w:rPr>
        <w:t>g</w:t>
      </w:r>
      <w:r>
        <w:rPr>
          <w:color w:val="231F20"/>
          <w:sz w:val="25"/>
        </w:rPr>
        <w:t>ö</w:t>
      </w:r>
      <w:r>
        <w:rPr>
          <w:rFonts w:ascii="Tahoma" w:hAnsi="Tahoma"/>
          <w:color w:val="231F20"/>
          <w:sz w:val="25"/>
        </w:rPr>
        <w:t>revi</w:t>
      </w:r>
      <w:r>
        <w:rPr>
          <w:rFonts w:ascii="Tahoma" w:hAnsi="Tahoma"/>
          <w:color w:val="231F20"/>
          <w:spacing w:val="-2"/>
          <w:sz w:val="25"/>
        </w:rPr>
        <w:t xml:space="preserve"> </w:t>
      </w:r>
      <w:r>
        <w:rPr>
          <w:rFonts w:ascii="Tahoma" w:hAnsi="Tahoma"/>
          <w:color w:val="231F20"/>
          <w:sz w:val="25"/>
        </w:rPr>
        <w:t>g</w:t>
      </w:r>
      <w:r>
        <w:rPr>
          <w:color w:val="231F20"/>
          <w:sz w:val="25"/>
        </w:rPr>
        <w:t>ö</w:t>
      </w:r>
      <w:r>
        <w:rPr>
          <w:rFonts w:ascii="Tahoma" w:hAnsi="Tahoma"/>
          <w:color w:val="231F20"/>
          <w:sz w:val="25"/>
        </w:rPr>
        <w:t>r</w:t>
      </w:r>
      <w:r>
        <w:rPr>
          <w:color w:val="231F20"/>
          <w:sz w:val="25"/>
        </w:rPr>
        <w:t>ü</w:t>
      </w:r>
      <w:r>
        <w:rPr>
          <w:rFonts w:ascii="Tahoma" w:hAnsi="Tahoma"/>
          <w:color w:val="231F20"/>
          <w:sz w:val="25"/>
        </w:rPr>
        <w:t>r.</w:t>
      </w:r>
    </w:p>
    <w:p w14:paraId="66D91C0C">
      <w:pPr>
        <w:spacing w:before="2" w:line="288" w:lineRule="auto"/>
        <w:ind w:left="720" w:right="1930" w:firstLine="0"/>
        <w:jc w:val="both"/>
        <w:rPr>
          <w:rFonts w:ascii="Tahoma" w:hAnsi="Tahoma"/>
          <w:sz w:val="25"/>
        </w:rPr>
      </w:pPr>
      <w:r>
        <w:rPr>
          <w:rFonts w:ascii="Tahoma" w:hAnsi="Tahoma"/>
          <w:color w:val="231F20"/>
          <w:spacing w:val="-2"/>
          <w:sz w:val="25"/>
        </w:rPr>
        <w:t>Bu</w:t>
      </w:r>
      <w:r>
        <w:rPr>
          <w:rFonts w:ascii="Tahoma" w:hAnsi="Tahoma"/>
          <w:color w:val="231F20"/>
          <w:spacing w:val="-13"/>
          <w:sz w:val="25"/>
        </w:rPr>
        <w:t xml:space="preserve"> </w:t>
      </w:r>
      <w:r>
        <w:rPr>
          <w:rFonts w:ascii="Tahoma" w:hAnsi="Tahoma"/>
          <w:color w:val="231F20"/>
          <w:spacing w:val="-2"/>
          <w:sz w:val="25"/>
        </w:rPr>
        <w:t>nedenle,</w:t>
      </w:r>
      <w:r>
        <w:rPr>
          <w:rFonts w:ascii="Tahoma" w:hAnsi="Tahoma"/>
          <w:color w:val="231F20"/>
          <w:spacing w:val="-13"/>
          <w:sz w:val="25"/>
        </w:rPr>
        <w:t xml:space="preserve"> </w:t>
      </w:r>
      <w:r>
        <w:rPr>
          <w:rFonts w:ascii="Tahoma" w:hAnsi="Tahoma"/>
          <w:color w:val="231F20"/>
          <w:spacing w:val="-2"/>
          <w:sz w:val="25"/>
        </w:rPr>
        <w:t>varl</w:t>
      </w:r>
      <w:r>
        <w:rPr>
          <w:color w:val="231F20"/>
          <w:spacing w:val="-2"/>
          <w:sz w:val="25"/>
        </w:rPr>
        <w:t>ı</w:t>
      </w:r>
      <w:r>
        <w:rPr>
          <w:rFonts w:ascii="Tahoma" w:hAnsi="Tahoma"/>
          <w:color w:val="231F20"/>
          <w:spacing w:val="-2"/>
          <w:sz w:val="25"/>
        </w:rPr>
        <w:t>k</w:t>
      </w:r>
      <w:r>
        <w:rPr>
          <w:rFonts w:ascii="Tahoma" w:hAnsi="Tahoma"/>
          <w:color w:val="231F20"/>
          <w:spacing w:val="-13"/>
          <w:sz w:val="25"/>
        </w:rPr>
        <w:t xml:space="preserve"> </w:t>
      </w:r>
      <w:r>
        <w:rPr>
          <w:rFonts w:ascii="Tahoma" w:hAnsi="Tahoma"/>
          <w:color w:val="231F20"/>
          <w:spacing w:val="-2"/>
          <w:sz w:val="25"/>
        </w:rPr>
        <w:t>ili</w:t>
      </w:r>
      <w:r>
        <w:rPr>
          <w:color w:val="231F20"/>
          <w:spacing w:val="-2"/>
          <w:sz w:val="25"/>
        </w:rPr>
        <w:t>ş</w:t>
      </w:r>
      <w:r>
        <w:rPr>
          <w:rFonts w:ascii="Tahoma" w:hAnsi="Tahoma"/>
          <w:color w:val="231F20"/>
          <w:spacing w:val="-2"/>
          <w:sz w:val="25"/>
        </w:rPr>
        <w:t>ki</w:t>
      </w:r>
      <w:r>
        <w:rPr>
          <w:rFonts w:ascii="Tahoma" w:hAnsi="Tahoma"/>
          <w:color w:val="231F20"/>
          <w:spacing w:val="-13"/>
          <w:sz w:val="25"/>
        </w:rPr>
        <w:t xml:space="preserve"> </w:t>
      </w:r>
      <w:r>
        <w:rPr>
          <w:rFonts w:ascii="Tahoma" w:hAnsi="Tahoma"/>
          <w:color w:val="231F20"/>
          <w:spacing w:val="-2"/>
          <w:sz w:val="25"/>
        </w:rPr>
        <w:t>diyagramlar</w:t>
      </w:r>
      <w:r>
        <w:rPr>
          <w:color w:val="231F20"/>
          <w:spacing w:val="-2"/>
          <w:sz w:val="25"/>
        </w:rPr>
        <w:t xml:space="preserve">ı </w:t>
      </w:r>
      <w:r>
        <w:rPr>
          <w:rFonts w:ascii="Tahoma" w:hAnsi="Tahoma"/>
          <w:color w:val="231F20"/>
          <w:spacing w:val="-2"/>
          <w:sz w:val="25"/>
        </w:rPr>
        <w:t>(ERD'ler)</w:t>
      </w:r>
      <w:r>
        <w:rPr>
          <w:rFonts w:ascii="Tahoma" w:hAnsi="Tahoma"/>
          <w:color w:val="231F20"/>
          <w:spacing w:val="-13"/>
          <w:sz w:val="25"/>
        </w:rPr>
        <w:t xml:space="preserve"> </w:t>
      </w:r>
      <w:r>
        <w:rPr>
          <w:rFonts w:ascii="Tahoma" w:hAnsi="Tahoma"/>
          <w:color w:val="231F20"/>
          <w:spacing w:val="-2"/>
          <w:sz w:val="25"/>
        </w:rPr>
        <w:t>arac</w:t>
      </w:r>
      <w:r>
        <w:rPr>
          <w:color w:val="231F20"/>
          <w:spacing w:val="-2"/>
          <w:sz w:val="25"/>
        </w:rPr>
        <w:t>ı</w:t>
      </w:r>
      <w:r>
        <w:rPr>
          <w:rFonts w:ascii="Tahoma" w:hAnsi="Tahoma"/>
          <w:color w:val="231F20"/>
          <w:spacing w:val="-2"/>
          <w:sz w:val="25"/>
        </w:rPr>
        <w:t>l</w:t>
      </w:r>
      <w:r>
        <w:rPr>
          <w:color w:val="231F20"/>
          <w:spacing w:val="-2"/>
          <w:sz w:val="25"/>
        </w:rPr>
        <w:t>ığı</w:t>
      </w:r>
      <w:r>
        <w:rPr>
          <w:rFonts w:ascii="Tahoma" w:hAnsi="Tahoma"/>
          <w:color w:val="231F20"/>
          <w:spacing w:val="-2"/>
          <w:sz w:val="25"/>
        </w:rPr>
        <w:t>yla</w:t>
      </w:r>
      <w:r>
        <w:rPr>
          <w:rFonts w:ascii="Tahoma" w:hAnsi="Tahoma"/>
          <w:color w:val="231F20"/>
          <w:spacing w:val="-13"/>
          <w:sz w:val="25"/>
        </w:rPr>
        <w:t xml:space="preserve"> </w:t>
      </w:r>
      <w:r>
        <w:rPr>
          <w:rFonts w:ascii="Tahoma" w:hAnsi="Tahoma"/>
          <w:color w:val="231F20"/>
          <w:spacing w:val="-2"/>
          <w:sz w:val="25"/>
        </w:rPr>
        <w:t>grafiksel</w:t>
      </w:r>
      <w:r>
        <w:rPr>
          <w:rFonts w:ascii="Tahoma" w:hAnsi="Tahoma"/>
          <w:color w:val="231F20"/>
          <w:spacing w:val="-13"/>
          <w:sz w:val="25"/>
        </w:rPr>
        <w:t xml:space="preserve"> </w:t>
      </w:r>
      <w:r>
        <w:rPr>
          <w:rFonts w:ascii="Tahoma" w:hAnsi="Tahoma"/>
          <w:color w:val="231F20"/>
          <w:spacing w:val="-2"/>
          <w:sz w:val="25"/>
        </w:rPr>
        <w:t>olarak</w:t>
      </w:r>
      <w:r>
        <w:rPr>
          <w:rFonts w:ascii="Tahoma" w:hAnsi="Tahoma"/>
          <w:color w:val="231F20"/>
          <w:spacing w:val="-13"/>
          <w:sz w:val="25"/>
        </w:rPr>
        <w:t xml:space="preserve"> </w:t>
      </w:r>
      <w:r>
        <w:rPr>
          <w:rFonts w:ascii="Tahoma" w:hAnsi="Tahoma"/>
          <w:color w:val="231F20"/>
          <w:spacing w:val="-2"/>
          <w:sz w:val="25"/>
        </w:rPr>
        <w:t>ifade</w:t>
      </w:r>
      <w:r>
        <w:rPr>
          <w:rFonts w:ascii="Tahoma" w:hAnsi="Tahoma"/>
          <w:color w:val="231F20"/>
          <w:spacing w:val="-13"/>
          <w:sz w:val="25"/>
        </w:rPr>
        <w:t xml:space="preserve"> </w:t>
      </w:r>
      <w:r>
        <w:rPr>
          <w:rFonts w:ascii="Tahoma" w:hAnsi="Tahoma"/>
          <w:color w:val="231F20"/>
          <w:spacing w:val="-2"/>
          <w:sz w:val="25"/>
        </w:rPr>
        <w:t>edilen</w:t>
      </w:r>
      <w:r>
        <w:rPr>
          <w:rFonts w:ascii="Tahoma" w:hAnsi="Tahoma"/>
          <w:color w:val="231F20"/>
          <w:spacing w:val="-13"/>
          <w:sz w:val="25"/>
        </w:rPr>
        <w:t xml:space="preserve"> </w:t>
      </w:r>
      <w:r>
        <w:rPr>
          <w:rFonts w:ascii="Tahoma" w:hAnsi="Tahoma"/>
          <w:color w:val="231F20"/>
          <w:spacing w:val="-2"/>
          <w:sz w:val="25"/>
        </w:rPr>
        <w:t xml:space="preserve">veri </w:t>
      </w:r>
      <w:r>
        <w:rPr>
          <w:rFonts w:ascii="Tahoma" w:hAnsi="Tahoma"/>
          <w:color w:val="231F20"/>
          <w:sz w:val="25"/>
        </w:rPr>
        <w:t>modelleme ayr</w:t>
      </w:r>
      <w:r>
        <w:rPr>
          <w:color w:val="231F20"/>
          <w:sz w:val="25"/>
        </w:rPr>
        <w:t>ı</w:t>
      </w:r>
      <w:r>
        <w:rPr>
          <w:rFonts w:ascii="Tahoma" w:hAnsi="Tahoma"/>
          <w:color w:val="231F20"/>
          <w:sz w:val="25"/>
        </w:rPr>
        <w:t>nt</w:t>
      </w:r>
      <w:r>
        <w:rPr>
          <w:color w:val="231F20"/>
          <w:sz w:val="25"/>
        </w:rPr>
        <w:t>ı</w:t>
      </w:r>
      <w:r>
        <w:rPr>
          <w:rFonts w:ascii="Tahoma" w:hAnsi="Tahoma"/>
          <w:color w:val="231F20"/>
          <w:sz w:val="25"/>
        </w:rPr>
        <w:t>lar</w:t>
      </w:r>
      <w:r>
        <w:rPr>
          <w:color w:val="231F20"/>
          <w:sz w:val="25"/>
        </w:rPr>
        <w:t>ı</w:t>
      </w:r>
      <w:r>
        <w:rPr>
          <w:rFonts w:ascii="Tahoma" w:hAnsi="Tahoma"/>
          <w:color w:val="231F20"/>
          <w:sz w:val="25"/>
        </w:rPr>
        <w:t>n</w:t>
      </w:r>
      <w:r>
        <w:rPr>
          <w:color w:val="231F20"/>
          <w:sz w:val="25"/>
        </w:rPr>
        <w:t>ı</w:t>
      </w:r>
      <w:r>
        <w:rPr>
          <w:rFonts w:ascii="Tahoma" w:hAnsi="Tahoma"/>
          <w:color w:val="231F20"/>
          <w:sz w:val="25"/>
        </w:rPr>
        <w:t xml:space="preserve">n </w:t>
      </w:r>
      <w:r>
        <w:rPr>
          <w:color w:val="231F20"/>
          <w:sz w:val="25"/>
        </w:rPr>
        <w:t>ö</w:t>
      </w:r>
      <w:r>
        <w:rPr>
          <w:rFonts w:ascii="Tahoma" w:hAnsi="Tahoma"/>
          <w:color w:val="231F20"/>
          <w:sz w:val="25"/>
        </w:rPr>
        <w:t>nemi abart</w:t>
      </w:r>
      <w:r>
        <w:rPr>
          <w:color w:val="231F20"/>
          <w:sz w:val="25"/>
        </w:rPr>
        <w:t>ı</w:t>
      </w:r>
      <w:r>
        <w:rPr>
          <w:rFonts w:ascii="Tahoma" w:hAnsi="Tahoma"/>
          <w:color w:val="231F20"/>
          <w:sz w:val="25"/>
        </w:rPr>
        <w:t>lamaz.</w:t>
      </w:r>
    </w:p>
    <w:p w14:paraId="5221019D">
      <w:pPr>
        <w:spacing w:before="1" w:line="288" w:lineRule="auto"/>
        <w:ind w:left="720" w:right="1823" w:firstLine="360"/>
        <w:jc w:val="left"/>
        <w:rPr>
          <w:rFonts w:ascii="Tahoma" w:hAnsi="Tahoma"/>
          <w:sz w:val="25"/>
        </w:rPr>
      </w:pPr>
      <w:r>
        <w:rPr>
          <w:rFonts w:ascii="Tahoma" w:hAnsi="Tahoma"/>
          <w:color w:val="231F20"/>
          <w:spacing w:val="-2"/>
          <w:sz w:val="25"/>
        </w:rPr>
        <w:t>Varl</w:t>
      </w:r>
      <w:r>
        <w:rPr>
          <w:color w:val="231F20"/>
          <w:spacing w:val="-2"/>
          <w:sz w:val="25"/>
        </w:rPr>
        <w:t>ı</w:t>
      </w:r>
      <w:r>
        <w:rPr>
          <w:rFonts w:ascii="Tahoma" w:hAnsi="Tahoma"/>
          <w:color w:val="231F20"/>
          <w:spacing w:val="-2"/>
          <w:sz w:val="25"/>
        </w:rPr>
        <w:t>k</w:t>
      </w:r>
      <w:r>
        <w:rPr>
          <w:rFonts w:ascii="Tahoma" w:hAnsi="Tahoma"/>
          <w:color w:val="231F20"/>
          <w:spacing w:val="-17"/>
          <w:sz w:val="25"/>
        </w:rPr>
        <w:t xml:space="preserve"> </w:t>
      </w:r>
      <w:r>
        <w:rPr>
          <w:rFonts w:ascii="Tahoma" w:hAnsi="Tahoma"/>
          <w:color w:val="231F20"/>
          <w:spacing w:val="-2"/>
          <w:sz w:val="25"/>
        </w:rPr>
        <w:t>ili</w:t>
      </w:r>
      <w:r>
        <w:rPr>
          <w:color w:val="231F20"/>
          <w:spacing w:val="-2"/>
          <w:sz w:val="25"/>
        </w:rPr>
        <w:t>ş</w:t>
      </w:r>
      <w:r>
        <w:rPr>
          <w:rFonts w:ascii="Tahoma" w:hAnsi="Tahoma"/>
          <w:color w:val="231F20"/>
          <w:spacing w:val="-2"/>
          <w:sz w:val="25"/>
        </w:rPr>
        <w:t>ki</w:t>
      </w:r>
      <w:r>
        <w:rPr>
          <w:rFonts w:ascii="Tahoma" w:hAnsi="Tahoma"/>
          <w:color w:val="231F20"/>
          <w:spacing w:val="-17"/>
          <w:sz w:val="25"/>
        </w:rPr>
        <w:t xml:space="preserve"> </w:t>
      </w:r>
      <w:r>
        <w:rPr>
          <w:rFonts w:ascii="Tahoma" w:hAnsi="Tahoma"/>
          <w:color w:val="231F20"/>
          <w:spacing w:val="-2"/>
          <w:sz w:val="25"/>
        </w:rPr>
        <w:t>modelinde</w:t>
      </w:r>
      <w:r>
        <w:rPr>
          <w:rFonts w:ascii="Tahoma" w:hAnsi="Tahoma"/>
          <w:color w:val="231F20"/>
          <w:spacing w:val="-17"/>
          <w:sz w:val="25"/>
        </w:rPr>
        <w:t xml:space="preserve"> </w:t>
      </w:r>
      <w:r>
        <w:rPr>
          <w:rFonts w:ascii="Tahoma" w:hAnsi="Tahoma"/>
          <w:color w:val="231F20"/>
          <w:spacing w:val="-2"/>
          <w:sz w:val="25"/>
        </w:rPr>
        <w:t>(ERM)</w:t>
      </w:r>
      <w:r>
        <w:rPr>
          <w:rFonts w:ascii="Tahoma" w:hAnsi="Tahoma"/>
          <w:color w:val="231F20"/>
          <w:spacing w:val="-17"/>
          <w:sz w:val="25"/>
        </w:rPr>
        <w:t xml:space="preserve"> </w:t>
      </w:r>
      <w:r>
        <w:rPr>
          <w:rFonts w:ascii="Tahoma" w:hAnsi="Tahoma"/>
          <w:color w:val="231F20"/>
          <w:spacing w:val="-2"/>
          <w:sz w:val="25"/>
        </w:rPr>
        <w:t>kullan</w:t>
      </w:r>
      <w:r>
        <w:rPr>
          <w:color w:val="231F20"/>
          <w:spacing w:val="-2"/>
          <w:sz w:val="25"/>
        </w:rPr>
        <w:t>ı</w:t>
      </w:r>
      <w:r>
        <w:rPr>
          <w:rFonts w:ascii="Tahoma" w:hAnsi="Tahoma"/>
          <w:color w:val="231F20"/>
          <w:spacing w:val="-2"/>
          <w:sz w:val="25"/>
        </w:rPr>
        <w:t>lan</w:t>
      </w:r>
      <w:r>
        <w:rPr>
          <w:rFonts w:ascii="Tahoma" w:hAnsi="Tahoma"/>
          <w:color w:val="231F20"/>
          <w:spacing w:val="-17"/>
          <w:sz w:val="25"/>
        </w:rPr>
        <w:t xml:space="preserve"> </w:t>
      </w:r>
      <w:r>
        <w:rPr>
          <w:rFonts w:ascii="Tahoma" w:hAnsi="Tahoma"/>
          <w:color w:val="231F20"/>
          <w:spacing w:val="-2"/>
          <w:sz w:val="25"/>
        </w:rPr>
        <w:t>temel</w:t>
      </w:r>
      <w:r>
        <w:rPr>
          <w:rFonts w:ascii="Tahoma" w:hAnsi="Tahoma"/>
          <w:color w:val="231F20"/>
          <w:spacing w:val="-17"/>
          <w:sz w:val="25"/>
        </w:rPr>
        <w:t xml:space="preserve"> </w:t>
      </w:r>
      <w:r>
        <w:rPr>
          <w:rFonts w:ascii="Tahoma" w:hAnsi="Tahoma"/>
          <w:color w:val="231F20"/>
          <w:spacing w:val="-2"/>
          <w:sz w:val="25"/>
        </w:rPr>
        <w:t>kavram</w:t>
      </w:r>
      <w:r>
        <w:rPr>
          <w:rFonts w:ascii="Tahoma" w:hAnsi="Tahoma"/>
          <w:color w:val="231F20"/>
          <w:spacing w:val="-17"/>
          <w:sz w:val="25"/>
        </w:rPr>
        <w:t xml:space="preserve"> </w:t>
      </w:r>
      <w:r>
        <w:rPr>
          <w:rFonts w:ascii="Tahoma" w:hAnsi="Tahoma"/>
          <w:color w:val="231F20"/>
          <w:spacing w:val="-2"/>
          <w:sz w:val="25"/>
        </w:rPr>
        <w:t>ve</w:t>
      </w:r>
      <w:r>
        <w:rPr>
          <w:rFonts w:ascii="Tahoma" w:hAnsi="Tahoma"/>
          <w:color w:val="231F20"/>
          <w:spacing w:val="-17"/>
          <w:sz w:val="25"/>
        </w:rPr>
        <w:t xml:space="preserve"> </w:t>
      </w:r>
      <w:r>
        <w:rPr>
          <w:rFonts w:ascii="Tahoma" w:hAnsi="Tahoma"/>
          <w:color w:val="231F20"/>
          <w:spacing w:val="-2"/>
          <w:sz w:val="25"/>
        </w:rPr>
        <w:t>tan</w:t>
      </w:r>
      <w:r>
        <w:rPr>
          <w:color w:val="231F20"/>
          <w:spacing w:val="-2"/>
          <w:sz w:val="25"/>
        </w:rPr>
        <w:t>ı</w:t>
      </w:r>
      <w:r>
        <w:rPr>
          <w:rFonts w:ascii="Tahoma" w:hAnsi="Tahoma"/>
          <w:color w:val="231F20"/>
          <w:spacing w:val="-2"/>
          <w:sz w:val="25"/>
        </w:rPr>
        <w:t>mlar</w:t>
      </w:r>
      <w:r>
        <w:rPr>
          <w:color w:val="231F20"/>
          <w:spacing w:val="-2"/>
          <w:sz w:val="25"/>
        </w:rPr>
        <w:t>ı</w:t>
      </w:r>
      <w:r>
        <w:rPr>
          <w:rFonts w:ascii="Tahoma" w:hAnsi="Tahoma"/>
          <w:color w:val="231F20"/>
          <w:spacing w:val="-2"/>
          <w:sz w:val="25"/>
        </w:rPr>
        <w:t>n</w:t>
      </w:r>
      <w:r>
        <w:rPr>
          <w:rFonts w:ascii="Tahoma" w:hAnsi="Tahoma"/>
          <w:color w:val="231F20"/>
          <w:spacing w:val="-17"/>
          <w:sz w:val="25"/>
        </w:rPr>
        <w:t xml:space="preserve"> </w:t>
      </w:r>
      <w:r>
        <w:rPr>
          <w:color w:val="231F20"/>
          <w:spacing w:val="-2"/>
          <w:sz w:val="25"/>
        </w:rPr>
        <w:t>ç</w:t>
      </w:r>
      <w:r>
        <w:rPr>
          <w:rFonts w:ascii="Tahoma" w:hAnsi="Tahoma"/>
          <w:color w:val="231F20"/>
          <w:spacing w:val="-2"/>
          <w:sz w:val="25"/>
        </w:rPr>
        <w:t>o</w:t>
      </w:r>
      <w:r>
        <w:rPr>
          <w:color w:val="231F20"/>
          <w:spacing w:val="-2"/>
          <w:sz w:val="25"/>
        </w:rPr>
        <w:t>ğ</w:t>
      </w:r>
      <w:r>
        <w:rPr>
          <w:rFonts w:ascii="Tahoma" w:hAnsi="Tahoma"/>
          <w:color w:val="231F20"/>
          <w:spacing w:val="-2"/>
          <w:sz w:val="25"/>
        </w:rPr>
        <w:t>u</w:t>
      </w:r>
      <w:r>
        <w:rPr>
          <w:rFonts w:ascii="Tahoma" w:hAnsi="Tahoma"/>
          <w:color w:val="231F20"/>
          <w:spacing w:val="-17"/>
          <w:sz w:val="25"/>
        </w:rPr>
        <w:t xml:space="preserve"> </w:t>
      </w:r>
      <w:r>
        <w:rPr>
          <w:rFonts w:ascii="Tahoma" w:hAnsi="Tahoma"/>
          <w:color w:val="231F20"/>
          <w:spacing w:val="-2"/>
          <w:sz w:val="25"/>
        </w:rPr>
        <w:t>B</w:t>
      </w:r>
      <w:r>
        <w:rPr>
          <w:color w:val="231F20"/>
          <w:spacing w:val="-2"/>
          <w:sz w:val="25"/>
        </w:rPr>
        <w:t>ö</w:t>
      </w:r>
      <w:r>
        <w:rPr>
          <w:rFonts w:ascii="Tahoma" w:hAnsi="Tahoma"/>
          <w:color w:val="231F20"/>
          <w:spacing w:val="-2"/>
          <w:sz w:val="25"/>
        </w:rPr>
        <w:t>l</w:t>
      </w:r>
      <w:r>
        <w:rPr>
          <w:color w:val="231F20"/>
          <w:spacing w:val="-2"/>
          <w:sz w:val="25"/>
        </w:rPr>
        <w:t>ü</w:t>
      </w:r>
      <w:r>
        <w:rPr>
          <w:rFonts w:ascii="Tahoma" w:hAnsi="Tahoma"/>
          <w:color w:val="231F20"/>
          <w:spacing w:val="-2"/>
          <w:sz w:val="25"/>
        </w:rPr>
        <w:t>m</w:t>
      </w:r>
      <w:r>
        <w:rPr>
          <w:rFonts w:ascii="Tahoma" w:hAnsi="Tahoma"/>
          <w:color w:val="231F20"/>
          <w:spacing w:val="-17"/>
          <w:sz w:val="25"/>
        </w:rPr>
        <w:t xml:space="preserve"> </w:t>
      </w:r>
      <w:r>
        <w:rPr>
          <w:rFonts w:ascii="Tahoma" w:hAnsi="Tahoma"/>
          <w:color w:val="231F20"/>
          <w:spacing w:val="-2"/>
          <w:sz w:val="25"/>
        </w:rPr>
        <w:t>2,</w:t>
      </w:r>
      <w:r>
        <w:rPr>
          <w:rFonts w:ascii="Tahoma" w:hAnsi="Tahoma"/>
          <w:color w:val="231F20"/>
          <w:spacing w:val="-17"/>
          <w:sz w:val="25"/>
        </w:rPr>
        <w:t xml:space="preserve"> </w:t>
      </w:r>
      <w:r>
        <w:rPr>
          <w:rFonts w:ascii="Tahoma" w:hAnsi="Tahoma"/>
          <w:color w:val="231F20"/>
          <w:spacing w:val="-2"/>
          <w:sz w:val="25"/>
        </w:rPr>
        <w:t xml:space="preserve">Veri </w:t>
      </w:r>
      <w:r>
        <w:rPr>
          <w:rFonts w:ascii="Tahoma" w:hAnsi="Tahoma"/>
          <w:color w:val="231F20"/>
          <w:sz w:val="25"/>
        </w:rPr>
        <w:t>Modelleri'nde</w:t>
      </w:r>
      <w:r>
        <w:rPr>
          <w:rFonts w:ascii="Tahoma" w:hAnsi="Tahoma"/>
          <w:color w:val="231F20"/>
          <w:spacing w:val="-6"/>
          <w:sz w:val="25"/>
        </w:rPr>
        <w:t xml:space="preserve"> </w:t>
      </w:r>
      <w:r>
        <w:rPr>
          <w:rFonts w:ascii="Tahoma" w:hAnsi="Tahoma"/>
          <w:color w:val="231F20"/>
          <w:sz w:val="25"/>
        </w:rPr>
        <w:t>tan</w:t>
      </w:r>
      <w:r>
        <w:rPr>
          <w:color w:val="231F20"/>
          <w:sz w:val="25"/>
        </w:rPr>
        <w:t>ı</w:t>
      </w:r>
      <w:r>
        <w:rPr>
          <w:rFonts w:ascii="Tahoma" w:hAnsi="Tahoma"/>
          <w:color w:val="231F20"/>
          <w:sz w:val="25"/>
        </w:rPr>
        <w:t>t</w:t>
      </w:r>
      <w:r>
        <w:rPr>
          <w:color w:val="231F20"/>
          <w:sz w:val="25"/>
        </w:rPr>
        <w:t>ı</w:t>
      </w:r>
      <w:r>
        <w:rPr>
          <w:rFonts w:ascii="Tahoma" w:hAnsi="Tahoma"/>
          <w:color w:val="231F20"/>
          <w:sz w:val="25"/>
        </w:rPr>
        <w:t>lm</w:t>
      </w:r>
      <w:r>
        <w:rPr>
          <w:color w:val="231F20"/>
          <w:sz w:val="25"/>
        </w:rPr>
        <w:t>ış</w:t>
      </w:r>
      <w:r>
        <w:rPr>
          <w:rFonts w:ascii="Tahoma" w:hAnsi="Tahoma"/>
          <w:color w:val="231F20"/>
          <w:sz w:val="25"/>
        </w:rPr>
        <w:t>t</w:t>
      </w:r>
      <w:r>
        <w:rPr>
          <w:color w:val="231F20"/>
          <w:sz w:val="25"/>
        </w:rPr>
        <w:t>ı</w:t>
      </w:r>
      <w:r>
        <w:rPr>
          <w:rFonts w:ascii="Tahoma" w:hAnsi="Tahoma"/>
          <w:color w:val="231F20"/>
          <w:sz w:val="25"/>
        </w:rPr>
        <w:t>r.</w:t>
      </w:r>
      <w:r>
        <w:rPr>
          <w:rFonts w:ascii="Tahoma" w:hAnsi="Tahoma"/>
          <w:color w:val="231F20"/>
          <w:spacing w:val="-6"/>
          <w:sz w:val="25"/>
        </w:rPr>
        <w:t xml:space="preserve"> </w:t>
      </w:r>
      <w:r>
        <w:rPr>
          <w:color w:val="231F20"/>
          <w:sz w:val="25"/>
        </w:rPr>
        <w:t>Ö</w:t>
      </w:r>
      <w:r>
        <w:rPr>
          <w:rFonts w:ascii="Tahoma" w:hAnsi="Tahoma"/>
          <w:color w:val="231F20"/>
          <w:sz w:val="25"/>
        </w:rPr>
        <w:t>rne</w:t>
      </w:r>
      <w:r>
        <w:rPr>
          <w:color w:val="231F20"/>
          <w:sz w:val="25"/>
        </w:rPr>
        <w:t>ğ</w:t>
      </w:r>
      <w:r>
        <w:rPr>
          <w:rFonts w:ascii="Tahoma" w:hAnsi="Tahoma"/>
          <w:color w:val="231F20"/>
          <w:sz w:val="25"/>
        </w:rPr>
        <w:t>in,</w:t>
      </w:r>
      <w:r>
        <w:rPr>
          <w:rFonts w:ascii="Tahoma" w:hAnsi="Tahoma"/>
          <w:color w:val="231F20"/>
          <w:spacing w:val="-6"/>
          <w:sz w:val="25"/>
        </w:rPr>
        <w:t xml:space="preserve"> </w:t>
      </w:r>
      <w:r>
        <w:rPr>
          <w:rFonts w:ascii="Tahoma" w:hAnsi="Tahoma"/>
          <w:color w:val="231F20"/>
          <w:sz w:val="25"/>
        </w:rPr>
        <w:t>varl</w:t>
      </w:r>
      <w:r>
        <w:rPr>
          <w:color w:val="231F20"/>
          <w:sz w:val="25"/>
        </w:rPr>
        <w:t>ı</w:t>
      </w:r>
      <w:r>
        <w:rPr>
          <w:rFonts w:ascii="Tahoma" w:hAnsi="Tahoma"/>
          <w:color w:val="231F20"/>
          <w:sz w:val="25"/>
        </w:rPr>
        <w:t>klar</w:t>
      </w:r>
      <w:r>
        <w:rPr>
          <w:color w:val="231F20"/>
          <w:sz w:val="25"/>
        </w:rPr>
        <w:t>ı</w:t>
      </w:r>
      <w:r>
        <w:rPr>
          <w:rFonts w:ascii="Tahoma" w:hAnsi="Tahoma"/>
          <w:color w:val="231F20"/>
          <w:sz w:val="25"/>
        </w:rPr>
        <w:t>n</w:t>
      </w:r>
      <w:r>
        <w:rPr>
          <w:rFonts w:ascii="Tahoma" w:hAnsi="Tahoma"/>
          <w:color w:val="231F20"/>
          <w:spacing w:val="-6"/>
          <w:sz w:val="25"/>
        </w:rPr>
        <w:t xml:space="preserve"> </w:t>
      </w:r>
      <w:r>
        <w:rPr>
          <w:rFonts w:ascii="Tahoma" w:hAnsi="Tahoma"/>
          <w:color w:val="231F20"/>
          <w:sz w:val="25"/>
        </w:rPr>
        <w:t>ve</w:t>
      </w:r>
      <w:r>
        <w:rPr>
          <w:rFonts w:ascii="Tahoma" w:hAnsi="Tahoma"/>
          <w:color w:val="231F20"/>
          <w:spacing w:val="-6"/>
          <w:sz w:val="25"/>
        </w:rPr>
        <w:t xml:space="preserve"> </w:t>
      </w:r>
      <w:r>
        <w:rPr>
          <w:rFonts w:ascii="Tahoma" w:hAnsi="Tahoma"/>
          <w:color w:val="231F20"/>
          <w:sz w:val="25"/>
        </w:rPr>
        <w:t>ili</w:t>
      </w:r>
      <w:r>
        <w:rPr>
          <w:color w:val="231F20"/>
          <w:sz w:val="25"/>
        </w:rPr>
        <w:t>ş</w:t>
      </w:r>
      <w:r>
        <w:rPr>
          <w:rFonts w:ascii="Tahoma" w:hAnsi="Tahoma"/>
          <w:color w:val="231F20"/>
          <w:sz w:val="25"/>
        </w:rPr>
        <w:t>kilerin</w:t>
      </w:r>
      <w:r>
        <w:rPr>
          <w:rFonts w:ascii="Tahoma" w:hAnsi="Tahoma"/>
          <w:color w:val="231F20"/>
          <w:spacing w:val="-6"/>
          <w:sz w:val="25"/>
        </w:rPr>
        <w:t xml:space="preserve"> </w:t>
      </w:r>
      <w:r>
        <w:rPr>
          <w:rFonts w:ascii="Tahoma" w:hAnsi="Tahoma"/>
          <w:color w:val="231F20"/>
          <w:sz w:val="25"/>
        </w:rPr>
        <w:t>temel</w:t>
      </w:r>
      <w:r>
        <w:rPr>
          <w:rFonts w:ascii="Tahoma" w:hAnsi="Tahoma"/>
          <w:color w:val="231F20"/>
          <w:spacing w:val="-6"/>
          <w:sz w:val="25"/>
        </w:rPr>
        <w:t xml:space="preserve"> </w:t>
      </w:r>
      <w:r>
        <w:rPr>
          <w:rFonts w:ascii="Tahoma" w:hAnsi="Tahoma"/>
          <w:color w:val="231F20"/>
          <w:sz w:val="25"/>
        </w:rPr>
        <w:t>bile</w:t>
      </w:r>
      <w:r>
        <w:rPr>
          <w:color w:val="231F20"/>
          <w:sz w:val="25"/>
        </w:rPr>
        <w:t>ş</w:t>
      </w:r>
      <w:r>
        <w:rPr>
          <w:rFonts w:ascii="Tahoma" w:hAnsi="Tahoma"/>
          <w:color w:val="231F20"/>
          <w:sz w:val="25"/>
        </w:rPr>
        <w:t>enleri</w:t>
      </w:r>
      <w:r>
        <w:rPr>
          <w:rFonts w:ascii="Tahoma" w:hAnsi="Tahoma"/>
          <w:color w:val="231F20"/>
          <w:spacing w:val="-6"/>
          <w:sz w:val="25"/>
        </w:rPr>
        <w:t xml:space="preserve"> </w:t>
      </w:r>
      <w:r>
        <w:rPr>
          <w:rFonts w:ascii="Tahoma" w:hAnsi="Tahoma"/>
          <w:color w:val="231F20"/>
          <w:sz w:val="25"/>
        </w:rPr>
        <w:t>ve</w:t>
      </w:r>
      <w:r>
        <w:rPr>
          <w:rFonts w:ascii="Tahoma" w:hAnsi="Tahoma"/>
          <w:color w:val="231F20"/>
          <w:spacing w:val="-6"/>
          <w:sz w:val="25"/>
        </w:rPr>
        <w:t xml:space="preserve"> </w:t>
      </w:r>
      <w:r>
        <w:rPr>
          <w:rFonts w:ascii="Tahoma" w:hAnsi="Tahoma"/>
          <w:color w:val="231F20"/>
          <w:sz w:val="25"/>
        </w:rPr>
        <w:t>bunlar</w:t>
      </w:r>
      <w:r>
        <w:rPr>
          <w:color w:val="231F20"/>
          <w:sz w:val="25"/>
        </w:rPr>
        <w:t>ı</w:t>
      </w:r>
      <w:r>
        <w:rPr>
          <w:rFonts w:ascii="Tahoma" w:hAnsi="Tahoma"/>
          <w:color w:val="231F20"/>
          <w:sz w:val="25"/>
        </w:rPr>
        <w:t>n g</w:t>
      </w:r>
      <w:r>
        <w:rPr>
          <w:color w:val="231F20"/>
          <w:sz w:val="25"/>
        </w:rPr>
        <w:t>ö</w:t>
      </w:r>
      <w:r>
        <w:rPr>
          <w:rFonts w:ascii="Tahoma" w:hAnsi="Tahoma"/>
          <w:color w:val="231F20"/>
          <w:sz w:val="25"/>
        </w:rPr>
        <w:t>sterimi art</w:t>
      </w:r>
      <w:r>
        <w:rPr>
          <w:color w:val="231F20"/>
          <w:sz w:val="25"/>
        </w:rPr>
        <w:t>ı</w:t>
      </w:r>
      <w:r>
        <w:rPr>
          <w:rFonts w:ascii="Tahoma" w:hAnsi="Tahoma"/>
          <w:color w:val="231F20"/>
          <w:sz w:val="25"/>
        </w:rPr>
        <w:t>k size tan</w:t>
      </w:r>
      <w:r>
        <w:rPr>
          <w:color w:val="231F20"/>
          <w:sz w:val="25"/>
        </w:rPr>
        <w:t>ı</w:t>
      </w:r>
      <w:r>
        <w:rPr>
          <w:rFonts w:ascii="Tahoma" w:hAnsi="Tahoma"/>
          <w:color w:val="231F20"/>
          <w:sz w:val="25"/>
        </w:rPr>
        <w:t>d</w:t>
      </w:r>
      <w:r>
        <w:rPr>
          <w:color w:val="231F20"/>
          <w:sz w:val="25"/>
        </w:rPr>
        <w:t>ı</w:t>
      </w:r>
      <w:r>
        <w:rPr>
          <w:rFonts w:ascii="Tahoma" w:hAnsi="Tahoma"/>
          <w:color w:val="231F20"/>
          <w:sz w:val="25"/>
        </w:rPr>
        <w:t>k gelmelidir.</w:t>
      </w:r>
    </w:p>
    <w:p w14:paraId="1230EC94">
      <w:pPr>
        <w:spacing w:before="1" w:line="288" w:lineRule="auto"/>
        <w:ind w:left="720" w:right="2175" w:firstLine="0"/>
        <w:jc w:val="both"/>
        <w:rPr>
          <w:rFonts w:ascii="Tahoma" w:hAnsi="Tahoma"/>
          <w:sz w:val="25"/>
        </w:rPr>
      </w:pPr>
      <w:r>
        <w:rPr>
          <w:rFonts w:ascii="Tahoma" w:hAnsi="Tahoma"/>
          <w:color w:val="231F20"/>
          <w:spacing w:val="-2"/>
          <w:sz w:val="25"/>
        </w:rPr>
        <w:t>Bu</w:t>
      </w:r>
      <w:r>
        <w:rPr>
          <w:rFonts w:ascii="Tahoma" w:hAnsi="Tahoma"/>
          <w:color w:val="231F20"/>
          <w:spacing w:val="-9"/>
          <w:sz w:val="25"/>
        </w:rPr>
        <w:t xml:space="preserve"> </w:t>
      </w:r>
      <w:r>
        <w:rPr>
          <w:rFonts w:ascii="Tahoma" w:hAnsi="Tahoma"/>
          <w:color w:val="231F20"/>
          <w:spacing w:val="-2"/>
          <w:sz w:val="25"/>
        </w:rPr>
        <w:t>b</w:t>
      </w:r>
      <w:r>
        <w:rPr>
          <w:color w:val="231F20"/>
          <w:spacing w:val="-2"/>
          <w:sz w:val="25"/>
        </w:rPr>
        <w:t>ö</w:t>
      </w:r>
      <w:r>
        <w:rPr>
          <w:rFonts w:ascii="Tahoma" w:hAnsi="Tahoma"/>
          <w:color w:val="231F20"/>
          <w:spacing w:val="-2"/>
          <w:sz w:val="25"/>
        </w:rPr>
        <w:t>l</w:t>
      </w:r>
      <w:r>
        <w:rPr>
          <w:color w:val="231F20"/>
          <w:spacing w:val="-2"/>
          <w:sz w:val="25"/>
        </w:rPr>
        <w:t>ü</w:t>
      </w:r>
      <w:r>
        <w:rPr>
          <w:rFonts w:ascii="Tahoma" w:hAnsi="Tahoma"/>
          <w:color w:val="231F20"/>
          <w:spacing w:val="-2"/>
          <w:sz w:val="25"/>
        </w:rPr>
        <w:t>m,</w:t>
      </w:r>
      <w:r>
        <w:rPr>
          <w:rFonts w:ascii="Tahoma" w:hAnsi="Tahoma"/>
          <w:color w:val="231F20"/>
          <w:spacing w:val="-9"/>
          <w:sz w:val="25"/>
        </w:rPr>
        <w:t xml:space="preserve"> </w:t>
      </w:r>
      <w:r>
        <w:rPr>
          <w:rFonts w:ascii="Tahoma" w:hAnsi="Tahoma"/>
          <w:color w:val="231F20"/>
          <w:spacing w:val="-2"/>
          <w:sz w:val="25"/>
        </w:rPr>
        <w:t>varl</w:t>
      </w:r>
      <w:r>
        <w:rPr>
          <w:color w:val="231F20"/>
          <w:spacing w:val="-2"/>
          <w:sz w:val="25"/>
        </w:rPr>
        <w:t>ı</w:t>
      </w:r>
      <w:r>
        <w:rPr>
          <w:rFonts w:ascii="Tahoma" w:hAnsi="Tahoma"/>
          <w:color w:val="231F20"/>
          <w:spacing w:val="-2"/>
          <w:sz w:val="25"/>
        </w:rPr>
        <w:t>klar</w:t>
      </w:r>
      <w:r>
        <w:rPr>
          <w:rFonts w:ascii="Tahoma" w:hAnsi="Tahoma"/>
          <w:color w:val="231F20"/>
          <w:spacing w:val="-9"/>
          <w:sz w:val="25"/>
        </w:rPr>
        <w:t xml:space="preserve"> </w:t>
      </w:r>
      <w:r>
        <w:rPr>
          <w:rFonts w:ascii="Tahoma" w:hAnsi="Tahoma"/>
          <w:color w:val="231F20"/>
          <w:spacing w:val="-2"/>
          <w:sz w:val="25"/>
        </w:rPr>
        <w:t>aras</w:t>
      </w:r>
      <w:r>
        <w:rPr>
          <w:color w:val="231F20"/>
          <w:spacing w:val="-2"/>
          <w:sz w:val="25"/>
        </w:rPr>
        <w:t>ı</w:t>
      </w:r>
      <w:r>
        <w:rPr>
          <w:rFonts w:ascii="Tahoma" w:hAnsi="Tahoma"/>
          <w:color w:val="231F20"/>
          <w:spacing w:val="-2"/>
          <w:sz w:val="25"/>
        </w:rPr>
        <w:t>ndaki</w:t>
      </w:r>
      <w:r>
        <w:rPr>
          <w:rFonts w:ascii="Tahoma" w:hAnsi="Tahoma"/>
          <w:color w:val="231F20"/>
          <w:spacing w:val="-9"/>
          <w:sz w:val="25"/>
        </w:rPr>
        <w:t xml:space="preserve"> </w:t>
      </w:r>
      <w:r>
        <w:rPr>
          <w:rFonts w:ascii="Tahoma" w:hAnsi="Tahoma"/>
          <w:color w:val="231F20"/>
          <w:spacing w:val="-2"/>
          <w:sz w:val="25"/>
        </w:rPr>
        <w:t>ili</w:t>
      </w:r>
      <w:r>
        <w:rPr>
          <w:color w:val="231F20"/>
          <w:spacing w:val="-2"/>
          <w:sz w:val="25"/>
        </w:rPr>
        <w:t>ş</w:t>
      </w:r>
      <w:r>
        <w:rPr>
          <w:rFonts w:ascii="Tahoma" w:hAnsi="Tahoma"/>
          <w:color w:val="231F20"/>
          <w:spacing w:val="-2"/>
          <w:sz w:val="25"/>
        </w:rPr>
        <w:t>kilerin</w:t>
      </w:r>
      <w:r>
        <w:rPr>
          <w:rFonts w:ascii="Tahoma" w:hAnsi="Tahoma"/>
          <w:color w:val="231F20"/>
          <w:spacing w:val="-9"/>
          <w:sz w:val="25"/>
        </w:rPr>
        <w:t xml:space="preserve"> </w:t>
      </w:r>
      <w:r>
        <w:rPr>
          <w:rFonts w:ascii="Tahoma" w:hAnsi="Tahoma"/>
          <w:color w:val="231F20"/>
          <w:spacing w:val="-2"/>
          <w:sz w:val="25"/>
        </w:rPr>
        <w:t>grafiksel</w:t>
      </w:r>
      <w:r>
        <w:rPr>
          <w:rFonts w:ascii="Tahoma" w:hAnsi="Tahoma"/>
          <w:color w:val="231F20"/>
          <w:spacing w:val="-9"/>
          <w:sz w:val="25"/>
        </w:rPr>
        <w:t xml:space="preserve"> </w:t>
      </w:r>
      <w:r>
        <w:rPr>
          <w:rFonts w:ascii="Tahoma" w:hAnsi="Tahoma"/>
          <w:color w:val="231F20"/>
          <w:spacing w:val="-2"/>
          <w:sz w:val="25"/>
        </w:rPr>
        <w:t>tasvirini</w:t>
      </w:r>
      <w:r>
        <w:rPr>
          <w:rFonts w:ascii="Tahoma" w:hAnsi="Tahoma"/>
          <w:color w:val="231F20"/>
          <w:spacing w:val="-9"/>
          <w:sz w:val="25"/>
        </w:rPr>
        <w:t xml:space="preserve"> </w:t>
      </w:r>
      <w:r>
        <w:rPr>
          <w:rFonts w:ascii="Tahoma" w:hAnsi="Tahoma"/>
          <w:color w:val="231F20"/>
          <w:spacing w:val="-2"/>
          <w:sz w:val="25"/>
        </w:rPr>
        <w:t>analiz</w:t>
      </w:r>
      <w:r>
        <w:rPr>
          <w:rFonts w:ascii="Tahoma" w:hAnsi="Tahoma"/>
          <w:color w:val="231F20"/>
          <w:spacing w:val="-8"/>
          <w:sz w:val="25"/>
        </w:rPr>
        <w:t xml:space="preserve"> </w:t>
      </w:r>
      <w:r>
        <w:rPr>
          <w:rFonts w:ascii="Tahoma" w:hAnsi="Tahoma"/>
          <w:color w:val="231F20"/>
          <w:spacing w:val="-2"/>
          <w:sz w:val="25"/>
        </w:rPr>
        <w:t>ederek</w:t>
      </w:r>
      <w:r>
        <w:rPr>
          <w:rFonts w:ascii="Tahoma" w:hAnsi="Tahoma"/>
          <w:color w:val="231F20"/>
          <w:spacing w:val="-8"/>
          <w:sz w:val="25"/>
        </w:rPr>
        <w:t xml:space="preserve"> </w:t>
      </w:r>
      <w:r>
        <w:rPr>
          <w:rFonts w:ascii="Tahoma" w:hAnsi="Tahoma"/>
          <w:color w:val="231F20"/>
          <w:spacing w:val="-2"/>
          <w:sz w:val="25"/>
        </w:rPr>
        <w:t>ve</w:t>
      </w:r>
      <w:r>
        <w:rPr>
          <w:rFonts w:ascii="Tahoma" w:hAnsi="Tahoma"/>
          <w:color w:val="231F20"/>
          <w:spacing w:val="-8"/>
          <w:sz w:val="25"/>
        </w:rPr>
        <w:t xml:space="preserve"> </w:t>
      </w:r>
      <w:r>
        <w:rPr>
          <w:rFonts w:ascii="Tahoma" w:hAnsi="Tahoma"/>
          <w:color w:val="231F20"/>
          <w:spacing w:val="-2"/>
          <w:sz w:val="25"/>
        </w:rPr>
        <w:t>bu</w:t>
      </w:r>
      <w:r>
        <w:rPr>
          <w:rFonts w:ascii="Tahoma" w:hAnsi="Tahoma"/>
          <w:color w:val="231F20"/>
          <w:spacing w:val="-8"/>
          <w:sz w:val="25"/>
        </w:rPr>
        <w:t xml:space="preserve"> </w:t>
      </w:r>
      <w:r>
        <w:rPr>
          <w:rFonts w:ascii="Tahoma" w:hAnsi="Tahoma"/>
          <w:color w:val="231F20"/>
          <w:spacing w:val="-2"/>
          <w:sz w:val="25"/>
        </w:rPr>
        <w:t xml:space="preserve">tasvirlerin </w:t>
      </w:r>
      <w:r>
        <w:rPr>
          <w:rFonts w:ascii="Tahoma" w:hAnsi="Tahoma"/>
          <w:color w:val="231F20"/>
          <w:sz w:val="25"/>
        </w:rPr>
        <w:t>ba</w:t>
      </w:r>
      <w:r>
        <w:rPr>
          <w:color w:val="231F20"/>
          <w:sz w:val="25"/>
        </w:rPr>
        <w:t>ş</w:t>
      </w:r>
      <w:r>
        <w:rPr>
          <w:rFonts w:ascii="Tahoma" w:hAnsi="Tahoma"/>
          <w:color w:val="231F20"/>
          <w:sz w:val="25"/>
        </w:rPr>
        <w:t>ar</w:t>
      </w:r>
      <w:r>
        <w:rPr>
          <w:color w:val="231F20"/>
          <w:sz w:val="25"/>
        </w:rPr>
        <w:t>ı</w:t>
      </w:r>
      <w:r>
        <w:rPr>
          <w:rFonts w:ascii="Tahoma" w:hAnsi="Tahoma"/>
          <w:color w:val="231F20"/>
          <w:sz w:val="25"/>
        </w:rPr>
        <w:t>l</w:t>
      </w:r>
      <w:r>
        <w:rPr>
          <w:color w:val="231F20"/>
          <w:sz w:val="25"/>
        </w:rPr>
        <w:t xml:space="preserve">ı </w:t>
      </w:r>
      <w:r>
        <w:rPr>
          <w:rFonts w:ascii="Tahoma" w:hAnsi="Tahoma"/>
          <w:color w:val="231F20"/>
          <w:sz w:val="25"/>
        </w:rPr>
        <w:t>bir tasar</w:t>
      </w:r>
      <w:r>
        <w:rPr>
          <w:color w:val="231F20"/>
          <w:sz w:val="25"/>
        </w:rPr>
        <w:t>ı</w:t>
      </w:r>
      <w:r>
        <w:rPr>
          <w:rFonts w:ascii="Tahoma" w:hAnsi="Tahoma"/>
          <w:color w:val="231F20"/>
          <w:sz w:val="25"/>
        </w:rPr>
        <w:t>m uygulamak i</w:t>
      </w:r>
      <w:r>
        <w:rPr>
          <w:color w:val="231F20"/>
          <w:sz w:val="25"/>
        </w:rPr>
        <w:t>ç</w:t>
      </w:r>
      <w:r>
        <w:rPr>
          <w:rFonts w:ascii="Tahoma" w:hAnsi="Tahoma"/>
          <w:color w:val="231F20"/>
          <w:sz w:val="25"/>
        </w:rPr>
        <w:t>in gereken veri zenginli</w:t>
      </w:r>
      <w:r>
        <w:rPr>
          <w:color w:val="231F20"/>
          <w:sz w:val="25"/>
        </w:rPr>
        <w:t>ğ</w:t>
      </w:r>
      <w:r>
        <w:rPr>
          <w:rFonts w:ascii="Tahoma" w:hAnsi="Tahoma"/>
          <w:color w:val="231F20"/>
          <w:sz w:val="25"/>
        </w:rPr>
        <w:t xml:space="preserve">ini </w:t>
      </w:r>
      <w:r>
        <w:rPr>
          <w:color w:val="231F20"/>
          <w:sz w:val="25"/>
        </w:rPr>
        <w:t>ö</w:t>
      </w:r>
      <w:r>
        <w:rPr>
          <w:rFonts w:ascii="Tahoma" w:hAnsi="Tahoma"/>
          <w:color w:val="231F20"/>
          <w:sz w:val="25"/>
        </w:rPr>
        <w:t>zetlemenize nas</w:t>
      </w:r>
      <w:r>
        <w:rPr>
          <w:color w:val="231F20"/>
          <w:sz w:val="25"/>
        </w:rPr>
        <w:t>ı</w:t>
      </w:r>
      <w:r>
        <w:rPr>
          <w:rFonts w:ascii="Tahoma" w:hAnsi="Tahoma"/>
          <w:color w:val="231F20"/>
          <w:sz w:val="25"/>
        </w:rPr>
        <w:t>l yard</w:t>
      </w:r>
      <w:r>
        <w:rPr>
          <w:color w:val="231F20"/>
          <w:sz w:val="25"/>
        </w:rPr>
        <w:t>ı</w:t>
      </w:r>
      <w:r>
        <w:rPr>
          <w:rFonts w:ascii="Tahoma" w:hAnsi="Tahoma"/>
          <w:color w:val="231F20"/>
          <w:sz w:val="25"/>
        </w:rPr>
        <w:t>mc</w:t>
      </w:r>
      <w:r>
        <w:rPr>
          <w:color w:val="231F20"/>
          <w:sz w:val="25"/>
        </w:rPr>
        <w:t xml:space="preserve">ı </w:t>
      </w:r>
      <w:r>
        <w:rPr>
          <w:rFonts w:ascii="Tahoma" w:hAnsi="Tahoma"/>
          <w:color w:val="231F20"/>
          <w:sz w:val="25"/>
        </w:rPr>
        <w:t>oldu</w:t>
      </w:r>
      <w:r>
        <w:rPr>
          <w:color w:val="231F20"/>
          <w:sz w:val="25"/>
        </w:rPr>
        <w:t>ğ</w:t>
      </w:r>
      <w:r>
        <w:rPr>
          <w:rFonts w:ascii="Tahoma" w:hAnsi="Tahoma"/>
          <w:color w:val="231F20"/>
          <w:sz w:val="25"/>
        </w:rPr>
        <w:t>unu g</w:t>
      </w:r>
      <w:r>
        <w:rPr>
          <w:color w:val="231F20"/>
          <w:sz w:val="25"/>
        </w:rPr>
        <w:t>ö</w:t>
      </w:r>
      <w:r>
        <w:rPr>
          <w:rFonts w:ascii="Tahoma" w:hAnsi="Tahoma"/>
          <w:color w:val="231F20"/>
          <w:sz w:val="25"/>
        </w:rPr>
        <w:t xml:space="preserve">stererek </w:t>
      </w:r>
      <w:r>
        <w:rPr>
          <w:color w:val="231F20"/>
          <w:sz w:val="25"/>
        </w:rPr>
        <w:t>ç</w:t>
      </w:r>
      <w:r>
        <w:rPr>
          <w:rFonts w:ascii="Tahoma" w:hAnsi="Tahoma"/>
          <w:color w:val="231F20"/>
          <w:sz w:val="25"/>
        </w:rPr>
        <w:t>ok daha derine iniyor.</w:t>
      </w:r>
    </w:p>
    <w:p w14:paraId="50C3C17E">
      <w:pPr>
        <w:spacing w:before="2" w:line="288" w:lineRule="auto"/>
        <w:ind w:left="720" w:right="1573" w:firstLine="360"/>
        <w:jc w:val="both"/>
        <w:rPr>
          <w:rFonts w:ascii="Tahoma" w:hAnsi="Tahoma"/>
          <w:sz w:val="25"/>
        </w:rPr>
      </w:pPr>
      <w:r>
        <w:rPr>
          <w:rFonts w:ascii="Tahoma" w:hAnsi="Tahoma"/>
          <w:color w:val="231F20"/>
          <w:sz w:val="25"/>
        </w:rPr>
        <w:t>Son olarak bu b</w:t>
      </w:r>
      <w:r>
        <w:rPr>
          <w:color w:val="231F20"/>
          <w:sz w:val="25"/>
        </w:rPr>
        <w:t>ö</w:t>
      </w:r>
      <w:r>
        <w:rPr>
          <w:rFonts w:ascii="Tahoma" w:hAnsi="Tahoma"/>
          <w:color w:val="231F20"/>
          <w:sz w:val="25"/>
        </w:rPr>
        <w:t>l</w:t>
      </w:r>
      <w:r>
        <w:rPr>
          <w:color w:val="231F20"/>
          <w:sz w:val="25"/>
        </w:rPr>
        <w:t>ü</w:t>
      </w:r>
      <w:r>
        <w:rPr>
          <w:rFonts w:ascii="Tahoma" w:hAnsi="Tahoma"/>
          <w:color w:val="231F20"/>
          <w:sz w:val="25"/>
        </w:rPr>
        <w:t>m, veritaban</w:t>
      </w:r>
      <w:r>
        <w:rPr>
          <w:color w:val="231F20"/>
          <w:sz w:val="25"/>
        </w:rPr>
        <w:t xml:space="preserve">ı </w:t>
      </w:r>
      <w:r>
        <w:rPr>
          <w:rFonts w:ascii="Tahoma" w:hAnsi="Tahoma"/>
          <w:color w:val="231F20"/>
          <w:sz w:val="25"/>
        </w:rPr>
        <w:t>tasar</w:t>
      </w:r>
      <w:r>
        <w:rPr>
          <w:color w:val="231F20"/>
          <w:sz w:val="25"/>
        </w:rPr>
        <w:t>ı</w:t>
      </w:r>
      <w:r>
        <w:rPr>
          <w:rFonts w:ascii="Tahoma" w:hAnsi="Tahoma"/>
          <w:color w:val="231F20"/>
          <w:sz w:val="25"/>
        </w:rPr>
        <w:t>m</w:t>
      </w:r>
      <w:r>
        <w:rPr>
          <w:color w:val="231F20"/>
          <w:sz w:val="25"/>
        </w:rPr>
        <w:t>ı</w:t>
      </w:r>
      <w:r>
        <w:rPr>
          <w:rFonts w:ascii="Tahoma" w:hAnsi="Tahoma"/>
          <w:color w:val="231F20"/>
          <w:sz w:val="25"/>
        </w:rPr>
        <w:t xml:space="preserve">nda </w:t>
      </w:r>
      <w:r>
        <w:rPr>
          <w:color w:val="231F20"/>
          <w:sz w:val="25"/>
        </w:rPr>
        <w:t>ç</w:t>
      </w:r>
      <w:r>
        <w:rPr>
          <w:rFonts w:ascii="Tahoma" w:hAnsi="Tahoma"/>
          <w:color w:val="231F20"/>
          <w:sz w:val="25"/>
        </w:rPr>
        <w:t>eli</w:t>
      </w:r>
      <w:r>
        <w:rPr>
          <w:color w:val="231F20"/>
          <w:sz w:val="25"/>
        </w:rPr>
        <w:t>ş</w:t>
      </w:r>
      <w:r>
        <w:rPr>
          <w:rFonts w:ascii="Tahoma" w:hAnsi="Tahoma"/>
          <w:color w:val="231F20"/>
          <w:sz w:val="25"/>
        </w:rPr>
        <w:t>en hedeflerin nas</w:t>
      </w:r>
      <w:r>
        <w:rPr>
          <w:color w:val="231F20"/>
          <w:sz w:val="25"/>
        </w:rPr>
        <w:t>ı</w:t>
      </w:r>
      <w:r>
        <w:rPr>
          <w:rFonts w:ascii="Tahoma" w:hAnsi="Tahoma"/>
          <w:color w:val="231F20"/>
          <w:sz w:val="25"/>
        </w:rPr>
        <w:t>l bir zorluk olu</w:t>
      </w:r>
      <w:r>
        <w:rPr>
          <w:color w:val="231F20"/>
          <w:sz w:val="25"/>
        </w:rPr>
        <w:t>ş</w:t>
      </w:r>
      <w:r>
        <w:rPr>
          <w:rFonts w:ascii="Tahoma" w:hAnsi="Tahoma"/>
          <w:color w:val="231F20"/>
          <w:sz w:val="25"/>
        </w:rPr>
        <w:t>turabilece</w:t>
      </w:r>
      <w:r>
        <w:rPr>
          <w:color w:val="231F20"/>
          <w:sz w:val="25"/>
        </w:rPr>
        <w:t>ğ</w:t>
      </w:r>
      <w:r>
        <w:rPr>
          <w:rFonts w:ascii="Tahoma" w:hAnsi="Tahoma"/>
          <w:color w:val="231F20"/>
          <w:sz w:val="25"/>
        </w:rPr>
        <w:t>ini ve tasar</w:t>
      </w:r>
      <w:r>
        <w:rPr>
          <w:color w:val="231F20"/>
          <w:sz w:val="25"/>
        </w:rPr>
        <w:t>ı</w:t>
      </w:r>
      <w:r>
        <w:rPr>
          <w:rFonts w:ascii="Tahoma" w:hAnsi="Tahoma"/>
          <w:color w:val="231F20"/>
          <w:sz w:val="25"/>
        </w:rPr>
        <w:t xml:space="preserve">mdan </w:t>
      </w:r>
      <w:r>
        <w:rPr>
          <w:color w:val="231F20"/>
          <w:sz w:val="25"/>
        </w:rPr>
        <w:t>ö</w:t>
      </w:r>
      <w:r>
        <w:rPr>
          <w:rFonts w:ascii="Tahoma" w:hAnsi="Tahoma"/>
          <w:color w:val="231F20"/>
          <w:sz w:val="25"/>
        </w:rPr>
        <w:t>d</w:t>
      </w:r>
      <w:r>
        <w:rPr>
          <w:color w:val="231F20"/>
          <w:sz w:val="25"/>
        </w:rPr>
        <w:t>ü</w:t>
      </w:r>
      <w:r>
        <w:rPr>
          <w:rFonts w:ascii="Tahoma" w:hAnsi="Tahoma"/>
          <w:color w:val="231F20"/>
          <w:sz w:val="25"/>
        </w:rPr>
        <w:t>n verilmesini gerektirebilece</w:t>
      </w:r>
      <w:r>
        <w:rPr>
          <w:color w:val="231F20"/>
          <w:sz w:val="25"/>
        </w:rPr>
        <w:t>ğ</w:t>
      </w:r>
      <w:r>
        <w:rPr>
          <w:rFonts w:ascii="Tahoma" w:hAnsi="Tahoma"/>
          <w:color w:val="231F20"/>
          <w:sz w:val="25"/>
        </w:rPr>
        <w:t>ini g</w:t>
      </w:r>
      <w:r>
        <w:rPr>
          <w:color w:val="231F20"/>
          <w:sz w:val="25"/>
        </w:rPr>
        <w:t>ö</w:t>
      </w:r>
      <w:r>
        <w:rPr>
          <w:rFonts w:ascii="Tahoma" w:hAnsi="Tahoma"/>
          <w:color w:val="231F20"/>
          <w:sz w:val="25"/>
        </w:rPr>
        <w:t>stermektedir.</w:t>
      </w:r>
    </w:p>
    <w:p w14:paraId="63BE8C71">
      <w:pPr>
        <w:spacing w:after="0" w:line="288" w:lineRule="auto"/>
        <w:jc w:val="both"/>
        <w:rPr>
          <w:rFonts w:ascii="Tahoma" w:hAnsi="Tahoma"/>
          <w:sz w:val="25"/>
        </w:rPr>
        <w:sectPr>
          <w:type w:val="continuous"/>
          <w:pgSz w:w="12240" w:h="15660"/>
          <w:pgMar w:top="740" w:right="0" w:bottom="300" w:left="0" w:header="0" w:footer="107" w:gutter="0"/>
          <w:cols w:space="720" w:num="1"/>
        </w:sectPr>
      </w:pPr>
    </w:p>
    <w:p w14:paraId="3491D1AE">
      <w:pPr>
        <w:pStyle w:val="2"/>
        <w:spacing w:before="140"/>
        <w:ind w:left="4571"/>
      </w:pPr>
      <w:r>
        <w:rPr>
          <w:color w:val="484A9F"/>
          <w:w w:val="70"/>
        </w:rPr>
        <w:t>Veri</w:t>
      </w:r>
      <w:r>
        <w:rPr>
          <w:color w:val="484A9F"/>
          <w:spacing w:val="-9"/>
          <w:w w:val="70"/>
        </w:rPr>
        <w:t xml:space="preserve"> </w:t>
      </w:r>
      <w:r>
        <w:rPr>
          <w:color w:val="484A9F"/>
          <w:w w:val="70"/>
        </w:rPr>
        <w:t>Dosyalar</w:t>
      </w:r>
      <w:r>
        <w:rPr>
          <w:rFonts w:ascii="Times New Roman" w:hAnsi="Times New Roman"/>
          <w:color w:val="484A9F"/>
          <w:w w:val="70"/>
        </w:rPr>
        <w:t>ı</w:t>
      </w:r>
      <w:r>
        <w:rPr>
          <w:rFonts w:ascii="Times New Roman" w:hAnsi="Times New Roman"/>
          <w:color w:val="484A9F"/>
          <w:spacing w:val="-23"/>
        </w:rPr>
        <w:t xml:space="preserve"> </w:t>
      </w:r>
      <w:r>
        <w:rPr>
          <w:color w:val="484A9F"/>
          <w:w w:val="70"/>
        </w:rPr>
        <w:t>ve</w:t>
      </w:r>
      <w:r>
        <w:rPr>
          <w:color w:val="484A9F"/>
          <w:spacing w:val="-8"/>
          <w:w w:val="70"/>
        </w:rPr>
        <w:t xml:space="preserve"> </w:t>
      </w:r>
      <w:r>
        <w:rPr>
          <w:color w:val="484A9F"/>
          <w:w w:val="70"/>
        </w:rPr>
        <w:t>Mevcut</w:t>
      </w:r>
      <w:r>
        <w:rPr>
          <w:color w:val="484A9F"/>
          <w:spacing w:val="-10"/>
          <w:w w:val="70"/>
        </w:rPr>
        <w:t xml:space="preserve"> </w:t>
      </w:r>
      <w:r>
        <w:rPr>
          <w:color w:val="484A9F"/>
          <w:spacing w:val="-2"/>
          <w:w w:val="70"/>
        </w:rPr>
        <w:t>Formatlar</w:t>
      </w:r>
    </w:p>
    <w:p w14:paraId="069A37A2">
      <w:pPr>
        <w:pStyle w:val="12"/>
        <w:spacing w:before="1"/>
        <w:rPr>
          <w:rFonts w:ascii="Trebuchet MS"/>
          <w:b/>
          <w:sz w:val="13"/>
        </w:rPr>
      </w:pPr>
    </w:p>
    <w:tbl>
      <w:tblPr>
        <w:tblStyle w:val="11"/>
        <w:tblW w:w="0" w:type="auto"/>
        <w:tblInd w:w="3180" w:type="dxa"/>
        <w:tblBorders>
          <w:top w:val="single" w:color="231F20" w:sz="8" w:space="0"/>
          <w:left w:val="single" w:color="231F20" w:sz="8" w:space="0"/>
          <w:bottom w:val="single" w:color="231F20" w:sz="8" w:space="0"/>
          <w:right w:val="single" w:color="231F20" w:sz="8" w:space="0"/>
          <w:insideH w:val="single" w:color="231F20" w:sz="8" w:space="0"/>
          <w:insideV w:val="single" w:color="231F20" w:sz="8" w:space="0"/>
        </w:tblBorders>
        <w:tblLayout w:type="fixed"/>
        <w:tblCellMar>
          <w:top w:w="0" w:type="dxa"/>
          <w:left w:w="0" w:type="dxa"/>
          <w:bottom w:w="0" w:type="dxa"/>
          <w:right w:w="0" w:type="dxa"/>
        </w:tblCellMar>
      </w:tblPr>
      <w:tblGrid>
        <w:gridCol w:w="2800"/>
        <w:gridCol w:w="960"/>
        <w:gridCol w:w="960"/>
        <w:gridCol w:w="960"/>
        <w:gridCol w:w="960"/>
      </w:tblGrid>
      <w:tr w14:paraId="34F1AEB0">
        <w:tblPrEx>
          <w:tblBorders>
            <w:top w:val="single" w:color="231F20" w:sz="8" w:space="0"/>
            <w:left w:val="single" w:color="231F20" w:sz="8" w:space="0"/>
            <w:bottom w:val="single" w:color="231F20" w:sz="8" w:space="0"/>
            <w:right w:val="single" w:color="231F20" w:sz="8" w:space="0"/>
            <w:insideH w:val="single" w:color="231F20" w:sz="8" w:space="0"/>
            <w:insideV w:val="single" w:color="231F20" w:sz="8" w:space="0"/>
          </w:tblBorders>
          <w:tblCellMar>
            <w:top w:w="0" w:type="dxa"/>
            <w:left w:w="0" w:type="dxa"/>
            <w:bottom w:w="0" w:type="dxa"/>
            <w:right w:w="0" w:type="dxa"/>
          </w:tblCellMar>
        </w:tblPrEx>
        <w:trPr>
          <w:trHeight w:val="228" w:hRule="atLeast"/>
        </w:trPr>
        <w:tc>
          <w:tcPr>
            <w:tcW w:w="3760" w:type="dxa"/>
            <w:gridSpan w:val="2"/>
            <w:tcBorders>
              <w:top w:val="nil"/>
              <w:left w:val="nil"/>
              <w:right w:val="nil"/>
            </w:tcBorders>
          </w:tcPr>
          <w:p w14:paraId="72F5FF76">
            <w:pPr>
              <w:pStyle w:val="15"/>
              <w:spacing w:before="31"/>
              <w:ind w:left="0" w:right="121"/>
              <w:jc w:val="right"/>
              <w:rPr>
                <w:b/>
                <w:sz w:val="15"/>
              </w:rPr>
            </w:pPr>
            <w:r>
              <w:rPr>
                <w:b/>
                <w:sz w:val="15"/>
              </w:rPr>
              <mc:AlternateContent>
                <mc:Choice Requires="wpg">
                  <w:drawing>
                    <wp:anchor distT="0" distB="0" distL="0" distR="0" simplePos="0" relativeHeight="251684864" behindDoc="1" locked="0" layoutInCell="1" allowOverlap="1">
                      <wp:simplePos x="0" y="0"/>
                      <wp:positionH relativeFrom="column">
                        <wp:posOffset>1778000</wp:posOffset>
                      </wp:positionH>
                      <wp:positionV relativeFrom="paragraph">
                        <wp:posOffset>0</wp:posOffset>
                      </wp:positionV>
                      <wp:extent cx="609600" cy="146050"/>
                      <wp:effectExtent l="0" t="0" r="0" b="0"/>
                      <wp:wrapNone/>
                      <wp:docPr id="59" name="Group 59"/>
                      <wp:cNvGraphicFramePr/>
                      <a:graphic xmlns:a="http://schemas.openxmlformats.org/drawingml/2006/main">
                        <a:graphicData uri="http://schemas.microsoft.com/office/word/2010/wordprocessingGroup">
                          <wpg:wgp>
                            <wpg:cNvGrpSpPr/>
                            <wpg:grpSpPr>
                              <a:xfrm>
                                <a:off x="0" y="0"/>
                                <a:ext cx="609600" cy="146050"/>
                                <a:chOff x="0" y="0"/>
                                <a:chExt cx="609600" cy="146050"/>
                              </a:xfrm>
                            </wpg:grpSpPr>
                            <wps:wsp>
                              <wps:cNvPr id="60" name="Graphic 60"/>
                              <wps:cNvSpPr/>
                              <wps:spPr>
                                <a:xfrm>
                                  <a:off x="0" y="0"/>
                                  <a:ext cx="609600" cy="146050"/>
                                </a:xfrm>
                                <a:custGeom>
                                  <a:avLst/>
                                  <a:gdLst/>
                                  <a:ahLst/>
                                  <a:cxnLst/>
                                  <a:rect l="l" t="t" r="r" b="b"/>
                                  <a:pathLst>
                                    <a:path w="609600" h="146050">
                                      <a:moveTo>
                                        <a:pt x="0" y="146050"/>
                                      </a:moveTo>
                                      <a:lnTo>
                                        <a:pt x="609600" y="146050"/>
                                      </a:lnTo>
                                      <a:lnTo>
                                        <a:pt x="609600" y="0"/>
                                      </a:lnTo>
                                      <a:lnTo>
                                        <a:pt x="0" y="0"/>
                                      </a:lnTo>
                                      <a:lnTo>
                                        <a:pt x="0" y="146050"/>
                                      </a:lnTo>
                                      <a:close/>
                                    </a:path>
                                  </a:pathLst>
                                </a:custGeom>
                                <a:solidFill>
                                  <a:srgbClr val="25408F"/>
                                </a:solidFill>
                              </wps:spPr>
                              <wps:bodyPr wrap="square" lIns="0" tIns="0" rIns="0" bIns="0" rtlCol="0">
                                <a:noAutofit/>
                              </wps:bodyPr>
                            </wps:wsp>
                          </wpg:wgp>
                        </a:graphicData>
                      </a:graphic>
                    </wp:anchor>
                  </w:drawing>
                </mc:Choice>
                <mc:Fallback>
                  <w:pict>
                    <v:group id="_x0000_s1026" o:spid="_x0000_s1026" o:spt="203" style="position:absolute;left:0pt;margin-left:140pt;margin-top:0pt;height:11.5pt;width:48pt;z-index:-251631616;mso-width-relative:page;mso-height-relative:page;" coordsize="609600,146050" o:gfxdata="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joo3h1wAAAAcBAAAPAAAAAAAAAAEAIAAAACIAAABkcnMvZG93bnJldi54bWxQSwECFAAU&#10;AAAACACHTuJAUodL0mQCAAAPBgAADgAAAAAAAAABACAAAAAmAQAAZHJzL2Uyb0RvYy54bWxQSwUG&#10;AAAAAAYABgBZAQAA/AUAAAAA&#10;">
                      <o:lock v:ext="edit" aspectratio="f"/>
                      <v:shape id="Graphic 60" o:spid="_x0000_s1026" o:spt="100" style="position:absolute;left:0;top:0;height:146050;width:609600;" fillcolor="#25408F" filled="t" stroked="f" coordsize="609600,146050" o:gfxdata="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4VRdrsAAADb&#10;AAAADwAAAAAAAAABACAAAAAiAAAAZHJzL2Rvd25yZXYueG1sUEsBAhQAFAAAAAgAh07iQDMvBZ47&#10;AAAAOQAAABAAAAAAAAAAAQAgAAAACgEAAGRycy9zaGFwZXhtbC54bWxQSwUGAAAAAAYABgBbAQAA&#10;tAMAAAAA&#10;" path="m0,146050l609600,146050,609600,0,0,0,0,146050xe">
                        <v:fill on="t" focussize="0,0"/>
                        <v:stroke on="f"/>
                        <v:imagedata o:title=""/>
                        <o:lock v:ext="edit" aspectratio="f"/>
                        <v:textbox inset="0mm,0mm,0mm,0mm"/>
                      </v:shape>
                    </v:group>
                  </w:pict>
                </mc:Fallback>
              </mc:AlternateContent>
            </w:r>
            <w:r>
              <w:rPr>
                <w:b/>
                <w:color w:val="FFFFFF"/>
                <w:sz w:val="15"/>
              </w:rPr>
              <w:t>MS</w:t>
            </w:r>
            <w:r>
              <w:rPr>
                <w:b/>
                <w:color w:val="FFFFFF"/>
                <w:spacing w:val="-16"/>
                <w:sz w:val="15"/>
              </w:rPr>
              <w:t xml:space="preserve"> </w:t>
            </w:r>
            <w:r>
              <w:rPr>
                <w:b/>
                <w:color w:val="FFFFFF"/>
                <w:spacing w:val="-2"/>
                <w:sz w:val="15"/>
              </w:rPr>
              <w:t>Erişim</w:t>
            </w:r>
          </w:p>
        </w:tc>
        <w:tc>
          <w:tcPr>
            <w:tcW w:w="960" w:type="dxa"/>
            <w:tcBorders>
              <w:top w:val="nil"/>
              <w:left w:val="nil"/>
              <w:right w:val="nil"/>
            </w:tcBorders>
            <w:shd w:val="clear" w:color="auto" w:fill="048141"/>
          </w:tcPr>
          <w:p w14:paraId="2ACE6671">
            <w:pPr>
              <w:pStyle w:val="15"/>
              <w:spacing w:before="31"/>
              <w:ind w:right="3"/>
              <w:jc w:val="center"/>
              <w:rPr>
                <w:b/>
                <w:sz w:val="15"/>
              </w:rPr>
            </w:pPr>
            <w:r>
              <w:rPr>
                <w:b/>
                <w:color w:val="FFFFFF"/>
                <w:spacing w:val="-2"/>
                <w:w w:val="95"/>
                <w:sz w:val="15"/>
              </w:rPr>
              <w:t>Oracle</w:t>
            </w:r>
          </w:p>
        </w:tc>
        <w:tc>
          <w:tcPr>
            <w:tcW w:w="960" w:type="dxa"/>
            <w:tcBorders>
              <w:top w:val="nil"/>
              <w:left w:val="nil"/>
              <w:right w:val="nil"/>
            </w:tcBorders>
            <w:shd w:val="clear" w:color="auto" w:fill="966C37"/>
          </w:tcPr>
          <w:p w14:paraId="01F4AF29">
            <w:pPr>
              <w:pStyle w:val="15"/>
              <w:spacing w:before="31"/>
              <w:jc w:val="center"/>
              <w:rPr>
                <w:b/>
                <w:sz w:val="15"/>
              </w:rPr>
            </w:pPr>
            <w:r>
              <w:rPr>
                <w:b/>
                <w:color w:val="FFFFFF"/>
                <w:sz w:val="15"/>
              </w:rPr>
              <w:t>MS</w:t>
            </w:r>
            <w:r>
              <w:rPr>
                <w:b/>
                <w:color w:val="FFFFFF"/>
                <w:spacing w:val="-16"/>
                <w:sz w:val="15"/>
              </w:rPr>
              <w:t xml:space="preserve"> </w:t>
            </w:r>
            <w:r>
              <w:rPr>
                <w:b/>
                <w:color w:val="FFFFFF"/>
                <w:spacing w:val="-5"/>
                <w:sz w:val="15"/>
              </w:rPr>
              <w:t>SQL</w:t>
            </w:r>
          </w:p>
        </w:tc>
        <w:tc>
          <w:tcPr>
            <w:tcW w:w="960" w:type="dxa"/>
            <w:tcBorders>
              <w:top w:val="nil"/>
              <w:left w:val="nil"/>
              <w:right w:val="nil"/>
            </w:tcBorders>
            <w:shd w:val="clear" w:color="auto" w:fill="63468F"/>
          </w:tcPr>
          <w:p w14:paraId="694052C4">
            <w:pPr>
              <w:pStyle w:val="15"/>
              <w:spacing w:before="31"/>
              <w:ind w:right="3"/>
              <w:jc w:val="center"/>
              <w:rPr>
                <w:b/>
                <w:sz w:val="15"/>
              </w:rPr>
            </w:pPr>
            <w:r>
              <w:rPr>
                <w:b/>
                <w:color w:val="FFFFFF"/>
                <w:spacing w:val="-2"/>
                <w:sz w:val="15"/>
              </w:rPr>
              <w:t>MySQL</w:t>
            </w:r>
          </w:p>
        </w:tc>
      </w:tr>
      <w:tr w14:paraId="3716DC0B">
        <w:tblPrEx>
          <w:tblBorders>
            <w:top w:val="single" w:color="231F20" w:sz="8" w:space="0"/>
            <w:left w:val="single" w:color="231F20" w:sz="8" w:space="0"/>
            <w:bottom w:val="single" w:color="231F20" w:sz="8" w:space="0"/>
            <w:right w:val="single" w:color="231F20" w:sz="8" w:space="0"/>
            <w:insideH w:val="single" w:color="231F20" w:sz="8" w:space="0"/>
            <w:insideV w:val="single" w:color="231F20" w:sz="8" w:space="0"/>
          </w:tblBorders>
          <w:tblCellMar>
            <w:top w:w="0" w:type="dxa"/>
            <w:left w:w="0" w:type="dxa"/>
            <w:bottom w:w="0" w:type="dxa"/>
            <w:right w:w="0" w:type="dxa"/>
          </w:tblCellMar>
        </w:tblPrEx>
        <w:trPr>
          <w:trHeight w:val="330" w:hRule="atLeast"/>
        </w:trPr>
        <w:tc>
          <w:tcPr>
            <w:tcW w:w="2800" w:type="dxa"/>
          </w:tcPr>
          <w:p w14:paraId="2527DE34">
            <w:pPr>
              <w:pStyle w:val="15"/>
              <w:ind w:left="90"/>
              <w:rPr>
                <w:rFonts w:ascii="Tahoma"/>
                <w:sz w:val="19"/>
              </w:rPr>
            </w:pPr>
            <w:r>
              <w:rPr>
                <w:rFonts w:ascii="Tahoma"/>
                <w:color w:val="231F20"/>
                <w:spacing w:val="-2"/>
                <w:sz w:val="19"/>
              </w:rPr>
              <w:t>Ch04_TinyCollege</w:t>
            </w:r>
          </w:p>
        </w:tc>
        <w:tc>
          <w:tcPr>
            <w:tcW w:w="960" w:type="dxa"/>
          </w:tcPr>
          <w:p w14:paraId="2A70E2F3">
            <w:pPr>
              <w:pStyle w:val="15"/>
              <w:jc w:val="center"/>
              <w:rPr>
                <w:rFonts w:ascii="Tahoma"/>
                <w:sz w:val="19"/>
              </w:rPr>
            </w:pPr>
            <w:r>
              <w:rPr>
                <w:rFonts w:ascii="Tahoma"/>
                <w:color w:val="231F20"/>
                <w:spacing w:val="-4"/>
                <w:sz w:val="19"/>
              </w:rPr>
              <w:t>Evet</w:t>
            </w:r>
          </w:p>
        </w:tc>
        <w:tc>
          <w:tcPr>
            <w:tcW w:w="960" w:type="dxa"/>
          </w:tcPr>
          <w:p w14:paraId="3D94C959">
            <w:pPr>
              <w:pStyle w:val="15"/>
              <w:jc w:val="center"/>
              <w:rPr>
                <w:rFonts w:ascii="Tahoma"/>
                <w:sz w:val="19"/>
              </w:rPr>
            </w:pPr>
            <w:r>
              <w:rPr>
                <w:rFonts w:ascii="Tahoma"/>
                <w:color w:val="231F20"/>
                <w:spacing w:val="-4"/>
                <w:sz w:val="19"/>
              </w:rPr>
              <w:t>Evet</w:t>
            </w:r>
          </w:p>
        </w:tc>
        <w:tc>
          <w:tcPr>
            <w:tcW w:w="960" w:type="dxa"/>
          </w:tcPr>
          <w:p w14:paraId="3758623A">
            <w:pPr>
              <w:pStyle w:val="15"/>
              <w:jc w:val="center"/>
              <w:rPr>
                <w:rFonts w:ascii="Tahoma"/>
                <w:sz w:val="19"/>
              </w:rPr>
            </w:pPr>
            <w:r>
              <w:rPr>
                <w:rFonts w:ascii="Tahoma"/>
                <w:color w:val="231F20"/>
                <w:spacing w:val="-4"/>
                <w:sz w:val="19"/>
              </w:rPr>
              <w:t>Evet</w:t>
            </w:r>
          </w:p>
        </w:tc>
        <w:tc>
          <w:tcPr>
            <w:tcW w:w="960" w:type="dxa"/>
          </w:tcPr>
          <w:p w14:paraId="0994EA7D">
            <w:pPr>
              <w:pStyle w:val="15"/>
              <w:jc w:val="center"/>
              <w:rPr>
                <w:rFonts w:ascii="Tahoma"/>
                <w:sz w:val="19"/>
              </w:rPr>
            </w:pPr>
            <w:r>
              <w:rPr>
                <w:rFonts w:ascii="Tahoma"/>
                <w:color w:val="231F20"/>
                <w:spacing w:val="-4"/>
                <w:sz w:val="19"/>
              </w:rPr>
              <w:t>Evet</w:t>
            </w:r>
          </w:p>
        </w:tc>
      </w:tr>
      <w:tr w14:paraId="769CDC8C">
        <w:tblPrEx>
          <w:tblBorders>
            <w:top w:val="single" w:color="231F20" w:sz="8" w:space="0"/>
            <w:left w:val="single" w:color="231F20" w:sz="8" w:space="0"/>
            <w:bottom w:val="single" w:color="231F20" w:sz="8" w:space="0"/>
            <w:right w:val="single" w:color="231F20" w:sz="8" w:space="0"/>
            <w:insideH w:val="single" w:color="231F20" w:sz="8" w:space="0"/>
            <w:insideV w:val="single" w:color="231F20" w:sz="8" w:space="0"/>
          </w:tblBorders>
          <w:tblCellMar>
            <w:top w:w="0" w:type="dxa"/>
            <w:left w:w="0" w:type="dxa"/>
            <w:bottom w:w="0" w:type="dxa"/>
            <w:right w:w="0" w:type="dxa"/>
          </w:tblCellMar>
        </w:tblPrEx>
        <w:trPr>
          <w:trHeight w:val="330" w:hRule="atLeast"/>
        </w:trPr>
        <w:tc>
          <w:tcPr>
            <w:tcW w:w="2800" w:type="dxa"/>
            <w:shd w:val="clear" w:color="auto" w:fill="F4F5C8"/>
          </w:tcPr>
          <w:p w14:paraId="53883F33">
            <w:pPr>
              <w:pStyle w:val="15"/>
              <w:ind w:left="90"/>
              <w:rPr>
                <w:rFonts w:ascii="Tahoma"/>
                <w:sz w:val="19"/>
              </w:rPr>
            </w:pPr>
            <w:r>
              <w:rPr>
                <w:rFonts w:ascii="Tahoma"/>
                <w:color w:val="231F20"/>
                <w:spacing w:val="-2"/>
                <w:sz w:val="19"/>
              </w:rPr>
              <w:t>Ch04_TinyCollege_Alt</w:t>
            </w:r>
          </w:p>
        </w:tc>
        <w:tc>
          <w:tcPr>
            <w:tcW w:w="960" w:type="dxa"/>
            <w:shd w:val="clear" w:color="auto" w:fill="F4F5C8"/>
          </w:tcPr>
          <w:p w14:paraId="61241EA3">
            <w:pPr>
              <w:pStyle w:val="15"/>
              <w:jc w:val="center"/>
              <w:rPr>
                <w:rFonts w:ascii="Tahoma"/>
                <w:sz w:val="19"/>
              </w:rPr>
            </w:pPr>
            <w:r>
              <w:rPr>
                <w:rFonts w:ascii="Tahoma"/>
                <w:color w:val="231F20"/>
                <w:spacing w:val="-4"/>
                <w:sz w:val="19"/>
              </w:rPr>
              <w:t>Evet</w:t>
            </w:r>
          </w:p>
        </w:tc>
        <w:tc>
          <w:tcPr>
            <w:tcW w:w="960" w:type="dxa"/>
            <w:shd w:val="clear" w:color="auto" w:fill="F4F5C8"/>
          </w:tcPr>
          <w:p w14:paraId="0991FFF7">
            <w:pPr>
              <w:pStyle w:val="15"/>
              <w:jc w:val="center"/>
              <w:rPr>
                <w:rFonts w:ascii="Tahoma"/>
                <w:sz w:val="19"/>
              </w:rPr>
            </w:pPr>
            <w:r>
              <w:rPr>
                <w:rFonts w:ascii="Tahoma"/>
                <w:color w:val="231F20"/>
                <w:spacing w:val="-4"/>
                <w:sz w:val="19"/>
              </w:rPr>
              <w:t>Evet</w:t>
            </w:r>
          </w:p>
        </w:tc>
        <w:tc>
          <w:tcPr>
            <w:tcW w:w="960" w:type="dxa"/>
            <w:shd w:val="clear" w:color="auto" w:fill="F4F5C8"/>
          </w:tcPr>
          <w:p w14:paraId="209FBD50">
            <w:pPr>
              <w:pStyle w:val="15"/>
              <w:jc w:val="center"/>
              <w:rPr>
                <w:rFonts w:ascii="Tahoma"/>
                <w:sz w:val="19"/>
              </w:rPr>
            </w:pPr>
            <w:r>
              <w:rPr>
                <w:rFonts w:ascii="Tahoma"/>
                <w:color w:val="231F20"/>
                <w:spacing w:val="-4"/>
                <w:sz w:val="19"/>
              </w:rPr>
              <w:t>Evet</w:t>
            </w:r>
          </w:p>
        </w:tc>
        <w:tc>
          <w:tcPr>
            <w:tcW w:w="960" w:type="dxa"/>
            <w:shd w:val="clear" w:color="auto" w:fill="F4F5C8"/>
          </w:tcPr>
          <w:p w14:paraId="49283F81">
            <w:pPr>
              <w:pStyle w:val="15"/>
              <w:jc w:val="center"/>
              <w:rPr>
                <w:rFonts w:ascii="Tahoma"/>
                <w:sz w:val="19"/>
              </w:rPr>
            </w:pPr>
            <w:r>
              <w:rPr>
                <w:rFonts w:ascii="Tahoma"/>
                <w:color w:val="231F20"/>
                <w:spacing w:val="-4"/>
                <w:sz w:val="19"/>
              </w:rPr>
              <w:t>Evet</w:t>
            </w:r>
          </w:p>
        </w:tc>
      </w:tr>
      <w:tr w14:paraId="1192AF4C">
        <w:tblPrEx>
          <w:tblBorders>
            <w:top w:val="single" w:color="231F20" w:sz="8" w:space="0"/>
            <w:left w:val="single" w:color="231F20" w:sz="8" w:space="0"/>
            <w:bottom w:val="single" w:color="231F20" w:sz="8" w:space="0"/>
            <w:right w:val="single" w:color="231F20" w:sz="8" w:space="0"/>
            <w:insideH w:val="single" w:color="231F20" w:sz="8" w:space="0"/>
            <w:insideV w:val="single" w:color="231F20" w:sz="8" w:space="0"/>
          </w:tblBorders>
          <w:tblCellMar>
            <w:top w:w="0" w:type="dxa"/>
            <w:left w:w="0" w:type="dxa"/>
            <w:bottom w:w="0" w:type="dxa"/>
            <w:right w:w="0" w:type="dxa"/>
          </w:tblCellMar>
        </w:tblPrEx>
        <w:trPr>
          <w:trHeight w:val="329" w:hRule="atLeast"/>
        </w:trPr>
        <w:tc>
          <w:tcPr>
            <w:tcW w:w="2800" w:type="dxa"/>
          </w:tcPr>
          <w:p w14:paraId="616C1A95">
            <w:pPr>
              <w:pStyle w:val="15"/>
              <w:ind w:left="90"/>
              <w:rPr>
                <w:rFonts w:ascii="Tahoma"/>
                <w:sz w:val="19"/>
              </w:rPr>
            </w:pPr>
            <w:r>
              <w:rPr>
                <w:rFonts w:ascii="Tahoma"/>
                <w:color w:val="231F20"/>
                <w:spacing w:val="-2"/>
                <w:sz w:val="19"/>
              </w:rPr>
              <w:t>Ch04_ShortCo</w:t>
            </w:r>
          </w:p>
        </w:tc>
        <w:tc>
          <w:tcPr>
            <w:tcW w:w="960" w:type="dxa"/>
          </w:tcPr>
          <w:p w14:paraId="4F02209A">
            <w:pPr>
              <w:pStyle w:val="15"/>
              <w:jc w:val="center"/>
              <w:rPr>
                <w:rFonts w:ascii="Tahoma"/>
                <w:sz w:val="19"/>
              </w:rPr>
            </w:pPr>
            <w:r>
              <w:rPr>
                <w:rFonts w:ascii="Tahoma"/>
                <w:color w:val="231F20"/>
                <w:spacing w:val="-4"/>
                <w:sz w:val="19"/>
              </w:rPr>
              <w:t>Evet</w:t>
            </w:r>
          </w:p>
        </w:tc>
        <w:tc>
          <w:tcPr>
            <w:tcW w:w="960" w:type="dxa"/>
          </w:tcPr>
          <w:p w14:paraId="4140E877">
            <w:pPr>
              <w:pStyle w:val="15"/>
              <w:jc w:val="center"/>
              <w:rPr>
                <w:rFonts w:ascii="Tahoma"/>
                <w:sz w:val="19"/>
              </w:rPr>
            </w:pPr>
            <w:r>
              <w:rPr>
                <w:rFonts w:ascii="Tahoma"/>
                <w:color w:val="231F20"/>
                <w:spacing w:val="-4"/>
                <w:sz w:val="19"/>
              </w:rPr>
              <w:t>Evet</w:t>
            </w:r>
          </w:p>
        </w:tc>
        <w:tc>
          <w:tcPr>
            <w:tcW w:w="960" w:type="dxa"/>
          </w:tcPr>
          <w:p w14:paraId="6D152A64">
            <w:pPr>
              <w:pStyle w:val="15"/>
              <w:jc w:val="center"/>
              <w:rPr>
                <w:rFonts w:ascii="Tahoma"/>
                <w:sz w:val="19"/>
              </w:rPr>
            </w:pPr>
            <w:r>
              <w:rPr>
                <w:rFonts w:ascii="Tahoma"/>
                <w:color w:val="231F20"/>
                <w:spacing w:val="-4"/>
                <w:sz w:val="19"/>
              </w:rPr>
              <w:t>Evet</w:t>
            </w:r>
          </w:p>
        </w:tc>
        <w:tc>
          <w:tcPr>
            <w:tcW w:w="960" w:type="dxa"/>
          </w:tcPr>
          <w:p w14:paraId="462EF7D5">
            <w:pPr>
              <w:pStyle w:val="15"/>
              <w:jc w:val="center"/>
              <w:rPr>
                <w:rFonts w:ascii="Tahoma"/>
                <w:sz w:val="19"/>
              </w:rPr>
            </w:pPr>
            <w:r>
              <w:rPr>
                <w:rFonts w:ascii="Tahoma"/>
                <w:color w:val="231F20"/>
                <w:spacing w:val="-4"/>
                <w:sz w:val="19"/>
              </w:rPr>
              <w:t>Evet</w:t>
            </w:r>
          </w:p>
        </w:tc>
      </w:tr>
      <w:tr w14:paraId="6EE5EFF8">
        <w:tblPrEx>
          <w:tblBorders>
            <w:top w:val="single" w:color="231F20" w:sz="8" w:space="0"/>
            <w:left w:val="single" w:color="231F20" w:sz="8" w:space="0"/>
            <w:bottom w:val="single" w:color="231F20" w:sz="8" w:space="0"/>
            <w:right w:val="single" w:color="231F20" w:sz="8" w:space="0"/>
            <w:insideH w:val="single" w:color="231F20" w:sz="8" w:space="0"/>
            <w:insideV w:val="single" w:color="231F20" w:sz="8" w:space="0"/>
          </w:tblBorders>
          <w:tblCellMar>
            <w:top w:w="0" w:type="dxa"/>
            <w:left w:w="0" w:type="dxa"/>
            <w:bottom w:w="0" w:type="dxa"/>
            <w:right w:w="0" w:type="dxa"/>
          </w:tblCellMar>
        </w:tblPrEx>
        <w:trPr>
          <w:trHeight w:val="330" w:hRule="atLeast"/>
        </w:trPr>
        <w:tc>
          <w:tcPr>
            <w:tcW w:w="2800" w:type="dxa"/>
            <w:shd w:val="clear" w:color="auto" w:fill="F4F5C8"/>
          </w:tcPr>
          <w:p w14:paraId="08E72D9A">
            <w:pPr>
              <w:pStyle w:val="15"/>
              <w:ind w:left="90"/>
              <w:rPr>
                <w:rFonts w:ascii="Tahoma"/>
                <w:sz w:val="19"/>
              </w:rPr>
            </w:pPr>
            <w:r>
              <w:rPr>
                <w:rFonts w:ascii="Tahoma"/>
                <w:color w:val="231F20"/>
                <w:spacing w:val="-2"/>
                <w:sz w:val="19"/>
              </w:rPr>
              <w:t>Ch04_Clinic</w:t>
            </w:r>
          </w:p>
        </w:tc>
        <w:tc>
          <w:tcPr>
            <w:tcW w:w="960" w:type="dxa"/>
            <w:shd w:val="clear" w:color="auto" w:fill="F4F5C8"/>
          </w:tcPr>
          <w:p w14:paraId="272F42B5">
            <w:pPr>
              <w:pStyle w:val="15"/>
              <w:jc w:val="center"/>
              <w:rPr>
                <w:rFonts w:ascii="Tahoma"/>
                <w:sz w:val="19"/>
              </w:rPr>
            </w:pPr>
            <w:r>
              <w:rPr>
                <w:rFonts w:ascii="Tahoma"/>
                <w:color w:val="231F20"/>
                <w:spacing w:val="-4"/>
                <w:sz w:val="19"/>
              </w:rPr>
              <w:t>Evet</w:t>
            </w:r>
          </w:p>
        </w:tc>
        <w:tc>
          <w:tcPr>
            <w:tcW w:w="960" w:type="dxa"/>
            <w:shd w:val="clear" w:color="auto" w:fill="F4F5C8"/>
          </w:tcPr>
          <w:p w14:paraId="2C7836DB">
            <w:pPr>
              <w:pStyle w:val="15"/>
              <w:jc w:val="center"/>
              <w:rPr>
                <w:rFonts w:ascii="Tahoma"/>
                <w:sz w:val="19"/>
              </w:rPr>
            </w:pPr>
            <w:r>
              <w:rPr>
                <w:rFonts w:ascii="Tahoma"/>
                <w:color w:val="231F20"/>
                <w:spacing w:val="-4"/>
                <w:sz w:val="19"/>
              </w:rPr>
              <w:t>Evet</w:t>
            </w:r>
          </w:p>
        </w:tc>
        <w:tc>
          <w:tcPr>
            <w:tcW w:w="960" w:type="dxa"/>
            <w:shd w:val="clear" w:color="auto" w:fill="F4F5C8"/>
          </w:tcPr>
          <w:p w14:paraId="1407C83F">
            <w:pPr>
              <w:pStyle w:val="15"/>
              <w:jc w:val="center"/>
              <w:rPr>
                <w:rFonts w:ascii="Tahoma"/>
                <w:sz w:val="19"/>
              </w:rPr>
            </w:pPr>
            <w:r>
              <w:rPr>
                <w:rFonts w:ascii="Tahoma"/>
                <w:color w:val="231F20"/>
                <w:spacing w:val="-4"/>
                <w:sz w:val="19"/>
              </w:rPr>
              <w:t>Evet</w:t>
            </w:r>
          </w:p>
        </w:tc>
        <w:tc>
          <w:tcPr>
            <w:tcW w:w="960" w:type="dxa"/>
            <w:shd w:val="clear" w:color="auto" w:fill="F4F5C8"/>
          </w:tcPr>
          <w:p w14:paraId="4CAA34EE">
            <w:pPr>
              <w:pStyle w:val="15"/>
              <w:jc w:val="center"/>
              <w:rPr>
                <w:rFonts w:ascii="Tahoma"/>
                <w:sz w:val="19"/>
              </w:rPr>
            </w:pPr>
            <w:r>
              <w:rPr>
                <w:rFonts w:ascii="Tahoma"/>
                <w:color w:val="231F20"/>
                <w:spacing w:val="-4"/>
                <w:sz w:val="19"/>
              </w:rPr>
              <w:t>Evet</w:t>
            </w:r>
          </w:p>
        </w:tc>
      </w:tr>
      <w:tr w14:paraId="21332A28">
        <w:tblPrEx>
          <w:tblBorders>
            <w:top w:val="single" w:color="231F20" w:sz="8" w:space="0"/>
            <w:left w:val="single" w:color="231F20" w:sz="8" w:space="0"/>
            <w:bottom w:val="single" w:color="231F20" w:sz="8" w:space="0"/>
            <w:right w:val="single" w:color="231F20" w:sz="8" w:space="0"/>
            <w:insideH w:val="single" w:color="231F20" w:sz="8" w:space="0"/>
            <w:insideV w:val="single" w:color="231F20" w:sz="8" w:space="0"/>
          </w:tblBorders>
          <w:tblCellMar>
            <w:top w:w="0" w:type="dxa"/>
            <w:left w:w="0" w:type="dxa"/>
            <w:bottom w:w="0" w:type="dxa"/>
            <w:right w:w="0" w:type="dxa"/>
          </w:tblCellMar>
        </w:tblPrEx>
        <w:trPr>
          <w:trHeight w:val="330" w:hRule="atLeast"/>
        </w:trPr>
        <w:tc>
          <w:tcPr>
            <w:tcW w:w="2800" w:type="dxa"/>
          </w:tcPr>
          <w:p w14:paraId="01BF6D13">
            <w:pPr>
              <w:pStyle w:val="15"/>
              <w:ind w:left="90"/>
              <w:rPr>
                <w:rFonts w:ascii="Tahoma"/>
                <w:sz w:val="19"/>
              </w:rPr>
            </w:pPr>
            <w:r>
              <w:rPr>
                <w:rFonts w:ascii="Tahoma"/>
                <w:color w:val="231F20"/>
                <w:spacing w:val="-2"/>
                <w:sz w:val="19"/>
              </w:rPr>
              <w:t>Ch04_PartCo</w:t>
            </w:r>
          </w:p>
        </w:tc>
        <w:tc>
          <w:tcPr>
            <w:tcW w:w="960" w:type="dxa"/>
          </w:tcPr>
          <w:p w14:paraId="53C9E1E6">
            <w:pPr>
              <w:pStyle w:val="15"/>
              <w:jc w:val="center"/>
              <w:rPr>
                <w:rFonts w:ascii="Tahoma"/>
                <w:sz w:val="19"/>
              </w:rPr>
            </w:pPr>
            <w:r>
              <w:rPr>
                <w:rFonts w:ascii="Tahoma"/>
                <w:color w:val="231F20"/>
                <w:spacing w:val="-4"/>
                <w:sz w:val="19"/>
              </w:rPr>
              <w:t>Evet</w:t>
            </w:r>
          </w:p>
        </w:tc>
        <w:tc>
          <w:tcPr>
            <w:tcW w:w="960" w:type="dxa"/>
          </w:tcPr>
          <w:p w14:paraId="5C9B3442">
            <w:pPr>
              <w:pStyle w:val="15"/>
              <w:jc w:val="center"/>
              <w:rPr>
                <w:rFonts w:ascii="Tahoma"/>
                <w:sz w:val="19"/>
              </w:rPr>
            </w:pPr>
            <w:r>
              <w:rPr>
                <w:rFonts w:ascii="Tahoma"/>
                <w:color w:val="231F20"/>
                <w:spacing w:val="-4"/>
                <w:sz w:val="19"/>
              </w:rPr>
              <w:t>Evet</w:t>
            </w:r>
          </w:p>
        </w:tc>
        <w:tc>
          <w:tcPr>
            <w:tcW w:w="960" w:type="dxa"/>
          </w:tcPr>
          <w:p w14:paraId="6438087A">
            <w:pPr>
              <w:pStyle w:val="15"/>
              <w:jc w:val="center"/>
              <w:rPr>
                <w:rFonts w:ascii="Tahoma"/>
                <w:sz w:val="19"/>
              </w:rPr>
            </w:pPr>
            <w:r>
              <w:rPr>
                <w:rFonts w:ascii="Tahoma"/>
                <w:color w:val="231F20"/>
                <w:spacing w:val="-4"/>
                <w:sz w:val="19"/>
              </w:rPr>
              <w:t>Evet</w:t>
            </w:r>
          </w:p>
        </w:tc>
        <w:tc>
          <w:tcPr>
            <w:tcW w:w="960" w:type="dxa"/>
          </w:tcPr>
          <w:p w14:paraId="598F2D46">
            <w:pPr>
              <w:pStyle w:val="15"/>
              <w:jc w:val="center"/>
              <w:rPr>
                <w:rFonts w:ascii="Tahoma"/>
                <w:sz w:val="19"/>
              </w:rPr>
            </w:pPr>
            <w:r>
              <w:rPr>
                <w:rFonts w:ascii="Tahoma"/>
                <w:color w:val="231F20"/>
                <w:spacing w:val="-4"/>
                <w:sz w:val="19"/>
              </w:rPr>
              <w:t>Evet</w:t>
            </w:r>
          </w:p>
        </w:tc>
      </w:tr>
      <w:tr w14:paraId="1C798EAF">
        <w:tblPrEx>
          <w:tblBorders>
            <w:top w:val="single" w:color="231F20" w:sz="8" w:space="0"/>
            <w:left w:val="single" w:color="231F20" w:sz="8" w:space="0"/>
            <w:bottom w:val="single" w:color="231F20" w:sz="8" w:space="0"/>
            <w:right w:val="single" w:color="231F20" w:sz="8" w:space="0"/>
            <w:insideH w:val="single" w:color="231F20" w:sz="8" w:space="0"/>
            <w:insideV w:val="single" w:color="231F20" w:sz="8" w:space="0"/>
          </w:tblBorders>
          <w:tblCellMar>
            <w:top w:w="0" w:type="dxa"/>
            <w:left w:w="0" w:type="dxa"/>
            <w:bottom w:w="0" w:type="dxa"/>
            <w:right w:w="0" w:type="dxa"/>
          </w:tblCellMar>
        </w:tblPrEx>
        <w:trPr>
          <w:trHeight w:val="330" w:hRule="atLeast"/>
        </w:trPr>
        <w:tc>
          <w:tcPr>
            <w:tcW w:w="2800" w:type="dxa"/>
            <w:shd w:val="clear" w:color="auto" w:fill="F4F5C8"/>
          </w:tcPr>
          <w:p w14:paraId="0D30EF4E">
            <w:pPr>
              <w:pStyle w:val="15"/>
              <w:ind w:left="90"/>
              <w:rPr>
                <w:rFonts w:ascii="Tahoma"/>
                <w:sz w:val="19"/>
              </w:rPr>
            </w:pPr>
            <w:r>
              <w:rPr>
                <w:rFonts w:ascii="Tahoma"/>
                <w:color w:val="231F20"/>
                <w:spacing w:val="-2"/>
                <w:sz w:val="19"/>
              </w:rPr>
              <w:t>Ch04_CollegeTry</w:t>
            </w:r>
          </w:p>
        </w:tc>
        <w:tc>
          <w:tcPr>
            <w:tcW w:w="960" w:type="dxa"/>
            <w:shd w:val="clear" w:color="auto" w:fill="F4F5C8"/>
          </w:tcPr>
          <w:p w14:paraId="0A86B38C">
            <w:pPr>
              <w:pStyle w:val="15"/>
              <w:jc w:val="center"/>
              <w:rPr>
                <w:rFonts w:ascii="Tahoma"/>
                <w:sz w:val="19"/>
              </w:rPr>
            </w:pPr>
            <w:r>
              <w:rPr>
                <w:rFonts w:ascii="Tahoma"/>
                <w:color w:val="231F20"/>
                <w:spacing w:val="-4"/>
                <w:sz w:val="19"/>
              </w:rPr>
              <w:t>Evet</w:t>
            </w:r>
          </w:p>
        </w:tc>
        <w:tc>
          <w:tcPr>
            <w:tcW w:w="960" w:type="dxa"/>
            <w:shd w:val="clear" w:color="auto" w:fill="F4F5C8"/>
          </w:tcPr>
          <w:p w14:paraId="208B81BB">
            <w:pPr>
              <w:pStyle w:val="15"/>
              <w:jc w:val="center"/>
              <w:rPr>
                <w:rFonts w:ascii="Tahoma"/>
                <w:sz w:val="19"/>
              </w:rPr>
            </w:pPr>
            <w:r>
              <w:rPr>
                <w:rFonts w:ascii="Tahoma"/>
                <w:color w:val="231F20"/>
                <w:spacing w:val="-4"/>
                <w:sz w:val="19"/>
              </w:rPr>
              <w:t>Evet</w:t>
            </w:r>
          </w:p>
        </w:tc>
        <w:tc>
          <w:tcPr>
            <w:tcW w:w="960" w:type="dxa"/>
            <w:shd w:val="clear" w:color="auto" w:fill="F4F5C8"/>
          </w:tcPr>
          <w:p w14:paraId="472BB623">
            <w:pPr>
              <w:pStyle w:val="15"/>
              <w:jc w:val="center"/>
              <w:rPr>
                <w:rFonts w:ascii="Tahoma"/>
                <w:sz w:val="19"/>
              </w:rPr>
            </w:pPr>
            <w:r>
              <w:rPr>
                <w:rFonts w:ascii="Tahoma"/>
                <w:color w:val="231F20"/>
                <w:spacing w:val="-4"/>
                <w:sz w:val="19"/>
              </w:rPr>
              <w:t>Evet</w:t>
            </w:r>
          </w:p>
        </w:tc>
        <w:tc>
          <w:tcPr>
            <w:tcW w:w="960" w:type="dxa"/>
            <w:shd w:val="clear" w:color="auto" w:fill="F4F5C8"/>
          </w:tcPr>
          <w:p w14:paraId="72F01359">
            <w:pPr>
              <w:pStyle w:val="15"/>
              <w:jc w:val="center"/>
              <w:rPr>
                <w:rFonts w:ascii="Tahoma"/>
                <w:sz w:val="19"/>
              </w:rPr>
            </w:pPr>
            <w:r>
              <w:rPr>
                <w:rFonts w:ascii="Tahoma"/>
                <w:color w:val="231F20"/>
                <w:spacing w:val="-4"/>
                <w:sz w:val="19"/>
              </w:rPr>
              <w:t>Evet</w:t>
            </w:r>
          </w:p>
        </w:tc>
      </w:tr>
    </w:tbl>
    <w:p w14:paraId="7DC13D7F">
      <w:pPr>
        <w:spacing w:before="102"/>
        <w:ind w:left="4527" w:right="0" w:firstLine="0"/>
        <w:jc w:val="left"/>
        <w:rPr>
          <w:rFonts w:ascii="Tahoma" w:hAnsi="Tahoma"/>
          <w:sz w:val="25"/>
        </w:rPr>
      </w:pPr>
      <w:r>
        <w:rPr>
          <w:rFonts w:ascii="Tahoma" w:hAnsi="Tahoma"/>
          <w:sz w:val="25"/>
        </w:rPr>
        <mc:AlternateContent>
          <mc:Choice Requires="wps">
            <w:drawing>
              <wp:anchor distT="0" distB="0" distL="0" distR="0" simplePos="0" relativeHeight="251663360" behindDoc="0" locked="0" layoutInCell="1" allowOverlap="1">
                <wp:simplePos x="0" y="0"/>
                <wp:positionH relativeFrom="page">
                  <wp:posOffset>5908040</wp:posOffset>
                </wp:positionH>
                <wp:positionV relativeFrom="paragraph">
                  <wp:posOffset>527685</wp:posOffset>
                </wp:positionV>
                <wp:extent cx="1270" cy="6182360"/>
                <wp:effectExtent l="0" t="0" r="0" b="0"/>
                <wp:wrapNone/>
                <wp:docPr id="61" name="Graphic 61"/>
                <wp:cNvGraphicFramePr/>
                <a:graphic xmlns:a="http://schemas.openxmlformats.org/drawingml/2006/main">
                  <a:graphicData uri="http://schemas.microsoft.com/office/word/2010/wordprocessingShape">
                    <wps:wsp>
                      <wps:cNvSpPr/>
                      <wps:spPr>
                        <a:xfrm>
                          <a:off x="0" y="0"/>
                          <a:ext cx="1270" cy="6182360"/>
                        </a:xfrm>
                        <a:custGeom>
                          <a:avLst/>
                          <a:gdLst/>
                          <a:ahLst/>
                          <a:cxnLst/>
                          <a:rect l="l" t="t" r="r" b="b"/>
                          <a:pathLst>
                            <a:path h="6182360">
                              <a:moveTo>
                                <a:pt x="0" y="0"/>
                              </a:moveTo>
                              <a:lnTo>
                                <a:pt x="0" y="6182334"/>
                              </a:lnTo>
                            </a:path>
                          </a:pathLst>
                        </a:custGeom>
                        <a:ln w="4444">
                          <a:solidFill>
                            <a:srgbClr val="939598"/>
                          </a:solidFill>
                          <a:prstDash val="solid"/>
                        </a:ln>
                      </wps:spPr>
                      <wps:bodyPr wrap="square" lIns="0" tIns="0" rIns="0" bIns="0" rtlCol="0">
                        <a:noAutofit/>
                      </wps:bodyPr>
                    </wps:wsp>
                  </a:graphicData>
                </a:graphic>
              </wp:anchor>
            </w:drawing>
          </mc:Choice>
          <mc:Fallback>
            <w:pict>
              <v:shape id="Graphic 61" o:spid="_x0000_s1026" o:spt="100" style="position:absolute;left:0pt;margin-left:465.2pt;margin-top:41.55pt;height:486.8pt;width:0.1pt;mso-position-horizontal-relative:page;z-index:251663360;mso-width-relative:page;mso-height-relative:page;" filled="f" stroked="t" coordsize="1,6182360" o:gfxdata="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BURqzZAAAACwEAAA8AAAAA&#10;AAAAAQAgAAAAIgAAAGRycy9kb3ducmV2LnhtbFBLAQIUABQAAAAIAIdO4kBZQukXEwIAAHwEAAAO&#10;AAAAAAAAAAEAIAAAACgBAABkcnMvZTJvRG9jLnhtbFBLBQYAAAAABgAGAFkBAACtBQAAAAA=&#10;" path="m0,0l0,6182334e">
                <v:fill on="f" focussize="0,0"/>
                <v:stroke weight="0.34992125984252pt" color="#939598" joinstyle="round"/>
                <v:imagedata o:title=""/>
                <o:lock v:ext="edit" aspectratio="f"/>
                <v:textbox inset="0mm,0mm,0mm,0mm"/>
              </v:shape>
            </w:pict>
          </mc:Fallback>
        </mc:AlternateContent>
      </w:r>
      <w:r>
        <w:rPr>
          <w:rFonts w:ascii="Tahoma" w:hAnsi="Tahoma"/>
          <w:color w:val="231F20"/>
          <w:spacing w:val="-8"/>
          <w:sz w:val="25"/>
        </w:rPr>
        <w:t>Veri</w:t>
      </w:r>
      <w:r>
        <w:rPr>
          <w:rFonts w:ascii="Tahoma" w:hAnsi="Tahoma"/>
          <w:color w:val="231F20"/>
          <w:spacing w:val="-11"/>
          <w:sz w:val="25"/>
        </w:rPr>
        <w:t xml:space="preserve"> </w:t>
      </w:r>
      <w:r>
        <w:rPr>
          <w:rFonts w:ascii="Tahoma" w:hAnsi="Tahoma"/>
          <w:color w:val="231F20"/>
          <w:spacing w:val="-8"/>
          <w:sz w:val="25"/>
        </w:rPr>
        <w:t>Dosyaları</w:t>
      </w:r>
      <w:r>
        <w:rPr>
          <w:rFonts w:ascii="Tahoma" w:hAnsi="Tahoma"/>
          <w:color w:val="231F20"/>
          <w:spacing w:val="-10"/>
          <w:sz w:val="25"/>
        </w:rPr>
        <w:t xml:space="preserve"> </w:t>
      </w:r>
      <w:r>
        <w:rPr>
          <w:rFonts w:ascii="Tahoma" w:hAnsi="Tahoma"/>
          <w:color w:val="732F6B"/>
          <w:spacing w:val="-8"/>
          <w:sz w:val="25"/>
        </w:rPr>
        <w:t>cengage.com</w:t>
      </w:r>
      <w:r>
        <w:rPr>
          <w:rFonts w:ascii="Tahoma" w:hAnsi="Tahoma"/>
          <w:color w:val="732F6B"/>
          <w:spacing w:val="-15"/>
          <w:sz w:val="25"/>
        </w:rPr>
        <w:t xml:space="preserve"> </w:t>
      </w:r>
      <w:r>
        <w:rPr>
          <w:rFonts w:ascii="Tahoma" w:hAnsi="Tahoma"/>
          <w:color w:val="231F20"/>
          <w:spacing w:val="-8"/>
          <w:sz w:val="25"/>
        </w:rPr>
        <w:t>adresinde</w:t>
      </w:r>
      <w:r>
        <w:rPr>
          <w:rFonts w:ascii="Tahoma" w:hAnsi="Tahoma"/>
          <w:color w:val="231F20"/>
          <w:spacing w:val="-11"/>
          <w:sz w:val="25"/>
        </w:rPr>
        <w:t xml:space="preserve"> </w:t>
      </w:r>
      <w:r>
        <w:rPr>
          <w:rFonts w:ascii="Tahoma" w:hAnsi="Tahoma"/>
          <w:color w:val="231F20"/>
          <w:spacing w:val="-8"/>
          <w:sz w:val="25"/>
        </w:rPr>
        <w:t>mevcuttur</w:t>
      </w:r>
    </w:p>
    <w:p w14:paraId="6046A5D9">
      <w:pPr>
        <w:pStyle w:val="12"/>
        <w:rPr>
          <w:rFonts w:ascii="Tahoma"/>
          <w:sz w:val="20"/>
        </w:rPr>
      </w:pPr>
    </w:p>
    <w:p w14:paraId="68C82AE1">
      <w:pPr>
        <w:pStyle w:val="12"/>
        <w:spacing w:before="213"/>
        <w:rPr>
          <w:rFonts w:ascii="Tahoma"/>
          <w:sz w:val="20"/>
        </w:rPr>
      </w:pPr>
      <w:r>
        <w:rPr>
          <w:rFonts w:ascii="Tahoma"/>
          <w:sz w:val="20"/>
        </w:rPr>
        <mc:AlternateContent>
          <mc:Choice Requires="wps">
            <w:drawing>
              <wp:anchor distT="0" distB="0" distL="0" distR="0" simplePos="0" relativeHeight="251709440" behindDoc="1" locked="0" layoutInCell="1" allowOverlap="1">
                <wp:simplePos x="0" y="0"/>
                <wp:positionH relativeFrom="page">
                  <wp:posOffset>914400</wp:posOffset>
                </wp:positionH>
                <wp:positionV relativeFrom="paragraph">
                  <wp:posOffset>303530</wp:posOffset>
                </wp:positionV>
                <wp:extent cx="4876800" cy="1601470"/>
                <wp:effectExtent l="0" t="0" r="0" b="0"/>
                <wp:wrapTopAndBottom/>
                <wp:docPr id="62" name="Textbox 62"/>
                <wp:cNvGraphicFramePr/>
                <a:graphic xmlns:a="http://schemas.openxmlformats.org/drawingml/2006/main">
                  <a:graphicData uri="http://schemas.microsoft.com/office/word/2010/wordprocessingShape">
                    <wps:wsp>
                      <wps:cNvSpPr txBox="1"/>
                      <wps:spPr>
                        <a:xfrm>
                          <a:off x="0" y="0"/>
                          <a:ext cx="4876800" cy="1601470"/>
                        </a:xfrm>
                        <a:prstGeom prst="rect">
                          <a:avLst/>
                        </a:prstGeom>
                        <a:solidFill>
                          <a:srgbClr val="ECEBF5"/>
                        </a:solidFill>
                      </wps:spPr>
                      <wps:txbx>
                        <w:txbxContent>
                          <w:p w14:paraId="49FF9CA7">
                            <w:pPr>
                              <w:spacing w:before="115"/>
                              <w:ind w:left="180" w:right="0" w:firstLine="0"/>
                              <w:jc w:val="left"/>
                              <w:rPr>
                                <w:rFonts w:ascii="Trebuchet MS"/>
                                <w:b/>
                                <w:color w:val="000000"/>
                                <w:sz w:val="33"/>
                              </w:rPr>
                            </w:pPr>
                            <w:r>
                              <w:rPr>
                                <w:rFonts w:ascii="Trebuchet MS"/>
                                <w:b/>
                                <w:color w:val="732F6B"/>
                                <w:spacing w:val="-5"/>
                                <w:sz w:val="33"/>
                              </w:rPr>
                              <w:t>Not</w:t>
                            </w:r>
                          </w:p>
                          <w:p w14:paraId="6F42DA14">
                            <w:pPr>
                              <w:pStyle w:val="12"/>
                              <w:spacing w:before="45" w:line="254" w:lineRule="auto"/>
                              <w:ind w:left="180" w:right="166"/>
                              <w:jc w:val="both"/>
                              <w:rPr>
                                <w:rFonts w:ascii="Tahoma" w:hAnsi="Tahoma"/>
                                <w:color w:val="000000"/>
                              </w:rPr>
                            </w:pPr>
                            <w:r>
                              <w:rPr>
                                <w:rFonts w:ascii="Tahoma" w:hAnsi="Tahoma"/>
                                <w:color w:val="231F20"/>
                                <w:spacing w:val="-4"/>
                              </w:rPr>
                              <w:t>Bu</w:t>
                            </w:r>
                            <w:r>
                              <w:rPr>
                                <w:rFonts w:ascii="Tahoma" w:hAnsi="Tahoma"/>
                                <w:color w:val="231F20"/>
                                <w:spacing w:val="-7"/>
                              </w:rPr>
                              <w:t xml:space="preserve"> </w:t>
                            </w:r>
                            <w:r>
                              <w:rPr>
                                <w:rFonts w:ascii="Tahoma" w:hAnsi="Tahoma"/>
                                <w:color w:val="231F20"/>
                                <w:spacing w:val="-4"/>
                              </w:rPr>
                              <w:t>kitap</w:t>
                            </w:r>
                            <w:r>
                              <w:rPr>
                                <w:rFonts w:ascii="Tahoma" w:hAnsi="Tahoma"/>
                                <w:color w:val="231F20"/>
                                <w:spacing w:val="-7"/>
                              </w:rPr>
                              <w:t xml:space="preserve"> </w:t>
                            </w:r>
                            <w:r>
                              <w:rPr>
                                <w:rFonts w:ascii="Tahoma" w:hAnsi="Tahoma"/>
                                <w:color w:val="231F20"/>
                                <w:spacing w:val="-4"/>
                              </w:rPr>
                              <w:t>genellikle</w:t>
                            </w:r>
                            <w:r>
                              <w:rPr>
                                <w:rFonts w:ascii="Tahoma" w:hAnsi="Tahoma"/>
                                <w:color w:val="231F20"/>
                                <w:spacing w:val="-7"/>
                              </w:rPr>
                              <w:t xml:space="preserve"> </w:t>
                            </w:r>
                            <w:r>
                              <w:rPr>
                                <w:rFonts w:ascii="Tahoma" w:hAnsi="Tahoma"/>
                                <w:color w:val="231F20"/>
                                <w:spacing w:val="-4"/>
                              </w:rPr>
                              <w:t>ili</w:t>
                            </w:r>
                            <w:r>
                              <w:rPr>
                                <w:color w:val="231F20"/>
                                <w:spacing w:val="-4"/>
                              </w:rPr>
                              <w:t>ş</w:t>
                            </w:r>
                            <w:r>
                              <w:rPr>
                                <w:rFonts w:ascii="Tahoma" w:hAnsi="Tahoma"/>
                                <w:color w:val="231F20"/>
                                <w:spacing w:val="-4"/>
                              </w:rPr>
                              <w:t>kisel</w:t>
                            </w:r>
                            <w:r>
                              <w:rPr>
                                <w:rFonts w:ascii="Tahoma" w:hAnsi="Tahoma"/>
                                <w:color w:val="231F20"/>
                                <w:spacing w:val="-7"/>
                              </w:rPr>
                              <w:t xml:space="preserve"> </w:t>
                            </w:r>
                            <w:r>
                              <w:rPr>
                                <w:rFonts w:ascii="Tahoma" w:hAnsi="Tahoma"/>
                                <w:color w:val="231F20"/>
                                <w:spacing w:val="-4"/>
                              </w:rPr>
                              <w:t>modele</w:t>
                            </w:r>
                            <w:r>
                              <w:rPr>
                                <w:rFonts w:ascii="Tahoma" w:hAnsi="Tahoma"/>
                                <w:color w:val="231F20"/>
                                <w:spacing w:val="-7"/>
                              </w:rPr>
                              <w:t xml:space="preserve"> </w:t>
                            </w:r>
                            <w:r>
                              <w:rPr>
                                <w:rFonts w:ascii="Tahoma" w:hAnsi="Tahoma"/>
                                <w:color w:val="231F20"/>
                                <w:spacing w:val="-4"/>
                              </w:rPr>
                              <w:t>odakland</w:t>
                            </w:r>
                            <w:r>
                              <w:rPr>
                                <w:color w:val="231F20"/>
                                <w:spacing w:val="-4"/>
                              </w:rPr>
                              <w:t>ığı</w:t>
                            </w:r>
                            <w:r>
                              <w:rPr>
                                <w:rFonts w:ascii="Tahoma" w:hAnsi="Tahoma"/>
                                <w:color w:val="231F20"/>
                                <w:spacing w:val="-4"/>
                              </w:rPr>
                              <w:t>ndan,</w:t>
                            </w:r>
                            <w:r>
                              <w:rPr>
                                <w:rFonts w:ascii="Tahoma" w:hAnsi="Tahoma"/>
                                <w:color w:val="231F20"/>
                                <w:spacing w:val="-7"/>
                              </w:rPr>
                              <w:t xml:space="preserve"> </w:t>
                            </w:r>
                            <w:r>
                              <w:rPr>
                                <w:rFonts w:ascii="Tahoma" w:hAnsi="Tahoma"/>
                                <w:color w:val="231F20"/>
                                <w:spacing w:val="-4"/>
                              </w:rPr>
                              <w:t>ERM'nin</w:t>
                            </w:r>
                            <w:r>
                              <w:rPr>
                                <w:rFonts w:ascii="Tahoma" w:hAnsi="Tahoma"/>
                                <w:color w:val="231F20"/>
                                <w:spacing w:val="-7"/>
                              </w:rPr>
                              <w:t xml:space="preserve"> </w:t>
                            </w:r>
                            <w:r>
                              <w:rPr>
                                <w:rFonts w:ascii="Tahoma" w:hAnsi="Tahoma"/>
                                <w:color w:val="231F20"/>
                                <w:spacing w:val="-4"/>
                              </w:rPr>
                              <w:t>yaln</w:t>
                            </w:r>
                            <w:r>
                              <w:rPr>
                                <w:color w:val="231F20"/>
                                <w:spacing w:val="-4"/>
                              </w:rPr>
                              <w:t>ı</w:t>
                            </w:r>
                            <w:r>
                              <w:rPr>
                                <w:rFonts w:ascii="Tahoma" w:hAnsi="Tahoma"/>
                                <w:color w:val="231F20"/>
                                <w:spacing w:val="-4"/>
                              </w:rPr>
                              <w:t>zca</w:t>
                            </w:r>
                            <w:r>
                              <w:rPr>
                                <w:rFonts w:ascii="Tahoma" w:hAnsi="Tahoma"/>
                                <w:color w:val="231F20"/>
                                <w:spacing w:val="-7"/>
                              </w:rPr>
                              <w:t xml:space="preserve"> </w:t>
                            </w:r>
                            <w:r>
                              <w:rPr>
                                <w:rFonts w:ascii="Tahoma" w:hAnsi="Tahoma"/>
                                <w:color w:val="231F20"/>
                                <w:spacing w:val="-4"/>
                              </w:rPr>
                              <w:t>ili</w:t>
                            </w:r>
                            <w:r>
                              <w:rPr>
                                <w:color w:val="231F20"/>
                                <w:spacing w:val="-4"/>
                              </w:rPr>
                              <w:t>ş</w:t>
                            </w:r>
                            <w:r>
                              <w:rPr>
                                <w:rFonts w:ascii="Tahoma" w:hAnsi="Tahoma"/>
                                <w:color w:val="231F20"/>
                                <w:spacing w:val="-4"/>
                              </w:rPr>
                              <w:t>kisel</w:t>
                            </w:r>
                            <w:r>
                              <w:rPr>
                                <w:rFonts w:ascii="Tahoma" w:hAnsi="Tahoma"/>
                                <w:color w:val="231F20"/>
                                <w:spacing w:val="-7"/>
                              </w:rPr>
                              <w:t xml:space="preserve"> </w:t>
                            </w:r>
                            <w:r>
                              <w:rPr>
                                <w:rFonts w:ascii="Tahoma" w:hAnsi="Tahoma"/>
                                <w:color w:val="231F20"/>
                                <w:spacing w:val="-4"/>
                              </w:rPr>
                              <w:t>bir</w:t>
                            </w:r>
                            <w:r>
                              <w:rPr>
                                <w:rFonts w:ascii="Tahoma" w:hAnsi="Tahoma"/>
                                <w:color w:val="231F20"/>
                                <w:spacing w:val="-7"/>
                              </w:rPr>
                              <w:t xml:space="preserve"> </w:t>
                            </w:r>
                            <w:r>
                              <w:rPr>
                                <w:rFonts w:ascii="Tahoma" w:hAnsi="Tahoma"/>
                                <w:color w:val="231F20"/>
                                <w:spacing w:val="-4"/>
                              </w:rPr>
                              <w:t>ara</w:t>
                            </w:r>
                            <w:r>
                              <w:rPr>
                                <w:color w:val="231F20"/>
                                <w:spacing w:val="-4"/>
                              </w:rPr>
                              <w:t>ç</w:t>
                            </w:r>
                            <w:r>
                              <w:rPr>
                                <w:color w:val="231F20"/>
                              </w:rPr>
                              <w:t xml:space="preserve"> </w:t>
                            </w:r>
                            <w:r>
                              <w:rPr>
                                <w:rFonts w:ascii="Tahoma" w:hAnsi="Tahoma"/>
                                <w:color w:val="231F20"/>
                                <w:spacing w:val="-4"/>
                              </w:rPr>
                              <w:t>oldu</w:t>
                            </w:r>
                            <w:r>
                              <w:rPr>
                                <w:color w:val="231F20"/>
                                <w:spacing w:val="-4"/>
                              </w:rPr>
                              <w:t>ğ</w:t>
                            </w:r>
                            <w:r>
                              <w:rPr>
                                <w:rFonts w:ascii="Tahoma" w:hAnsi="Tahoma"/>
                                <w:color w:val="231F20"/>
                                <w:spacing w:val="-4"/>
                              </w:rPr>
                              <w:t xml:space="preserve">u </w:t>
                            </w:r>
                            <w:r>
                              <w:rPr>
                                <w:rFonts w:ascii="Tahoma" w:hAnsi="Tahoma"/>
                                <w:color w:val="231F20"/>
                              </w:rPr>
                              <w:t>sonucuna varabilirsiniz. Asl</w:t>
                            </w:r>
                            <w:r>
                              <w:rPr>
                                <w:color w:val="231F20"/>
                              </w:rPr>
                              <w:t>ı</w:t>
                            </w:r>
                            <w:r>
                              <w:rPr>
                                <w:rFonts w:ascii="Tahoma" w:hAnsi="Tahoma"/>
                                <w:color w:val="231F20"/>
                              </w:rPr>
                              <w:t>nda, ERM gibi kavramsal modeller bir kurulu</w:t>
                            </w:r>
                            <w:r>
                              <w:rPr>
                                <w:color w:val="231F20"/>
                              </w:rPr>
                              <w:t>ş</w:t>
                            </w:r>
                            <w:r>
                              <w:rPr>
                                <w:rFonts w:ascii="Tahoma" w:hAnsi="Tahoma"/>
                                <w:color w:val="231F20"/>
                              </w:rPr>
                              <w:t>un veri gereksinimlerini anlamak ve tasarlamak i</w:t>
                            </w:r>
                            <w:r>
                              <w:rPr>
                                <w:color w:val="231F20"/>
                              </w:rPr>
                              <w:t>ç</w:t>
                            </w:r>
                            <w:r>
                              <w:rPr>
                                <w:rFonts w:ascii="Tahoma" w:hAnsi="Tahoma"/>
                                <w:color w:val="231F20"/>
                              </w:rPr>
                              <w:t>in kullan</w:t>
                            </w:r>
                            <w:r>
                              <w:rPr>
                                <w:color w:val="231F20"/>
                              </w:rPr>
                              <w:t>ı</w:t>
                            </w:r>
                            <w:r>
                              <w:rPr>
                                <w:rFonts w:ascii="Tahoma" w:hAnsi="Tahoma"/>
                                <w:color w:val="231F20"/>
                              </w:rPr>
                              <w:t>labilir. Bu nedenle, ERM veritaban</w:t>
                            </w:r>
                            <w:r>
                              <w:rPr>
                                <w:color w:val="231F20"/>
                              </w:rPr>
                              <w:t xml:space="preserve">ı </w:t>
                            </w:r>
                            <w:r>
                              <w:rPr>
                                <w:rFonts w:ascii="Tahoma" w:hAnsi="Tahoma"/>
                                <w:color w:val="231F20"/>
                              </w:rPr>
                              <w:t>t</w:t>
                            </w:r>
                            <w:r>
                              <w:rPr>
                                <w:color w:val="231F20"/>
                              </w:rPr>
                              <w:t>ü</w:t>
                            </w:r>
                            <w:r>
                              <w:rPr>
                                <w:rFonts w:ascii="Tahoma" w:hAnsi="Tahoma"/>
                                <w:color w:val="231F20"/>
                              </w:rPr>
                              <w:t>r</w:t>
                            </w:r>
                            <w:r>
                              <w:rPr>
                                <w:color w:val="231F20"/>
                              </w:rPr>
                              <w:t>ü</w:t>
                            </w:r>
                            <w:r>
                              <w:rPr>
                                <w:rFonts w:ascii="Tahoma" w:hAnsi="Tahoma"/>
                                <w:color w:val="231F20"/>
                              </w:rPr>
                              <w:t>nden ba</w:t>
                            </w:r>
                            <w:r>
                              <w:rPr>
                                <w:color w:val="231F20"/>
                              </w:rPr>
                              <w:t>ğı</w:t>
                            </w:r>
                            <w:r>
                              <w:rPr>
                                <w:rFonts w:ascii="Tahoma" w:hAnsi="Tahoma"/>
                                <w:color w:val="231F20"/>
                              </w:rPr>
                              <w:t>ms</w:t>
                            </w:r>
                            <w:r>
                              <w:rPr>
                                <w:color w:val="231F20"/>
                              </w:rPr>
                              <w:t>ı</w:t>
                            </w:r>
                            <w:r>
                              <w:rPr>
                                <w:rFonts w:ascii="Tahoma" w:hAnsi="Tahoma"/>
                                <w:color w:val="231F20"/>
                              </w:rPr>
                              <w:t>zd</w:t>
                            </w:r>
                            <w:r>
                              <w:rPr>
                                <w:color w:val="231F20"/>
                              </w:rPr>
                              <w:t>ı</w:t>
                            </w:r>
                            <w:r>
                              <w:rPr>
                                <w:rFonts w:ascii="Tahoma" w:hAnsi="Tahoma"/>
                                <w:color w:val="231F20"/>
                              </w:rPr>
                              <w:t>r. Kavramsal modeller veritabanlar</w:t>
                            </w:r>
                            <w:r>
                              <w:rPr>
                                <w:color w:val="231F20"/>
                              </w:rPr>
                              <w:t>ı</w:t>
                            </w:r>
                            <w:r>
                              <w:rPr>
                                <w:rFonts w:ascii="Tahoma" w:hAnsi="Tahoma"/>
                                <w:color w:val="231F20"/>
                              </w:rPr>
                              <w:t>n</w:t>
                            </w:r>
                            <w:r>
                              <w:rPr>
                                <w:color w:val="231F20"/>
                              </w:rPr>
                              <w:t>ı</w:t>
                            </w:r>
                            <w:r>
                              <w:rPr>
                                <w:rFonts w:ascii="Tahoma" w:hAnsi="Tahoma"/>
                                <w:color w:val="231F20"/>
                              </w:rPr>
                              <w:t>n kavramsal tasar</w:t>
                            </w:r>
                            <w:r>
                              <w:rPr>
                                <w:color w:val="231F20"/>
                              </w:rPr>
                              <w:t>ı</w:t>
                            </w:r>
                            <w:r>
                              <w:rPr>
                                <w:rFonts w:ascii="Tahoma" w:hAnsi="Tahoma"/>
                                <w:color w:val="231F20"/>
                              </w:rPr>
                              <w:t>m</w:t>
                            </w:r>
                            <w:r>
                              <w:rPr>
                                <w:color w:val="231F20"/>
                              </w:rPr>
                              <w:t>ı</w:t>
                            </w:r>
                            <w:r>
                              <w:rPr>
                                <w:rFonts w:ascii="Tahoma" w:hAnsi="Tahoma"/>
                                <w:color w:val="231F20"/>
                              </w:rPr>
                              <w:t>nda kullan</w:t>
                            </w:r>
                            <w:r>
                              <w:rPr>
                                <w:color w:val="231F20"/>
                              </w:rPr>
                              <w:t>ı</w:t>
                            </w:r>
                            <w:r>
                              <w:rPr>
                                <w:rFonts w:ascii="Tahoma" w:hAnsi="Tahoma"/>
                                <w:color w:val="231F20"/>
                              </w:rPr>
                              <w:t>l</w:t>
                            </w:r>
                            <w:r>
                              <w:rPr>
                                <w:color w:val="231F20"/>
                              </w:rPr>
                              <w:t>ı</w:t>
                            </w:r>
                            <w:r>
                              <w:rPr>
                                <w:rFonts w:ascii="Tahoma" w:hAnsi="Tahoma"/>
                                <w:color w:val="231F20"/>
                              </w:rPr>
                              <w:t>rken, ili</w:t>
                            </w:r>
                            <w:r>
                              <w:rPr>
                                <w:color w:val="231F20"/>
                              </w:rPr>
                              <w:t>ş</w:t>
                            </w:r>
                            <w:r>
                              <w:rPr>
                                <w:rFonts w:ascii="Tahoma" w:hAnsi="Tahoma"/>
                                <w:color w:val="231F20"/>
                              </w:rPr>
                              <w:t>kisel modeller veritabanlar</w:t>
                            </w:r>
                            <w:r>
                              <w:rPr>
                                <w:color w:val="231F20"/>
                              </w:rPr>
                              <w:t>ı</w:t>
                            </w:r>
                            <w:r>
                              <w:rPr>
                                <w:rFonts w:ascii="Tahoma" w:hAnsi="Tahoma"/>
                                <w:color w:val="231F20"/>
                              </w:rPr>
                              <w:t>n</w:t>
                            </w:r>
                            <w:r>
                              <w:rPr>
                                <w:color w:val="231F20"/>
                              </w:rPr>
                              <w:t>ı</w:t>
                            </w:r>
                            <w:r>
                              <w:rPr>
                                <w:rFonts w:ascii="Tahoma" w:hAnsi="Tahoma"/>
                                <w:color w:val="231F20"/>
                              </w:rPr>
                              <w:t>n mant</w:t>
                            </w:r>
                            <w:r>
                              <w:rPr>
                                <w:color w:val="231F20"/>
                              </w:rPr>
                              <w:t>ı</w:t>
                            </w:r>
                            <w:r>
                              <w:rPr>
                                <w:rFonts w:ascii="Tahoma" w:hAnsi="Tahoma"/>
                                <w:color w:val="231F20"/>
                              </w:rPr>
                              <w:t>ksal tasar</w:t>
                            </w:r>
                            <w:r>
                              <w:rPr>
                                <w:color w:val="231F20"/>
                              </w:rPr>
                              <w:t>ı</w:t>
                            </w:r>
                            <w:r>
                              <w:rPr>
                                <w:rFonts w:ascii="Tahoma" w:hAnsi="Tahoma"/>
                                <w:color w:val="231F20"/>
                              </w:rPr>
                              <w:t>m</w:t>
                            </w:r>
                            <w:r>
                              <w:rPr>
                                <w:color w:val="231F20"/>
                              </w:rPr>
                              <w:t>ı</w:t>
                            </w:r>
                            <w:r>
                              <w:rPr>
                                <w:rFonts w:ascii="Tahoma" w:hAnsi="Tahoma"/>
                                <w:color w:val="231F20"/>
                              </w:rPr>
                              <w:t>nda kullan</w:t>
                            </w:r>
                            <w:r>
                              <w:rPr>
                                <w:color w:val="231F20"/>
                              </w:rPr>
                              <w:t>ı</w:t>
                            </w:r>
                            <w:r>
                              <w:rPr>
                                <w:rFonts w:ascii="Tahoma" w:hAnsi="Tahoma"/>
                                <w:color w:val="231F20"/>
                              </w:rPr>
                              <w:t>l</w:t>
                            </w:r>
                            <w:r>
                              <w:rPr>
                                <w:color w:val="231F20"/>
                              </w:rPr>
                              <w:t>ı</w:t>
                            </w:r>
                            <w:r>
                              <w:rPr>
                                <w:rFonts w:ascii="Tahoma" w:hAnsi="Tahoma"/>
                                <w:color w:val="231F20"/>
                              </w:rPr>
                              <w:t>r. Ancak, ili</w:t>
                            </w:r>
                            <w:r>
                              <w:rPr>
                                <w:color w:val="231F20"/>
                              </w:rPr>
                              <w:t>ş</w:t>
                            </w:r>
                            <w:r>
                              <w:rPr>
                                <w:rFonts w:ascii="Tahoma" w:hAnsi="Tahoma"/>
                                <w:color w:val="231F20"/>
                              </w:rPr>
                              <w:t xml:space="preserve">kisel modele </w:t>
                            </w:r>
                            <w:r>
                              <w:rPr>
                                <w:color w:val="231F20"/>
                              </w:rPr>
                              <w:t>ö</w:t>
                            </w:r>
                            <w:r>
                              <w:rPr>
                                <w:rFonts w:ascii="Tahoma" w:hAnsi="Tahoma"/>
                                <w:color w:val="231F20"/>
                              </w:rPr>
                              <w:t>nceki b</w:t>
                            </w:r>
                            <w:r>
                              <w:rPr>
                                <w:color w:val="231F20"/>
                              </w:rPr>
                              <w:t>ö</w:t>
                            </w:r>
                            <w:r>
                              <w:rPr>
                                <w:rFonts w:ascii="Tahoma" w:hAnsi="Tahoma"/>
                                <w:color w:val="231F20"/>
                              </w:rPr>
                              <w:t>l</w:t>
                            </w:r>
                            <w:r>
                              <w:rPr>
                                <w:color w:val="231F20"/>
                              </w:rPr>
                              <w:t>ü</w:t>
                            </w:r>
                            <w:r>
                              <w:rPr>
                                <w:rFonts w:ascii="Tahoma" w:hAnsi="Tahoma"/>
                                <w:color w:val="231F20"/>
                              </w:rPr>
                              <w:t>mden a</w:t>
                            </w:r>
                            <w:r>
                              <w:rPr>
                                <w:color w:val="231F20"/>
                              </w:rPr>
                              <w:t>ş</w:t>
                            </w:r>
                            <w:r>
                              <w:rPr>
                                <w:rFonts w:ascii="Tahoma" w:hAnsi="Tahoma"/>
                                <w:color w:val="231F20"/>
                              </w:rPr>
                              <w:t>ina oldu</w:t>
                            </w:r>
                            <w:r>
                              <w:rPr>
                                <w:color w:val="231F20"/>
                              </w:rPr>
                              <w:t>ğ</w:t>
                            </w:r>
                            <w:r>
                              <w:rPr>
                                <w:rFonts w:ascii="Tahoma" w:hAnsi="Tahoma"/>
                                <w:color w:val="231F20"/>
                              </w:rPr>
                              <w:t>unuz i</w:t>
                            </w:r>
                            <w:r>
                              <w:rPr>
                                <w:color w:val="231F20"/>
                              </w:rPr>
                              <w:t>ç</w:t>
                            </w:r>
                            <w:r>
                              <w:rPr>
                                <w:rFonts w:ascii="Tahoma" w:hAnsi="Tahoma"/>
                                <w:color w:val="231F20"/>
                              </w:rPr>
                              <w:t>in, ili</w:t>
                            </w:r>
                            <w:r>
                              <w:rPr>
                                <w:color w:val="231F20"/>
                              </w:rPr>
                              <w:t>ş</w:t>
                            </w:r>
                            <w:r>
                              <w:rPr>
                                <w:rFonts w:ascii="Tahoma" w:hAnsi="Tahoma"/>
                                <w:color w:val="231F20"/>
                              </w:rPr>
                              <w:t>kisel model bu b</w:t>
                            </w:r>
                            <w:r>
                              <w:rPr>
                                <w:color w:val="231F20"/>
                              </w:rPr>
                              <w:t>ö</w:t>
                            </w:r>
                            <w:r>
                              <w:rPr>
                                <w:rFonts w:ascii="Tahoma" w:hAnsi="Tahoma"/>
                                <w:color w:val="231F20"/>
                              </w:rPr>
                              <w:t>l</w:t>
                            </w:r>
                            <w:r>
                              <w:rPr>
                                <w:color w:val="231F20"/>
                              </w:rPr>
                              <w:t>ü</w:t>
                            </w:r>
                            <w:r>
                              <w:rPr>
                                <w:rFonts w:ascii="Tahoma" w:hAnsi="Tahoma"/>
                                <w:color w:val="231F20"/>
                              </w:rPr>
                              <w:t xml:space="preserve">mde ER </w:t>
                            </w:r>
                            <w:r>
                              <w:rPr>
                                <w:rFonts w:ascii="Tahoma" w:hAnsi="Tahoma"/>
                                <w:color w:val="231F20"/>
                                <w:spacing w:val="-4"/>
                              </w:rPr>
                              <w:t>yap</w:t>
                            </w:r>
                            <w:r>
                              <w:rPr>
                                <w:color w:val="231F20"/>
                                <w:spacing w:val="-4"/>
                              </w:rPr>
                              <w:t>ı</w:t>
                            </w:r>
                            <w:r>
                              <w:rPr>
                                <w:rFonts w:ascii="Tahoma" w:hAnsi="Tahoma"/>
                                <w:color w:val="231F20"/>
                                <w:spacing w:val="-4"/>
                              </w:rPr>
                              <w:t>lar</w:t>
                            </w:r>
                            <w:r>
                              <w:rPr>
                                <w:color w:val="231F20"/>
                                <w:spacing w:val="-4"/>
                              </w:rPr>
                              <w:t>ı</w:t>
                            </w:r>
                            <w:r>
                              <w:rPr>
                                <w:rFonts w:ascii="Tahoma" w:hAnsi="Tahoma"/>
                                <w:color w:val="231F20"/>
                                <w:spacing w:val="-4"/>
                              </w:rPr>
                              <w:t>n</w:t>
                            </w:r>
                            <w:r>
                              <w:rPr>
                                <w:color w:val="231F20"/>
                                <w:spacing w:val="-4"/>
                              </w:rPr>
                              <w:t>ı</w:t>
                            </w:r>
                            <w:r>
                              <w:rPr>
                                <w:color w:val="231F20"/>
                              </w:rPr>
                              <w:t xml:space="preserve"> </w:t>
                            </w:r>
                            <w:r>
                              <w:rPr>
                                <w:rFonts w:ascii="Tahoma" w:hAnsi="Tahoma"/>
                                <w:color w:val="231F20"/>
                                <w:spacing w:val="-4"/>
                              </w:rPr>
                              <w:t>ve</w:t>
                            </w:r>
                            <w:r>
                              <w:rPr>
                                <w:rFonts w:ascii="Tahoma" w:hAnsi="Tahoma"/>
                                <w:color w:val="231F20"/>
                                <w:spacing w:val="-6"/>
                              </w:rPr>
                              <w:t xml:space="preserve"> </w:t>
                            </w:r>
                            <w:r>
                              <w:rPr>
                                <w:rFonts w:ascii="Tahoma" w:hAnsi="Tahoma"/>
                                <w:color w:val="231F20"/>
                                <w:spacing w:val="-4"/>
                              </w:rPr>
                              <w:t>bunlar</w:t>
                            </w:r>
                            <w:r>
                              <w:rPr>
                                <w:color w:val="231F20"/>
                                <w:spacing w:val="-4"/>
                              </w:rPr>
                              <w:t>ı</w:t>
                            </w:r>
                            <w:r>
                              <w:rPr>
                                <w:rFonts w:ascii="Tahoma" w:hAnsi="Tahoma"/>
                                <w:color w:val="231F20"/>
                                <w:spacing w:val="-4"/>
                              </w:rPr>
                              <w:t>n</w:t>
                            </w:r>
                            <w:r>
                              <w:rPr>
                                <w:rFonts w:ascii="Tahoma" w:hAnsi="Tahoma"/>
                                <w:color w:val="231F20"/>
                                <w:spacing w:val="-6"/>
                              </w:rPr>
                              <w:t xml:space="preserve"> </w:t>
                            </w:r>
                            <w:r>
                              <w:rPr>
                                <w:rFonts w:ascii="Tahoma" w:hAnsi="Tahoma"/>
                                <w:color w:val="231F20"/>
                                <w:spacing w:val="-4"/>
                              </w:rPr>
                              <w:t>veritaban</w:t>
                            </w:r>
                            <w:r>
                              <w:rPr>
                                <w:color w:val="231F20"/>
                                <w:spacing w:val="-4"/>
                              </w:rPr>
                              <w:t>ı</w:t>
                            </w:r>
                            <w:r>
                              <w:rPr>
                                <w:color w:val="231F20"/>
                              </w:rPr>
                              <w:t xml:space="preserve"> </w:t>
                            </w:r>
                            <w:r>
                              <w:rPr>
                                <w:rFonts w:ascii="Tahoma" w:hAnsi="Tahoma"/>
                                <w:color w:val="231F20"/>
                                <w:spacing w:val="-4"/>
                              </w:rPr>
                              <w:t>tasar</w:t>
                            </w:r>
                            <w:r>
                              <w:rPr>
                                <w:color w:val="231F20"/>
                                <w:spacing w:val="-4"/>
                              </w:rPr>
                              <w:t>ı</w:t>
                            </w:r>
                            <w:r>
                              <w:rPr>
                                <w:rFonts w:ascii="Tahoma" w:hAnsi="Tahoma"/>
                                <w:color w:val="231F20"/>
                                <w:spacing w:val="-4"/>
                              </w:rPr>
                              <w:t>mlar</w:t>
                            </w:r>
                            <w:r>
                              <w:rPr>
                                <w:color w:val="231F20"/>
                                <w:spacing w:val="-4"/>
                              </w:rPr>
                              <w:t>ı</w:t>
                            </w:r>
                            <w:r>
                              <w:rPr>
                                <w:color w:val="231F20"/>
                              </w:rPr>
                              <w:t xml:space="preserve"> </w:t>
                            </w:r>
                            <w:r>
                              <w:rPr>
                                <w:rFonts w:ascii="Tahoma" w:hAnsi="Tahoma"/>
                                <w:color w:val="231F20"/>
                                <w:spacing w:val="-4"/>
                              </w:rPr>
                              <w:t>geli</w:t>
                            </w:r>
                            <w:r>
                              <w:rPr>
                                <w:color w:val="231F20"/>
                                <w:spacing w:val="-4"/>
                              </w:rPr>
                              <w:t>ş</w:t>
                            </w:r>
                            <w:r>
                              <w:rPr>
                                <w:rFonts w:ascii="Tahoma" w:hAnsi="Tahoma"/>
                                <w:color w:val="231F20"/>
                                <w:spacing w:val="-4"/>
                              </w:rPr>
                              <w:t>tirmek</w:t>
                            </w:r>
                            <w:r>
                              <w:rPr>
                                <w:rFonts w:ascii="Tahoma" w:hAnsi="Tahoma"/>
                                <w:color w:val="231F20"/>
                                <w:spacing w:val="-6"/>
                              </w:rPr>
                              <w:t xml:space="preserve"> </w:t>
                            </w:r>
                            <w:r>
                              <w:rPr>
                                <w:rFonts w:ascii="Tahoma" w:hAnsi="Tahoma"/>
                                <w:color w:val="231F20"/>
                                <w:spacing w:val="-4"/>
                              </w:rPr>
                              <w:t>i</w:t>
                            </w:r>
                            <w:r>
                              <w:rPr>
                                <w:color w:val="231F20"/>
                                <w:spacing w:val="-4"/>
                              </w:rPr>
                              <w:t>ç</w:t>
                            </w:r>
                            <w:r>
                              <w:rPr>
                                <w:rFonts w:ascii="Tahoma" w:hAnsi="Tahoma"/>
                                <w:color w:val="231F20"/>
                                <w:spacing w:val="-4"/>
                              </w:rPr>
                              <w:t>in</w:t>
                            </w:r>
                            <w:r>
                              <w:rPr>
                                <w:rFonts w:ascii="Tahoma" w:hAnsi="Tahoma"/>
                                <w:color w:val="231F20"/>
                                <w:spacing w:val="-6"/>
                              </w:rPr>
                              <w:t xml:space="preserve"> </w:t>
                            </w:r>
                            <w:r>
                              <w:rPr>
                                <w:rFonts w:ascii="Tahoma" w:hAnsi="Tahoma"/>
                                <w:color w:val="231F20"/>
                                <w:spacing w:val="-4"/>
                              </w:rPr>
                              <w:t>nas</w:t>
                            </w:r>
                            <w:r>
                              <w:rPr>
                                <w:color w:val="231F20"/>
                                <w:spacing w:val="-4"/>
                              </w:rPr>
                              <w:t>ı</w:t>
                            </w:r>
                            <w:r>
                              <w:rPr>
                                <w:rFonts w:ascii="Tahoma" w:hAnsi="Tahoma"/>
                                <w:color w:val="231F20"/>
                                <w:spacing w:val="-4"/>
                              </w:rPr>
                              <w:t>l</w:t>
                            </w:r>
                            <w:r>
                              <w:rPr>
                                <w:rFonts w:ascii="Tahoma" w:hAnsi="Tahoma"/>
                                <w:color w:val="231F20"/>
                                <w:spacing w:val="-6"/>
                              </w:rPr>
                              <w:t xml:space="preserve"> </w:t>
                            </w:r>
                            <w:r>
                              <w:rPr>
                                <w:rFonts w:ascii="Tahoma" w:hAnsi="Tahoma"/>
                                <w:color w:val="231F20"/>
                                <w:spacing w:val="-4"/>
                              </w:rPr>
                              <w:t>kullan</w:t>
                            </w:r>
                            <w:r>
                              <w:rPr>
                                <w:color w:val="231F20"/>
                                <w:spacing w:val="-4"/>
                              </w:rPr>
                              <w:t>ı</w:t>
                            </w:r>
                            <w:r>
                              <w:rPr>
                                <w:rFonts w:ascii="Tahoma" w:hAnsi="Tahoma"/>
                                <w:color w:val="231F20"/>
                                <w:spacing w:val="-4"/>
                              </w:rPr>
                              <w:t>ld</w:t>
                            </w:r>
                            <w:r>
                              <w:rPr>
                                <w:color w:val="231F20"/>
                                <w:spacing w:val="-4"/>
                              </w:rPr>
                              <w:t>ığı</w:t>
                            </w:r>
                            <w:r>
                              <w:rPr>
                                <w:rFonts w:ascii="Tahoma" w:hAnsi="Tahoma"/>
                                <w:color w:val="231F20"/>
                                <w:spacing w:val="-4"/>
                              </w:rPr>
                              <w:t>n</w:t>
                            </w:r>
                            <w:r>
                              <w:rPr>
                                <w:color w:val="231F20"/>
                                <w:spacing w:val="-4"/>
                              </w:rPr>
                              <w:t>ı</w:t>
                            </w:r>
                            <w:r>
                              <w:rPr>
                                <w:color w:val="231F20"/>
                              </w:rPr>
                              <w:t xml:space="preserve"> </w:t>
                            </w:r>
                            <w:r>
                              <w:rPr>
                                <w:rFonts w:ascii="Tahoma" w:hAnsi="Tahoma"/>
                                <w:color w:val="231F20"/>
                                <w:spacing w:val="-4"/>
                              </w:rPr>
                              <w:t>a</w:t>
                            </w:r>
                            <w:r>
                              <w:rPr>
                                <w:color w:val="231F20"/>
                                <w:spacing w:val="-4"/>
                              </w:rPr>
                              <w:t>çı</w:t>
                            </w:r>
                            <w:r>
                              <w:rPr>
                                <w:rFonts w:ascii="Tahoma" w:hAnsi="Tahoma"/>
                                <w:color w:val="231F20"/>
                                <w:spacing w:val="-4"/>
                              </w:rPr>
                              <w:t>klamak</w:t>
                            </w:r>
                            <w:r>
                              <w:rPr>
                                <w:rFonts w:ascii="Tahoma" w:hAnsi="Tahoma"/>
                                <w:color w:val="231F20"/>
                                <w:spacing w:val="-6"/>
                              </w:rPr>
                              <w:t xml:space="preserve"> </w:t>
                            </w:r>
                            <w:r>
                              <w:rPr>
                                <w:rFonts w:ascii="Tahoma" w:hAnsi="Tahoma"/>
                                <w:color w:val="231F20"/>
                                <w:spacing w:val="-4"/>
                              </w:rPr>
                              <w:t>i</w:t>
                            </w:r>
                            <w:r>
                              <w:rPr>
                                <w:color w:val="231F20"/>
                                <w:spacing w:val="-4"/>
                              </w:rPr>
                              <w:t>ç</w:t>
                            </w:r>
                            <w:r>
                              <w:rPr>
                                <w:rFonts w:ascii="Tahoma" w:hAnsi="Tahoma"/>
                                <w:color w:val="231F20"/>
                                <w:spacing w:val="-4"/>
                              </w:rPr>
                              <w:t xml:space="preserve">in </w:t>
                            </w:r>
                            <w:r>
                              <w:rPr>
                                <w:rFonts w:ascii="Tahoma" w:hAnsi="Tahoma"/>
                                <w:color w:val="231F20"/>
                              </w:rPr>
                              <w:t>kapsaml</w:t>
                            </w:r>
                            <w:r>
                              <w:rPr>
                                <w:color w:val="231F20"/>
                              </w:rPr>
                              <w:t xml:space="preserve">ı </w:t>
                            </w:r>
                            <w:r>
                              <w:rPr>
                                <w:rFonts w:ascii="Tahoma" w:hAnsi="Tahoma"/>
                                <w:color w:val="231F20"/>
                              </w:rPr>
                              <w:t xml:space="preserve">bir </w:t>
                            </w:r>
                            <w:r>
                              <w:rPr>
                                <w:color w:val="231F20"/>
                              </w:rPr>
                              <w:t>ş</w:t>
                            </w:r>
                            <w:r>
                              <w:rPr>
                                <w:rFonts w:ascii="Tahoma" w:hAnsi="Tahoma"/>
                                <w:color w:val="231F20"/>
                              </w:rPr>
                              <w:t>ekilde kullan</w:t>
                            </w:r>
                            <w:r>
                              <w:rPr>
                                <w:color w:val="231F20"/>
                              </w:rPr>
                              <w:t>ı</w:t>
                            </w:r>
                            <w:r>
                              <w:rPr>
                                <w:rFonts w:ascii="Tahoma" w:hAnsi="Tahoma"/>
                                <w:color w:val="231F20"/>
                              </w:rPr>
                              <w:t>lm</w:t>
                            </w:r>
                            <w:r>
                              <w:rPr>
                                <w:color w:val="231F20"/>
                              </w:rPr>
                              <w:t>ış</w:t>
                            </w:r>
                            <w:r>
                              <w:rPr>
                                <w:rFonts w:ascii="Tahoma" w:hAnsi="Tahoma"/>
                                <w:color w:val="231F20"/>
                              </w:rPr>
                              <w:t>t</w:t>
                            </w:r>
                            <w:r>
                              <w:rPr>
                                <w:color w:val="231F20"/>
                              </w:rPr>
                              <w:t>ı</w:t>
                            </w:r>
                            <w:r>
                              <w:rPr>
                                <w:rFonts w:ascii="Tahoma" w:hAnsi="Tahoma"/>
                                <w:color w:val="231F20"/>
                              </w:rPr>
                              <w:t>r.</w:t>
                            </w:r>
                          </w:p>
                        </w:txbxContent>
                      </wps:txbx>
                      <wps:bodyPr wrap="square" lIns="0" tIns="0" rIns="0" bIns="0" rtlCol="0">
                        <a:noAutofit/>
                      </wps:bodyPr>
                    </wps:wsp>
                  </a:graphicData>
                </a:graphic>
              </wp:anchor>
            </w:drawing>
          </mc:Choice>
          <mc:Fallback>
            <w:pict>
              <v:shape id="Textbox 62" o:spid="_x0000_s1026" o:spt="202" type="#_x0000_t202" style="position:absolute;left:0pt;margin-left:72pt;margin-top:23.9pt;height:126.1pt;width:384pt;mso-position-horizontal-relative:page;mso-wrap-distance-bottom:0pt;mso-wrap-distance-top:0pt;z-index:-251607040;mso-width-relative:page;mso-height-relative:page;" fillcolor="#ECEBF5" filled="t" stroked="f" coordsize="21600,21600" o:gfxdata="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gf94p1QAAAAoBAAAPAAAAAAAAAAEAIAAAACIA&#10;AABkcnMvZG93bnJldi54bWxQSwECFAAUAAAACACHTuJAO6VLd9MBAACrAwAADgAAAAAAAAABACAA&#10;AAAkAQAAZHJzL2Uyb0RvYy54bWxQSwUGAAAAAAYABgBZAQAAaQUAAAAA&#10;">
                <v:fill on="t" focussize="0,0"/>
                <v:stroke on="f"/>
                <v:imagedata o:title=""/>
                <o:lock v:ext="edit" aspectratio="f"/>
                <v:textbox inset="0mm,0mm,0mm,0mm">
                  <w:txbxContent>
                    <w:p w14:paraId="49FF9CA7">
                      <w:pPr>
                        <w:spacing w:before="115"/>
                        <w:ind w:left="180" w:right="0" w:firstLine="0"/>
                        <w:jc w:val="left"/>
                        <w:rPr>
                          <w:rFonts w:ascii="Trebuchet MS"/>
                          <w:b/>
                          <w:color w:val="000000"/>
                          <w:sz w:val="33"/>
                        </w:rPr>
                      </w:pPr>
                      <w:r>
                        <w:rPr>
                          <w:rFonts w:ascii="Trebuchet MS"/>
                          <w:b/>
                          <w:color w:val="732F6B"/>
                          <w:spacing w:val="-5"/>
                          <w:sz w:val="33"/>
                        </w:rPr>
                        <w:t>Not</w:t>
                      </w:r>
                    </w:p>
                    <w:p w14:paraId="6F42DA14">
                      <w:pPr>
                        <w:pStyle w:val="12"/>
                        <w:spacing w:before="45" w:line="254" w:lineRule="auto"/>
                        <w:ind w:left="180" w:right="166"/>
                        <w:jc w:val="both"/>
                        <w:rPr>
                          <w:rFonts w:ascii="Tahoma" w:hAnsi="Tahoma"/>
                          <w:color w:val="000000"/>
                        </w:rPr>
                      </w:pPr>
                      <w:r>
                        <w:rPr>
                          <w:rFonts w:ascii="Tahoma" w:hAnsi="Tahoma"/>
                          <w:color w:val="231F20"/>
                          <w:spacing w:val="-4"/>
                        </w:rPr>
                        <w:t>Bu</w:t>
                      </w:r>
                      <w:r>
                        <w:rPr>
                          <w:rFonts w:ascii="Tahoma" w:hAnsi="Tahoma"/>
                          <w:color w:val="231F20"/>
                          <w:spacing w:val="-7"/>
                        </w:rPr>
                        <w:t xml:space="preserve"> </w:t>
                      </w:r>
                      <w:r>
                        <w:rPr>
                          <w:rFonts w:ascii="Tahoma" w:hAnsi="Tahoma"/>
                          <w:color w:val="231F20"/>
                          <w:spacing w:val="-4"/>
                        </w:rPr>
                        <w:t>kitap</w:t>
                      </w:r>
                      <w:r>
                        <w:rPr>
                          <w:rFonts w:ascii="Tahoma" w:hAnsi="Tahoma"/>
                          <w:color w:val="231F20"/>
                          <w:spacing w:val="-7"/>
                        </w:rPr>
                        <w:t xml:space="preserve"> </w:t>
                      </w:r>
                      <w:r>
                        <w:rPr>
                          <w:rFonts w:ascii="Tahoma" w:hAnsi="Tahoma"/>
                          <w:color w:val="231F20"/>
                          <w:spacing w:val="-4"/>
                        </w:rPr>
                        <w:t>genellikle</w:t>
                      </w:r>
                      <w:r>
                        <w:rPr>
                          <w:rFonts w:ascii="Tahoma" w:hAnsi="Tahoma"/>
                          <w:color w:val="231F20"/>
                          <w:spacing w:val="-7"/>
                        </w:rPr>
                        <w:t xml:space="preserve"> </w:t>
                      </w:r>
                      <w:r>
                        <w:rPr>
                          <w:rFonts w:ascii="Tahoma" w:hAnsi="Tahoma"/>
                          <w:color w:val="231F20"/>
                          <w:spacing w:val="-4"/>
                        </w:rPr>
                        <w:t>ili</w:t>
                      </w:r>
                      <w:r>
                        <w:rPr>
                          <w:color w:val="231F20"/>
                          <w:spacing w:val="-4"/>
                        </w:rPr>
                        <w:t>ş</w:t>
                      </w:r>
                      <w:r>
                        <w:rPr>
                          <w:rFonts w:ascii="Tahoma" w:hAnsi="Tahoma"/>
                          <w:color w:val="231F20"/>
                          <w:spacing w:val="-4"/>
                        </w:rPr>
                        <w:t>kisel</w:t>
                      </w:r>
                      <w:r>
                        <w:rPr>
                          <w:rFonts w:ascii="Tahoma" w:hAnsi="Tahoma"/>
                          <w:color w:val="231F20"/>
                          <w:spacing w:val="-7"/>
                        </w:rPr>
                        <w:t xml:space="preserve"> </w:t>
                      </w:r>
                      <w:r>
                        <w:rPr>
                          <w:rFonts w:ascii="Tahoma" w:hAnsi="Tahoma"/>
                          <w:color w:val="231F20"/>
                          <w:spacing w:val="-4"/>
                        </w:rPr>
                        <w:t>modele</w:t>
                      </w:r>
                      <w:r>
                        <w:rPr>
                          <w:rFonts w:ascii="Tahoma" w:hAnsi="Tahoma"/>
                          <w:color w:val="231F20"/>
                          <w:spacing w:val="-7"/>
                        </w:rPr>
                        <w:t xml:space="preserve"> </w:t>
                      </w:r>
                      <w:r>
                        <w:rPr>
                          <w:rFonts w:ascii="Tahoma" w:hAnsi="Tahoma"/>
                          <w:color w:val="231F20"/>
                          <w:spacing w:val="-4"/>
                        </w:rPr>
                        <w:t>odakland</w:t>
                      </w:r>
                      <w:r>
                        <w:rPr>
                          <w:color w:val="231F20"/>
                          <w:spacing w:val="-4"/>
                        </w:rPr>
                        <w:t>ığı</w:t>
                      </w:r>
                      <w:r>
                        <w:rPr>
                          <w:rFonts w:ascii="Tahoma" w:hAnsi="Tahoma"/>
                          <w:color w:val="231F20"/>
                          <w:spacing w:val="-4"/>
                        </w:rPr>
                        <w:t>ndan,</w:t>
                      </w:r>
                      <w:r>
                        <w:rPr>
                          <w:rFonts w:ascii="Tahoma" w:hAnsi="Tahoma"/>
                          <w:color w:val="231F20"/>
                          <w:spacing w:val="-7"/>
                        </w:rPr>
                        <w:t xml:space="preserve"> </w:t>
                      </w:r>
                      <w:r>
                        <w:rPr>
                          <w:rFonts w:ascii="Tahoma" w:hAnsi="Tahoma"/>
                          <w:color w:val="231F20"/>
                          <w:spacing w:val="-4"/>
                        </w:rPr>
                        <w:t>ERM'nin</w:t>
                      </w:r>
                      <w:r>
                        <w:rPr>
                          <w:rFonts w:ascii="Tahoma" w:hAnsi="Tahoma"/>
                          <w:color w:val="231F20"/>
                          <w:spacing w:val="-7"/>
                        </w:rPr>
                        <w:t xml:space="preserve"> </w:t>
                      </w:r>
                      <w:r>
                        <w:rPr>
                          <w:rFonts w:ascii="Tahoma" w:hAnsi="Tahoma"/>
                          <w:color w:val="231F20"/>
                          <w:spacing w:val="-4"/>
                        </w:rPr>
                        <w:t>yaln</w:t>
                      </w:r>
                      <w:r>
                        <w:rPr>
                          <w:color w:val="231F20"/>
                          <w:spacing w:val="-4"/>
                        </w:rPr>
                        <w:t>ı</w:t>
                      </w:r>
                      <w:r>
                        <w:rPr>
                          <w:rFonts w:ascii="Tahoma" w:hAnsi="Tahoma"/>
                          <w:color w:val="231F20"/>
                          <w:spacing w:val="-4"/>
                        </w:rPr>
                        <w:t>zca</w:t>
                      </w:r>
                      <w:r>
                        <w:rPr>
                          <w:rFonts w:ascii="Tahoma" w:hAnsi="Tahoma"/>
                          <w:color w:val="231F20"/>
                          <w:spacing w:val="-7"/>
                        </w:rPr>
                        <w:t xml:space="preserve"> </w:t>
                      </w:r>
                      <w:r>
                        <w:rPr>
                          <w:rFonts w:ascii="Tahoma" w:hAnsi="Tahoma"/>
                          <w:color w:val="231F20"/>
                          <w:spacing w:val="-4"/>
                        </w:rPr>
                        <w:t>ili</w:t>
                      </w:r>
                      <w:r>
                        <w:rPr>
                          <w:color w:val="231F20"/>
                          <w:spacing w:val="-4"/>
                        </w:rPr>
                        <w:t>ş</w:t>
                      </w:r>
                      <w:r>
                        <w:rPr>
                          <w:rFonts w:ascii="Tahoma" w:hAnsi="Tahoma"/>
                          <w:color w:val="231F20"/>
                          <w:spacing w:val="-4"/>
                        </w:rPr>
                        <w:t>kisel</w:t>
                      </w:r>
                      <w:r>
                        <w:rPr>
                          <w:rFonts w:ascii="Tahoma" w:hAnsi="Tahoma"/>
                          <w:color w:val="231F20"/>
                          <w:spacing w:val="-7"/>
                        </w:rPr>
                        <w:t xml:space="preserve"> </w:t>
                      </w:r>
                      <w:r>
                        <w:rPr>
                          <w:rFonts w:ascii="Tahoma" w:hAnsi="Tahoma"/>
                          <w:color w:val="231F20"/>
                          <w:spacing w:val="-4"/>
                        </w:rPr>
                        <w:t>bir</w:t>
                      </w:r>
                      <w:r>
                        <w:rPr>
                          <w:rFonts w:ascii="Tahoma" w:hAnsi="Tahoma"/>
                          <w:color w:val="231F20"/>
                          <w:spacing w:val="-7"/>
                        </w:rPr>
                        <w:t xml:space="preserve"> </w:t>
                      </w:r>
                      <w:r>
                        <w:rPr>
                          <w:rFonts w:ascii="Tahoma" w:hAnsi="Tahoma"/>
                          <w:color w:val="231F20"/>
                          <w:spacing w:val="-4"/>
                        </w:rPr>
                        <w:t>ara</w:t>
                      </w:r>
                      <w:r>
                        <w:rPr>
                          <w:color w:val="231F20"/>
                          <w:spacing w:val="-4"/>
                        </w:rPr>
                        <w:t>ç</w:t>
                      </w:r>
                      <w:r>
                        <w:rPr>
                          <w:color w:val="231F20"/>
                        </w:rPr>
                        <w:t xml:space="preserve"> </w:t>
                      </w:r>
                      <w:r>
                        <w:rPr>
                          <w:rFonts w:ascii="Tahoma" w:hAnsi="Tahoma"/>
                          <w:color w:val="231F20"/>
                          <w:spacing w:val="-4"/>
                        </w:rPr>
                        <w:t>oldu</w:t>
                      </w:r>
                      <w:r>
                        <w:rPr>
                          <w:color w:val="231F20"/>
                          <w:spacing w:val="-4"/>
                        </w:rPr>
                        <w:t>ğ</w:t>
                      </w:r>
                      <w:r>
                        <w:rPr>
                          <w:rFonts w:ascii="Tahoma" w:hAnsi="Tahoma"/>
                          <w:color w:val="231F20"/>
                          <w:spacing w:val="-4"/>
                        </w:rPr>
                        <w:t xml:space="preserve">u </w:t>
                      </w:r>
                      <w:r>
                        <w:rPr>
                          <w:rFonts w:ascii="Tahoma" w:hAnsi="Tahoma"/>
                          <w:color w:val="231F20"/>
                        </w:rPr>
                        <w:t>sonucuna varabilirsiniz. Asl</w:t>
                      </w:r>
                      <w:r>
                        <w:rPr>
                          <w:color w:val="231F20"/>
                        </w:rPr>
                        <w:t>ı</w:t>
                      </w:r>
                      <w:r>
                        <w:rPr>
                          <w:rFonts w:ascii="Tahoma" w:hAnsi="Tahoma"/>
                          <w:color w:val="231F20"/>
                        </w:rPr>
                        <w:t>nda, ERM gibi kavramsal modeller bir kurulu</w:t>
                      </w:r>
                      <w:r>
                        <w:rPr>
                          <w:color w:val="231F20"/>
                        </w:rPr>
                        <w:t>ş</w:t>
                      </w:r>
                      <w:r>
                        <w:rPr>
                          <w:rFonts w:ascii="Tahoma" w:hAnsi="Tahoma"/>
                          <w:color w:val="231F20"/>
                        </w:rPr>
                        <w:t>un veri gereksinimlerini anlamak ve tasarlamak i</w:t>
                      </w:r>
                      <w:r>
                        <w:rPr>
                          <w:color w:val="231F20"/>
                        </w:rPr>
                        <w:t>ç</w:t>
                      </w:r>
                      <w:r>
                        <w:rPr>
                          <w:rFonts w:ascii="Tahoma" w:hAnsi="Tahoma"/>
                          <w:color w:val="231F20"/>
                        </w:rPr>
                        <w:t>in kullan</w:t>
                      </w:r>
                      <w:r>
                        <w:rPr>
                          <w:color w:val="231F20"/>
                        </w:rPr>
                        <w:t>ı</w:t>
                      </w:r>
                      <w:r>
                        <w:rPr>
                          <w:rFonts w:ascii="Tahoma" w:hAnsi="Tahoma"/>
                          <w:color w:val="231F20"/>
                        </w:rPr>
                        <w:t>labilir. Bu nedenle, ERM veritaban</w:t>
                      </w:r>
                      <w:r>
                        <w:rPr>
                          <w:color w:val="231F20"/>
                        </w:rPr>
                        <w:t xml:space="preserve">ı </w:t>
                      </w:r>
                      <w:r>
                        <w:rPr>
                          <w:rFonts w:ascii="Tahoma" w:hAnsi="Tahoma"/>
                          <w:color w:val="231F20"/>
                        </w:rPr>
                        <w:t>t</w:t>
                      </w:r>
                      <w:r>
                        <w:rPr>
                          <w:color w:val="231F20"/>
                        </w:rPr>
                        <w:t>ü</w:t>
                      </w:r>
                      <w:r>
                        <w:rPr>
                          <w:rFonts w:ascii="Tahoma" w:hAnsi="Tahoma"/>
                          <w:color w:val="231F20"/>
                        </w:rPr>
                        <w:t>r</w:t>
                      </w:r>
                      <w:r>
                        <w:rPr>
                          <w:color w:val="231F20"/>
                        </w:rPr>
                        <w:t>ü</w:t>
                      </w:r>
                      <w:r>
                        <w:rPr>
                          <w:rFonts w:ascii="Tahoma" w:hAnsi="Tahoma"/>
                          <w:color w:val="231F20"/>
                        </w:rPr>
                        <w:t>nden ba</w:t>
                      </w:r>
                      <w:r>
                        <w:rPr>
                          <w:color w:val="231F20"/>
                        </w:rPr>
                        <w:t>ğı</w:t>
                      </w:r>
                      <w:r>
                        <w:rPr>
                          <w:rFonts w:ascii="Tahoma" w:hAnsi="Tahoma"/>
                          <w:color w:val="231F20"/>
                        </w:rPr>
                        <w:t>ms</w:t>
                      </w:r>
                      <w:r>
                        <w:rPr>
                          <w:color w:val="231F20"/>
                        </w:rPr>
                        <w:t>ı</w:t>
                      </w:r>
                      <w:r>
                        <w:rPr>
                          <w:rFonts w:ascii="Tahoma" w:hAnsi="Tahoma"/>
                          <w:color w:val="231F20"/>
                        </w:rPr>
                        <w:t>zd</w:t>
                      </w:r>
                      <w:r>
                        <w:rPr>
                          <w:color w:val="231F20"/>
                        </w:rPr>
                        <w:t>ı</w:t>
                      </w:r>
                      <w:r>
                        <w:rPr>
                          <w:rFonts w:ascii="Tahoma" w:hAnsi="Tahoma"/>
                          <w:color w:val="231F20"/>
                        </w:rPr>
                        <w:t>r. Kavramsal modeller veritabanlar</w:t>
                      </w:r>
                      <w:r>
                        <w:rPr>
                          <w:color w:val="231F20"/>
                        </w:rPr>
                        <w:t>ı</w:t>
                      </w:r>
                      <w:r>
                        <w:rPr>
                          <w:rFonts w:ascii="Tahoma" w:hAnsi="Tahoma"/>
                          <w:color w:val="231F20"/>
                        </w:rPr>
                        <w:t>n</w:t>
                      </w:r>
                      <w:r>
                        <w:rPr>
                          <w:color w:val="231F20"/>
                        </w:rPr>
                        <w:t>ı</w:t>
                      </w:r>
                      <w:r>
                        <w:rPr>
                          <w:rFonts w:ascii="Tahoma" w:hAnsi="Tahoma"/>
                          <w:color w:val="231F20"/>
                        </w:rPr>
                        <w:t>n kavramsal tasar</w:t>
                      </w:r>
                      <w:r>
                        <w:rPr>
                          <w:color w:val="231F20"/>
                        </w:rPr>
                        <w:t>ı</w:t>
                      </w:r>
                      <w:r>
                        <w:rPr>
                          <w:rFonts w:ascii="Tahoma" w:hAnsi="Tahoma"/>
                          <w:color w:val="231F20"/>
                        </w:rPr>
                        <w:t>m</w:t>
                      </w:r>
                      <w:r>
                        <w:rPr>
                          <w:color w:val="231F20"/>
                        </w:rPr>
                        <w:t>ı</w:t>
                      </w:r>
                      <w:r>
                        <w:rPr>
                          <w:rFonts w:ascii="Tahoma" w:hAnsi="Tahoma"/>
                          <w:color w:val="231F20"/>
                        </w:rPr>
                        <w:t>nda kullan</w:t>
                      </w:r>
                      <w:r>
                        <w:rPr>
                          <w:color w:val="231F20"/>
                        </w:rPr>
                        <w:t>ı</w:t>
                      </w:r>
                      <w:r>
                        <w:rPr>
                          <w:rFonts w:ascii="Tahoma" w:hAnsi="Tahoma"/>
                          <w:color w:val="231F20"/>
                        </w:rPr>
                        <w:t>l</w:t>
                      </w:r>
                      <w:r>
                        <w:rPr>
                          <w:color w:val="231F20"/>
                        </w:rPr>
                        <w:t>ı</w:t>
                      </w:r>
                      <w:r>
                        <w:rPr>
                          <w:rFonts w:ascii="Tahoma" w:hAnsi="Tahoma"/>
                          <w:color w:val="231F20"/>
                        </w:rPr>
                        <w:t>rken, ili</w:t>
                      </w:r>
                      <w:r>
                        <w:rPr>
                          <w:color w:val="231F20"/>
                        </w:rPr>
                        <w:t>ş</w:t>
                      </w:r>
                      <w:r>
                        <w:rPr>
                          <w:rFonts w:ascii="Tahoma" w:hAnsi="Tahoma"/>
                          <w:color w:val="231F20"/>
                        </w:rPr>
                        <w:t>kisel modeller veritabanlar</w:t>
                      </w:r>
                      <w:r>
                        <w:rPr>
                          <w:color w:val="231F20"/>
                        </w:rPr>
                        <w:t>ı</w:t>
                      </w:r>
                      <w:r>
                        <w:rPr>
                          <w:rFonts w:ascii="Tahoma" w:hAnsi="Tahoma"/>
                          <w:color w:val="231F20"/>
                        </w:rPr>
                        <w:t>n</w:t>
                      </w:r>
                      <w:r>
                        <w:rPr>
                          <w:color w:val="231F20"/>
                        </w:rPr>
                        <w:t>ı</w:t>
                      </w:r>
                      <w:r>
                        <w:rPr>
                          <w:rFonts w:ascii="Tahoma" w:hAnsi="Tahoma"/>
                          <w:color w:val="231F20"/>
                        </w:rPr>
                        <w:t>n mant</w:t>
                      </w:r>
                      <w:r>
                        <w:rPr>
                          <w:color w:val="231F20"/>
                        </w:rPr>
                        <w:t>ı</w:t>
                      </w:r>
                      <w:r>
                        <w:rPr>
                          <w:rFonts w:ascii="Tahoma" w:hAnsi="Tahoma"/>
                          <w:color w:val="231F20"/>
                        </w:rPr>
                        <w:t>ksal tasar</w:t>
                      </w:r>
                      <w:r>
                        <w:rPr>
                          <w:color w:val="231F20"/>
                        </w:rPr>
                        <w:t>ı</w:t>
                      </w:r>
                      <w:r>
                        <w:rPr>
                          <w:rFonts w:ascii="Tahoma" w:hAnsi="Tahoma"/>
                          <w:color w:val="231F20"/>
                        </w:rPr>
                        <w:t>m</w:t>
                      </w:r>
                      <w:r>
                        <w:rPr>
                          <w:color w:val="231F20"/>
                        </w:rPr>
                        <w:t>ı</w:t>
                      </w:r>
                      <w:r>
                        <w:rPr>
                          <w:rFonts w:ascii="Tahoma" w:hAnsi="Tahoma"/>
                          <w:color w:val="231F20"/>
                        </w:rPr>
                        <w:t>nda kullan</w:t>
                      </w:r>
                      <w:r>
                        <w:rPr>
                          <w:color w:val="231F20"/>
                        </w:rPr>
                        <w:t>ı</w:t>
                      </w:r>
                      <w:r>
                        <w:rPr>
                          <w:rFonts w:ascii="Tahoma" w:hAnsi="Tahoma"/>
                          <w:color w:val="231F20"/>
                        </w:rPr>
                        <w:t>l</w:t>
                      </w:r>
                      <w:r>
                        <w:rPr>
                          <w:color w:val="231F20"/>
                        </w:rPr>
                        <w:t>ı</w:t>
                      </w:r>
                      <w:r>
                        <w:rPr>
                          <w:rFonts w:ascii="Tahoma" w:hAnsi="Tahoma"/>
                          <w:color w:val="231F20"/>
                        </w:rPr>
                        <w:t>r. Ancak, ili</w:t>
                      </w:r>
                      <w:r>
                        <w:rPr>
                          <w:color w:val="231F20"/>
                        </w:rPr>
                        <w:t>ş</w:t>
                      </w:r>
                      <w:r>
                        <w:rPr>
                          <w:rFonts w:ascii="Tahoma" w:hAnsi="Tahoma"/>
                          <w:color w:val="231F20"/>
                        </w:rPr>
                        <w:t xml:space="preserve">kisel modele </w:t>
                      </w:r>
                      <w:r>
                        <w:rPr>
                          <w:color w:val="231F20"/>
                        </w:rPr>
                        <w:t>ö</w:t>
                      </w:r>
                      <w:r>
                        <w:rPr>
                          <w:rFonts w:ascii="Tahoma" w:hAnsi="Tahoma"/>
                          <w:color w:val="231F20"/>
                        </w:rPr>
                        <w:t>nceki b</w:t>
                      </w:r>
                      <w:r>
                        <w:rPr>
                          <w:color w:val="231F20"/>
                        </w:rPr>
                        <w:t>ö</w:t>
                      </w:r>
                      <w:r>
                        <w:rPr>
                          <w:rFonts w:ascii="Tahoma" w:hAnsi="Tahoma"/>
                          <w:color w:val="231F20"/>
                        </w:rPr>
                        <w:t>l</w:t>
                      </w:r>
                      <w:r>
                        <w:rPr>
                          <w:color w:val="231F20"/>
                        </w:rPr>
                        <w:t>ü</w:t>
                      </w:r>
                      <w:r>
                        <w:rPr>
                          <w:rFonts w:ascii="Tahoma" w:hAnsi="Tahoma"/>
                          <w:color w:val="231F20"/>
                        </w:rPr>
                        <w:t>mden a</w:t>
                      </w:r>
                      <w:r>
                        <w:rPr>
                          <w:color w:val="231F20"/>
                        </w:rPr>
                        <w:t>ş</w:t>
                      </w:r>
                      <w:r>
                        <w:rPr>
                          <w:rFonts w:ascii="Tahoma" w:hAnsi="Tahoma"/>
                          <w:color w:val="231F20"/>
                        </w:rPr>
                        <w:t>ina oldu</w:t>
                      </w:r>
                      <w:r>
                        <w:rPr>
                          <w:color w:val="231F20"/>
                        </w:rPr>
                        <w:t>ğ</w:t>
                      </w:r>
                      <w:r>
                        <w:rPr>
                          <w:rFonts w:ascii="Tahoma" w:hAnsi="Tahoma"/>
                          <w:color w:val="231F20"/>
                        </w:rPr>
                        <w:t>unuz i</w:t>
                      </w:r>
                      <w:r>
                        <w:rPr>
                          <w:color w:val="231F20"/>
                        </w:rPr>
                        <w:t>ç</w:t>
                      </w:r>
                      <w:r>
                        <w:rPr>
                          <w:rFonts w:ascii="Tahoma" w:hAnsi="Tahoma"/>
                          <w:color w:val="231F20"/>
                        </w:rPr>
                        <w:t>in, ili</w:t>
                      </w:r>
                      <w:r>
                        <w:rPr>
                          <w:color w:val="231F20"/>
                        </w:rPr>
                        <w:t>ş</w:t>
                      </w:r>
                      <w:r>
                        <w:rPr>
                          <w:rFonts w:ascii="Tahoma" w:hAnsi="Tahoma"/>
                          <w:color w:val="231F20"/>
                        </w:rPr>
                        <w:t>kisel model bu b</w:t>
                      </w:r>
                      <w:r>
                        <w:rPr>
                          <w:color w:val="231F20"/>
                        </w:rPr>
                        <w:t>ö</w:t>
                      </w:r>
                      <w:r>
                        <w:rPr>
                          <w:rFonts w:ascii="Tahoma" w:hAnsi="Tahoma"/>
                          <w:color w:val="231F20"/>
                        </w:rPr>
                        <w:t>l</w:t>
                      </w:r>
                      <w:r>
                        <w:rPr>
                          <w:color w:val="231F20"/>
                        </w:rPr>
                        <w:t>ü</w:t>
                      </w:r>
                      <w:r>
                        <w:rPr>
                          <w:rFonts w:ascii="Tahoma" w:hAnsi="Tahoma"/>
                          <w:color w:val="231F20"/>
                        </w:rPr>
                        <w:t xml:space="preserve">mde ER </w:t>
                      </w:r>
                      <w:r>
                        <w:rPr>
                          <w:rFonts w:ascii="Tahoma" w:hAnsi="Tahoma"/>
                          <w:color w:val="231F20"/>
                          <w:spacing w:val="-4"/>
                        </w:rPr>
                        <w:t>yap</w:t>
                      </w:r>
                      <w:r>
                        <w:rPr>
                          <w:color w:val="231F20"/>
                          <w:spacing w:val="-4"/>
                        </w:rPr>
                        <w:t>ı</w:t>
                      </w:r>
                      <w:r>
                        <w:rPr>
                          <w:rFonts w:ascii="Tahoma" w:hAnsi="Tahoma"/>
                          <w:color w:val="231F20"/>
                          <w:spacing w:val="-4"/>
                        </w:rPr>
                        <w:t>lar</w:t>
                      </w:r>
                      <w:r>
                        <w:rPr>
                          <w:color w:val="231F20"/>
                          <w:spacing w:val="-4"/>
                        </w:rPr>
                        <w:t>ı</w:t>
                      </w:r>
                      <w:r>
                        <w:rPr>
                          <w:rFonts w:ascii="Tahoma" w:hAnsi="Tahoma"/>
                          <w:color w:val="231F20"/>
                          <w:spacing w:val="-4"/>
                        </w:rPr>
                        <w:t>n</w:t>
                      </w:r>
                      <w:r>
                        <w:rPr>
                          <w:color w:val="231F20"/>
                          <w:spacing w:val="-4"/>
                        </w:rPr>
                        <w:t>ı</w:t>
                      </w:r>
                      <w:r>
                        <w:rPr>
                          <w:color w:val="231F20"/>
                        </w:rPr>
                        <w:t xml:space="preserve"> </w:t>
                      </w:r>
                      <w:r>
                        <w:rPr>
                          <w:rFonts w:ascii="Tahoma" w:hAnsi="Tahoma"/>
                          <w:color w:val="231F20"/>
                          <w:spacing w:val="-4"/>
                        </w:rPr>
                        <w:t>ve</w:t>
                      </w:r>
                      <w:r>
                        <w:rPr>
                          <w:rFonts w:ascii="Tahoma" w:hAnsi="Tahoma"/>
                          <w:color w:val="231F20"/>
                          <w:spacing w:val="-6"/>
                        </w:rPr>
                        <w:t xml:space="preserve"> </w:t>
                      </w:r>
                      <w:r>
                        <w:rPr>
                          <w:rFonts w:ascii="Tahoma" w:hAnsi="Tahoma"/>
                          <w:color w:val="231F20"/>
                          <w:spacing w:val="-4"/>
                        </w:rPr>
                        <w:t>bunlar</w:t>
                      </w:r>
                      <w:r>
                        <w:rPr>
                          <w:color w:val="231F20"/>
                          <w:spacing w:val="-4"/>
                        </w:rPr>
                        <w:t>ı</w:t>
                      </w:r>
                      <w:r>
                        <w:rPr>
                          <w:rFonts w:ascii="Tahoma" w:hAnsi="Tahoma"/>
                          <w:color w:val="231F20"/>
                          <w:spacing w:val="-4"/>
                        </w:rPr>
                        <w:t>n</w:t>
                      </w:r>
                      <w:r>
                        <w:rPr>
                          <w:rFonts w:ascii="Tahoma" w:hAnsi="Tahoma"/>
                          <w:color w:val="231F20"/>
                          <w:spacing w:val="-6"/>
                        </w:rPr>
                        <w:t xml:space="preserve"> </w:t>
                      </w:r>
                      <w:r>
                        <w:rPr>
                          <w:rFonts w:ascii="Tahoma" w:hAnsi="Tahoma"/>
                          <w:color w:val="231F20"/>
                          <w:spacing w:val="-4"/>
                        </w:rPr>
                        <w:t>veritaban</w:t>
                      </w:r>
                      <w:r>
                        <w:rPr>
                          <w:color w:val="231F20"/>
                          <w:spacing w:val="-4"/>
                        </w:rPr>
                        <w:t>ı</w:t>
                      </w:r>
                      <w:r>
                        <w:rPr>
                          <w:color w:val="231F20"/>
                        </w:rPr>
                        <w:t xml:space="preserve"> </w:t>
                      </w:r>
                      <w:r>
                        <w:rPr>
                          <w:rFonts w:ascii="Tahoma" w:hAnsi="Tahoma"/>
                          <w:color w:val="231F20"/>
                          <w:spacing w:val="-4"/>
                        </w:rPr>
                        <w:t>tasar</w:t>
                      </w:r>
                      <w:r>
                        <w:rPr>
                          <w:color w:val="231F20"/>
                          <w:spacing w:val="-4"/>
                        </w:rPr>
                        <w:t>ı</w:t>
                      </w:r>
                      <w:r>
                        <w:rPr>
                          <w:rFonts w:ascii="Tahoma" w:hAnsi="Tahoma"/>
                          <w:color w:val="231F20"/>
                          <w:spacing w:val="-4"/>
                        </w:rPr>
                        <w:t>mlar</w:t>
                      </w:r>
                      <w:r>
                        <w:rPr>
                          <w:color w:val="231F20"/>
                          <w:spacing w:val="-4"/>
                        </w:rPr>
                        <w:t>ı</w:t>
                      </w:r>
                      <w:r>
                        <w:rPr>
                          <w:color w:val="231F20"/>
                        </w:rPr>
                        <w:t xml:space="preserve"> </w:t>
                      </w:r>
                      <w:r>
                        <w:rPr>
                          <w:rFonts w:ascii="Tahoma" w:hAnsi="Tahoma"/>
                          <w:color w:val="231F20"/>
                          <w:spacing w:val="-4"/>
                        </w:rPr>
                        <w:t>geli</w:t>
                      </w:r>
                      <w:r>
                        <w:rPr>
                          <w:color w:val="231F20"/>
                          <w:spacing w:val="-4"/>
                        </w:rPr>
                        <w:t>ş</w:t>
                      </w:r>
                      <w:r>
                        <w:rPr>
                          <w:rFonts w:ascii="Tahoma" w:hAnsi="Tahoma"/>
                          <w:color w:val="231F20"/>
                          <w:spacing w:val="-4"/>
                        </w:rPr>
                        <w:t>tirmek</w:t>
                      </w:r>
                      <w:r>
                        <w:rPr>
                          <w:rFonts w:ascii="Tahoma" w:hAnsi="Tahoma"/>
                          <w:color w:val="231F20"/>
                          <w:spacing w:val="-6"/>
                        </w:rPr>
                        <w:t xml:space="preserve"> </w:t>
                      </w:r>
                      <w:r>
                        <w:rPr>
                          <w:rFonts w:ascii="Tahoma" w:hAnsi="Tahoma"/>
                          <w:color w:val="231F20"/>
                          <w:spacing w:val="-4"/>
                        </w:rPr>
                        <w:t>i</w:t>
                      </w:r>
                      <w:r>
                        <w:rPr>
                          <w:color w:val="231F20"/>
                          <w:spacing w:val="-4"/>
                        </w:rPr>
                        <w:t>ç</w:t>
                      </w:r>
                      <w:r>
                        <w:rPr>
                          <w:rFonts w:ascii="Tahoma" w:hAnsi="Tahoma"/>
                          <w:color w:val="231F20"/>
                          <w:spacing w:val="-4"/>
                        </w:rPr>
                        <w:t>in</w:t>
                      </w:r>
                      <w:r>
                        <w:rPr>
                          <w:rFonts w:ascii="Tahoma" w:hAnsi="Tahoma"/>
                          <w:color w:val="231F20"/>
                          <w:spacing w:val="-6"/>
                        </w:rPr>
                        <w:t xml:space="preserve"> </w:t>
                      </w:r>
                      <w:r>
                        <w:rPr>
                          <w:rFonts w:ascii="Tahoma" w:hAnsi="Tahoma"/>
                          <w:color w:val="231F20"/>
                          <w:spacing w:val="-4"/>
                        </w:rPr>
                        <w:t>nas</w:t>
                      </w:r>
                      <w:r>
                        <w:rPr>
                          <w:color w:val="231F20"/>
                          <w:spacing w:val="-4"/>
                        </w:rPr>
                        <w:t>ı</w:t>
                      </w:r>
                      <w:r>
                        <w:rPr>
                          <w:rFonts w:ascii="Tahoma" w:hAnsi="Tahoma"/>
                          <w:color w:val="231F20"/>
                          <w:spacing w:val="-4"/>
                        </w:rPr>
                        <w:t>l</w:t>
                      </w:r>
                      <w:r>
                        <w:rPr>
                          <w:rFonts w:ascii="Tahoma" w:hAnsi="Tahoma"/>
                          <w:color w:val="231F20"/>
                          <w:spacing w:val="-6"/>
                        </w:rPr>
                        <w:t xml:space="preserve"> </w:t>
                      </w:r>
                      <w:r>
                        <w:rPr>
                          <w:rFonts w:ascii="Tahoma" w:hAnsi="Tahoma"/>
                          <w:color w:val="231F20"/>
                          <w:spacing w:val="-4"/>
                        </w:rPr>
                        <w:t>kullan</w:t>
                      </w:r>
                      <w:r>
                        <w:rPr>
                          <w:color w:val="231F20"/>
                          <w:spacing w:val="-4"/>
                        </w:rPr>
                        <w:t>ı</w:t>
                      </w:r>
                      <w:r>
                        <w:rPr>
                          <w:rFonts w:ascii="Tahoma" w:hAnsi="Tahoma"/>
                          <w:color w:val="231F20"/>
                          <w:spacing w:val="-4"/>
                        </w:rPr>
                        <w:t>ld</w:t>
                      </w:r>
                      <w:r>
                        <w:rPr>
                          <w:color w:val="231F20"/>
                          <w:spacing w:val="-4"/>
                        </w:rPr>
                        <w:t>ığı</w:t>
                      </w:r>
                      <w:r>
                        <w:rPr>
                          <w:rFonts w:ascii="Tahoma" w:hAnsi="Tahoma"/>
                          <w:color w:val="231F20"/>
                          <w:spacing w:val="-4"/>
                        </w:rPr>
                        <w:t>n</w:t>
                      </w:r>
                      <w:r>
                        <w:rPr>
                          <w:color w:val="231F20"/>
                          <w:spacing w:val="-4"/>
                        </w:rPr>
                        <w:t>ı</w:t>
                      </w:r>
                      <w:r>
                        <w:rPr>
                          <w:color w:val="231F20"/>
                        </w:rPr>
                        <w:t xml:space="preserve"> </w:t>
                      </w:r>
                      <w:r>
                        <w:rPr>
                          <w:rFonts w:ascii="Tahoma" w:hAnsi="Tahoma"/>
                          <w:color w:val="231F20"/>
                          <w:spacing w:val="-4"/>
                        </w:rPr>
                        <w:t>a</w:t>
                      </w:r>
                      <w:r>
                        <w:rPr>
                          <w:color w:val="231F20"/>
                          <w:spacing w:val="-4"/>
                        </w:rPr>
                        <w:t>çı</w:t>
                      </w:r>
                      <w:r>
                        <w:rPr>
                          <w:rFonts w:ascii="Tahoma" w:hAnsi="Tahoma"/>
                          <w:color w:val="231F20"/>
                          <w:spacing w:val="-4"/>
                        </w:rPr>
                        <w:t>klamak</w:t>
                      </w:r>
                      <w:r>
                        <w:rPr>
                          <w:rFonts w:ascii="Tahoma" w:hAnsi="Tahoma"/>
                          <w:color w:val="231F20"/>
                          <w:spacing w:val="-6"/>
                        </w:rPr>
                        <w:t xml:space="preserve"> </w:t>
                      </w:r>
                      <w:r>
                        <w:rPr>
                          <w:rFonts w:ascii="Tahoma" w:hAnsi="Tahoma"/>
                          <w:color w:val="231F20"/>
                          <w:spacing w:val="-4"/>
                        </w:rPr>
                        <w:t>i</w:t>
                      </w:r>
                      <w:r>
                        <w:rPr>
                          <w:color w:val="231F20"/>
                          <w:spacing w:val="-4"/>
                        </w:rPr>
                        <w:t>ç</w:t>
                      </w:r>
                      <w:r>
                        <w:rPr>
                          <w:rFonts w:ascii="Tahoma" w:hAnsi="Tahoma"/>
                          <w:color w:val="231F20"/>
                          <w:spacing w:val="-4"/>
                        </w:rPr>
                        <w:t xml:space="preserve">in </w:t>
                      </w:r>
                      <w:r>
                        <w:rPr>
                          <w:rFonts w:ascii="Tahoma" w:hAnsi="Tahoma"/>
                          <w:color w:val="231F20"/>
                        </w:rPr>
                        <w:t>kapsaml</w:t>
                      </w:r>
                      <w:r>
                        <w:rPr>
                          <w:color w:val="231F20"/>
                        </w:rPr>
                        <w:t xml:space="preserve">ı </w:t>
                      </w:r>
                      <w:r>
                        <w:rPr>
                          <w:rFonts w:ascii="Tahoma" w:hAnsi="Tahoma"/>
                          <w:color w:val="231F20"/>
                        </w:rPr>
                        <w:t xml:space="preserve">bir </w:t>
                      </w:r>
                      <w:r>
                        <w:rPr>
                          <w:color w:val="231F20"/>
                        </w:rPr>
                        <w:t>ş</w:t>
                      </w:r>
                      <w:r>
                        <w:rPr>
                          <w:rFonts w:ascii="Tahoma" w:hAnsi="Tahoma"/>
                          <w:color w:val="231F20"/>
                        </w:rPr>
                        <w:t>ekilde kullan</w:t>
                      </w:r>
                      <w:r>
                        <w:rPr>
                          <w:color w:val="231F20"/>
                        </w:rPr>
                        <w:t>ı</w:t>
                      </w:r>
                      <w:r>
                        <w:rPr>
                          <w:rFonts w:ascii="Tahoma" w:hAnsi="Tahoma"/>
                          <w:color w:val="231F20"/>
                        </w:rPr>
                        <w:t>lm</w:t>
                      </w:r>
                      <w:r>
                        <w:rPr>
                          <w:color w:val="231F20"/>
                        </w:rPr>
                        <w:t>ış</w:t>
                      </w:r>
                      <w:r>
                        <w:rPr>
                          <w:rFonts w:ascii="Tahoma" w:hAnsi="Tahoma"/>
                          <w:color w:val="231F20"/>
                        </w:rPr>
                        <w:t>t</w:t>
                      </w:r>
                      <w:r>
                        <w:rPr>
                          <w:color w:val="231F20"/>
                        </w:rPr>
                        <w:t>ı</w:t>
                      </w:r>
                      <w:r>
                        <w:rPr>
                          <w:rFonts w:ascii="Tahoma" w:hAnsi="Tahoma"/>
                          <w:color w:val="231F20"/>
                        </w:rPr>
                        <w:t>r.</w:t>
                      </w:r>
                    </w:p>
                  </w:txbxContent>
                </v:textbox>
                <w10:wrap type="topAndBottom"/>
              </v:shape>
            </w:pict>
          </mc:Fallback>
        </mc:AlternateContent>
      </w:r>
    </w:p>
    <w:p w14:paraId="3AA06E8D">
      <w:pPr>
        <w:pStyle w:val="12"/>
        <w:rPr>
          <w:rFonts w:ascii="Tahoma"/>
          <w:sz w:val="25"/>
        </w:rPr>
      </w:pPr>
    </w:p>
    <w:p w14:paraId="13A32EAC">
      <w:pPr>
        <w:pStyle w:val="12"/>
        <w:spacing w:before="188"/>
        <w:rPr>
          <w:rFonts w:ascii="Tahoma"/>
          <w:sz w:val="25"/>
        </w:rPr>
      </w:pPr>
    </w:p>
    <w:p w14:paraId="08B3A6E8">
      <w:pPr>
        <w:spacing w:before="0"/>
        <w:ind w:left="1440" w:right="0" w:firstLine="0"/>
        <w:jc w:val="both"/>
        <w:rPr>
          <w:rFonts w:ascii="Trebuchet MS" w:hAnsi="Trebuchet MS"/>
          <w:b/>
          <w:sz w:val="40"/>
        </w:rPr>
      </w:pPr>
      <w:r>
        <w:rPr>
          <w:rFonts w:ascii="Arial" w:hAnsi="Arial"/>
          <w:b/>
          <w:color w:val="231F20"/>
          <w:w w:val="75"/>
          <w:sz w:val="40"/>
        </w:rPr>
        <w:t>4-1</w:t>
      </w:r>
      <w:r>
        <w:rPr>
          <w:rFonts w:ascii="Arial" w:hAnsi="Arial"/>
          <w:b/>
          <w:color w:val="231F20"/>
          <w:spacing w:val="64"/>
          <w:sz w:val="40"/>
        </w:rPr>
        <w:t xml:space="preserve"> </w:t>
      </w:r>
      <w:r>
        <w:rPr>
          <w:rFonts w:ascii="Trebuchet MS" w:hAnsi="Trebuchet MS"/>
          <w:b/>
          <w:color w:val="231F20"/>
          <w:w w:val="75"/>
          <w:sz w:val="40"/>
        </w:rPr>
        <w:t>Varlık</w:t>
      </w:r>
      <w:r>
        <w:rPr>
          <w:rFonts w:ascii="Trebuchet MS" w:hAnsi="Trebuchet MS"/>
          <w:b/>
          <w:color w:val="231F20"/>
          <w:spacing w:val="-28"/>
          <w:w w:val="75"/>
          <w:sz w:val="40"/>
        </w:rPr>
        <w:t xml:space="preserve"> </w:t>
      </w:r>
      <w:r>
        <w:rPr>
          <w:rFonts w:ascii="Trebuchet MS" w:hAnsi="Trebuchet MS"/>
          <w:b/>
          <w:color w:val="231F20"/>
          <w:w w:val="75"/>
          <w:sz w:val="40"/>
        </w:rPr>
        <w:t>İlişki</w:t>
      </w:r>
      <w:r>
        <w:rPr>
          <w:rFonts w:ascii="Trebuchet MS" w:hAnsi="Trebuchet MS"/>
          <w:b/>
          <w:color w:val="231F20"/>
          <w:spacing w:val="-28"/>
          <w:w w:val="75"/>
          <w:sz w:val="40"/>
        </w:rPr>
        <w:t xml:space="preserve"> </w:t>
      </w:r>
      <w:r>
        <w:rPr>
          <w:rFonts w:ascii="Trebuchet MS" w:hAnsi="Trebuchet MS"/>
          <w:b/>
          <w:color w:val="231F20"/>
          <w:spacing w:val="-2"/>
          <w:w w:val="75"/>
          <w:sz w:val="40"/>
        </w:rPr>
        <w:t>Modeli</w:t>
      </w:r>
    </w:p>
    <w:p w14:paraId="14D40C90">
      <w:pPr>
        <w:pStyle w:val="12"/>
        <w:spacing w:before="3"/>
        <w:rPr>
          <w:rFonts w:ascii="Trebuchet MS"/>
          <w:b/>
          <w:sz w:val="5"/>
        </w:rPr>
      </w:pPr>
      <w:r>
        <w:rPr>
          <w:rFonts w:ascii="Trebuchet MS"/>
          <w:b/>
          <w:sz w:val="5"/>
        </w:rPr>
        <mc:AlternateContent>
          <mc:Choice Requires="wps">
            <w:drawing>
              <wp:anchor distT="0" distB="0" distL="0" distR="0" simplePos="0" relativeHeight="251710464" behindDoc="1" locked="0" layoutInCell="1" allowOverlap="1">
                <wp:simplePos x="0" y="0"/>
                <wp:positionH relativeFrom="page">
                  <wp:posOffset>914400</wp:posOffset>
                </wp:positionH>
                <wp:positionV relativeFrom="paragraph">
                  <wp:posOffset>53975</wp:posOffset>
                </wp:positionV>
                <wp:extent cx="4876800" cy="1270"/>
                <wp:effectExtent l="0" t="0" r="0" b="0"/>
                <wp:wrapTopAndBottom/>
                <wp:docPr id="63" name="Graphic 63"/>
                <wp:cNvGraphicFramePr/>
                <a:graphic xmlns:a="http://schemas.openxmlformats.org/drawingml/2006/main">
                  <a:graphicData uri="http://schemas.microsoft.com/office/word/2010/wordprocessingShape">
                    <wps:wsp>
                      <wps:cNvSpPr/>
                      <wps:spPr>
                        <a:xfrm>
                          <a:off x="0" y="0"/>
                          <a:ext cx="4876800" cy="1270"/>
                        </a:xfrm>
                        <a:custGeom>
                          <a:avLst/>
                          <a:gdLst/>
                          <a:ahLst/>
                          <a:cxnLst/>
                          <a:rect l="l" t="t" r="r" b="b"/>
                          <a:pathLst>
                            <a:path w="4876800">
                              <a:moveTo>
                                <a:pt x="0" y="0"/>
                              </a:moveTo>
                              <a:lnTo>
                                <a:pt x="4876800" y="0"/>
                              </a:lnTo>
                            </a:path>
                          </a:pathLst>
                        </a:custGeom>
                        <a:ln w="19050">
                          <a:solidFill>
                            <a:srgbClr val="D5E04D"/>
                          </a:solidFill>
                          <a:prstDash val="solid"/>
                        </a:ln>
                      </wps:spPr>
                      <wps:bodyPr wrap="square" lIns="0" tIns="0" rIns="0" bIns="0" rtlCol="0">
                        <a:noAutofit/>
                      </wps:bodyPr>
                    </wps:wsp>
                  </a:graphicData>
                </a:graphic>
              </wp:anchor>
            </w:drawing>
          </mc:Choice>
          <mc:Fallback>
            <w:pict>
              <v:shape id="Graphic 63" o:spid="_x0000_s1026" o:spt="100" style="position:absolute;left:0pt;margin-left:72pt;margin-top:4.25pt;height:0.1pt;width:384pt;mso-position-horizontal-relative:page;mso-wrap-distance-bottom:0pt;mso-wrap-distance-top:0pt;z-index:-251606016;mso-width-relative:page;mso-height-relative:page;" filled="f" stroked="t" coordsize="4876800,1" o:gfxdata="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cibP51AAAAAcBAAAPAAAAAAAA&#10;AAEAIAAAACIAAABkcnMvZG93bnJldi54bWxQSwECFAAUAAAACACHTuJAYBS0rhYCAAB9BAAADgAA&#10;AAAAAAABACAAAAAjAQAAZHJzL2Uyb0RvYy54bWxQSwUGAAAAAAYABgBZAQAAqwUAAAAA&#10;" path="m0,0l4876800,0e">
                <v:fill on="f" focussize="0,0"/>
                <v:stroke weight="1.5pt" color="#D5E04D" joinstyle="round"/>
                <v:imagedata o:title=""/>
                <o:lock v:ext="edit" aspectratio="f"/>
                <v:textbox inset="0mm,0mm,0mm,0mm"/>
                <w10:wrap type="topAndBottom"/>
              </v:shape>
            </w:pict>
          </mc:Fallback>
        </mc:AlternateContent>
      </w:r>
    </w:p>
    <w:p w14:paraId="4CDE8A92">
      <w:pPr>
        <w:pStyle w:val="12"/>
        <w:spacing w:before="143" w:line="271" w:lineRule="auto"/>
        <w:ind w:left="1440" w:right="3109"/>
        <w:jc w:val="both"/>
      </w:pPr>
      <w:r>
        <w:rPr>
          <w:color w:val="231F20"/>
          <w:w w:val="105"/>
        </w:rPr>
        <w:t>Bölüm 2, Veri Modelleri ve Bölüm 3, İlişkisel Veritabanı Modeli'nden varlık ilişki modelinin (ERM) bir ERD'nin temelini oluşturduğunu hatırlayın. ERD,</w:t>
      </w:r>
      <w:r>
        <w:rPr>
          <w:color w:val="231F20"/>
          <w:spacing w:val="-1"/>
          <w:w w:val="105"/>
        </w:rPr>
        <w:t xml:space="preserve"> </w:t>
      </w:r>
      <w:r>
        <w:rPr>
          <w:color w:val="231F20"/>
          <w:w w:val="105"/>
        </w:rPr>
        <w:t>son</w:t>
      </w:r>
      <w:r>
        <w:rPr>
          <w:color w:val="231F20"/>
          <w:spacing w:val="-1"/>
          <w:w w:val="105"/>
        </w:rPr>
        <w:t xml:space="preserve"> </w:t>
      </w:r>
      <w:r>
        <w:rPr>
          <w:color w:val="231F20"/>
          <w:w w:val="105"/>
        </w:rPr>
        <w:t>kullanıcı</w:t>
      </w:r>
      <w:r>
        <w:rPr>
          <w:color w:val="231F20"/>
          <w:spacing w:val="-1"/>
          <w:w w:val="105"/>
        </w:rPr>
        <w:t xml:space="preserve"> </w:t>
      </w:r>
      <w:r>
        <w:rPr>
          <w:color w:val="231F20"/>
          <w:w w:val="105"/>
        </w:rPr>
        <w:t>tarafından</w:t>
      </w:r>
      <w:r>
        <w:rPr>
          <w:color w:val="231F20"/>
          <w:spacing w:val="-1"/>
          <w:w w:val="105"/>
        </w:rPr>
        <w:t xml:space="preserve"> </w:t>
      </w:r>
      <w:r>
        <w:rPr>
          <w:color w:val="231F20"/>
          <w:w w:val="105"/>
        </w:rPr>
        <w:t xml:space="preserve">görüldüğü şekliyle kavramsal veritabanını temsil eder. ERD'ler veritabanının ana bileşenlerini tasvir eder: varlıklar, nitelikler ve ilişkiler. Bir varlık gerçek dünyadaki bir nesneyi temsil ettiğinden, </w:t>
      </w:r>
      <w:r>
        <w:rPr>
          <w:i/>
          <w:color w:val="231F20"/>
          <w:w w:val="105"/>
        </w:rPr>
        <w:t xml:space="preserve">varlık </w:t>
      </w:r>
      <w:r>
        <w:rPr>
          <w:color w:val="231F20"/>
        </w:rPr>
        <w:t xml:space="preserve">ve </w:t>
      </w:r>
      <w:r>
        <w:rPr>
          <w:i/>
          <w:color w:val="231F20"/>
        </w:rPr>
        <w:t xml:space="preserve">nesne </w:t>
      </w:r>
      <w:r>
        <w:rPr>
          <w:color w:val="231F20"/>
        </w:rPr>
        <w:t xml:space="preserve">kelimeleri genellikle birbirinin yerine kullanılır. Bu nedenle, bu bölümde geliştirilen Tiny </w:t>
      </w:r>
      <w:r>
        <w:rPr>
          <w:color w:val="231F20"/>
          <w:w w:val="105"/>
        </w:rPr>
        <w:t>College veritabanı tasarımının varlıkları (nesneleri) öğrenciler, sınıflar, öğretmenler ve derslikleri içerir. Bölümde ERD bileşenlerinin ele alınma sırası, başarılı veritabanı tasarımı ve uygulaması için temel oluşturabilecek ERD'lerin geliştirilmesi için modelleme araçlarının kullanılma şekline göre belirlenir.</w:t>
      </w:r>
    </w:p>
    <w:p w14:paraId="497F1C2F">
      <w:pPr>
        <w:pStyle w:val="12"/>
        <w:spacing w:line="271" w:lineRule="auto"/>
        <w:ind w:left="1440" w:right="3111" w:firstLine="360"/>
        <w:jc w:val="both"/>
      </w:pPr>
      <w:r>
        <w:rPr>
          <w:color w:val="231F20"/>
          <w:w w:val="105"/>
        </w:rPr>
        <w:t>Bölüm</w:t>
      </w:r>
      <w:r>
        <w:rPr>
          <w:color w:val="231F20"/>
          <w:spacing w:val="-6"/>
          <w:w w:val="105"/>
        </w:rPr>
        <w:t xml:space="preserve"> </w:t>
      </w:r>
      <w:r>
        <w:rPr>
          <w:color w:val="231F20"/>
          <w:w w:val="105"/>
        </w:rPr>
        <w:t>2'de,</w:t>
      </w:r>
      <w:r>
        <w:rPr>
          <w:color w:val="231F20"/>
          <w:spacing w:val="-6"/>
          <w:w w:val="105"/>
        </w:rPr>
        <w:t xml:space="preserve"> </w:t>
      </w:r>
      <w:r>
        <w:rPr>
          <w:color w:val="231F20"/>
          <w:w w:val="105"/>
        </w:rPr>
        <w:t>ERD'lerle</w:t>
      </w:r>
      <w:r>
        <w:rPr>
          <w:color w:val="231F20"/>
          <w:spacing w:val="-6"/>
          <w:w w:val="105"/>
        </w:rPr>
        <w:t xml:space="preserve"> </w:t>
      </w:r>
      <w:r>
        <w:rPr>
          <w:color w:val="231F20"/>
          <w:w w:val="105"/>
        </w:rPr>
        <w:t>kullanılan</w:t>
      </w:r>
      <w:r>
        <w:rPr>
          <w:color w:val="231F20"/>
          <w:spacing w:val="-6"/>
          <w:w w:val="105"/>
        </w:rPr>
        <w:t xml:space="preserve"> </w:t>
      </w:r>
      <w:r>
        <w:rPr>
          <w:color w:val="231F20"/>
          <w:w w:val="105"/>
        </w:rPr>
        <w:t>çeşitli</w:t>
      </w:r>
      <w:r>
        <w:rPr>
          <w:color w:val="231F20"/>
          <w:spacing w:val="-6"/>
          <w:w w:val="105"/>
        </w:rPr>
        <w:t xml:space="preserve"> </w:t>
      </w:r>
      <w:r>
        <w:rPr>
          <w:color w:val="231F20"/>
          <w:w w:val="105"/>
        </w:rPr>
        <w:t>gösterimleri</w:t>
      </w:r>
      <w:r>
        <w:rPr>
          <w:color w:val="231F20"/>
          <w:spacing w:val="-6"/>
          <w:w w:val="105"/>
        </w:rPr>
        <w:t xml:space="preserve"> </w:t>
      </w:r>
      <w:r>
        <w:rPr>
          <w:color w:val="231F20"/>
          <w:w w:val="105"/>
        </w:rPr>
        <w:t>de</w:t>
      </w:r>
      <w:r>
        <w:rPr>
          <w:color w:val="231F20"/>
          <w:spacing w:val="-6"/>
          <w:w w:val="105"/>
        </w:rPr>
        <w:t xml:space="preserve"> </w:t>
      </w:r>
      <w:r>
        <w:rPr>
          <w:color w:val="231F20"/>
          <w:w w:val="105"/>
        </w:rPr>
        <w:t>öğrendiniz</w:t>
      </w:r>
      <w:r>
        <w:rPr>
          <w:color w:val="231F20"/>
          <w:spacing w:val="-6"/>
          <w:w w:val="105"/>
        </w:rPr>
        <w:t xml:space="preserve"> </w:t>
      </w:r>
      <w:r>
        <w:rPr>
          <w:color w:val="231F20"/>
          <w:w w:val="105"/>
        </w:rPr>
        <w:t>-</w:t>
      </w:r>
      <w:r>
        <w:rPr>
          <w:color w:val="231F20"/>
          <w:spacing w:val="-6"/>
          <w:w w:val="105"/>
        </w:rPr>
        <w:t xml:space="preserve"> </w:t>
      </w:r>
      <w:r>
        <w:rPr>
          <w:color w:val="231F20"/>
          <w:w w:val="105"/>
        </w:rPr>
        <w:t>orijinal</w:t>
      </w:r>
      <w:r>
        <w:rPr>
          <w:color w:val="231F20"/>
          <w:spacing w:val="-6"/>
          <w:w w:val="105"/>
        </w:rPr>
        <w:t xml:space="preserve"> </w:t>
      </w:r>
      <w:r>
        <w:rPr>
          <w:color w:val="231F20"/>
          <w:w w:val="105"/>
        </w:rPr>
        <w:t>Chen</w:t>
      </w:r>
      <w:r>
        <w:rPr>
          <w:color w:val="231F20"/>
          <w:spacing w:val="-8"/>
          <w:w w:val="105"/>
        </w:rPr>
        <w:t xml:space="preserve"> </w:t>
      </w:r>
      <w:r>
        <w:rPr>
          <w:color w:val="231F20"/>
          <w:w w:val="105"/>
        </w:rPr>
        <w:t xml:space="preserve">gösterimi ve daha yeni olan Crow's Foot ve UML gösterimleri. İlk iki gösterim bu bölümün başında bazı </w:t>
      </w:r>
      <w:r>
        <w:rPr>
          <w:color w:val="231F20"/>
          <w:spacing w:val="-2"/>
          <w:w w:val="105"/>
        </w:rPr>
        <w:t xml:space="preserve">temel ER modelleme kavramlarını tanıtmak için kullanılmıştır. Bazı gerçek veritabanı modelleme </w:t>
      </w:r>
      <w:r>
        <w:rPr>
          <w:color w:val="231F20"/>
        </w:rPr>
        <w:t>kavramları</w:t>
      </w:r>
      <w:r>
        <w:rPr>
          <w:color w:val="231F20"/>
          <w:spacing w:val="-4"/>
        </w:rPr>
        <w:t xml:space="preserve"> </w:t>
      </w:r>
      <w:r>
        <w:rPr>
          <w:color w:val="231F20"/>
        </w:rPr>
        <w:t>yalnızca</w:t>
      </w:r>
      <w:r>
        <w:rPr>
          <w:color w:val="231F20"/>
          <w:spacing w:val="-4"/>
        </w:rPr>
        <w:t xml:space="preserve"> </w:t>
      </w:r>
      <w:r>
        <w:rPr>
          <w:color w:val="231F20"/>
        </w:rPr>
        <w:t>Chen</w:t>
      </w:r>
      <w:r>
        <w:rPr>
          <w:color w:val="231F20"/>
          <w:spacing w:val="-4"/>
        </w:rPr>
        <w:t xml:space="preserve"> </w:t>
      </w:r>
      <w:r>
        <w:rPr>
          <w:color w:val="231F20"/>
        </w:rPr>
        <w:t>notasyonu</w:t>
      </w:r>
      <w:r>
        <w:rPr>
          <w:color w:val="231F20"/>
          <w:spacing w:val="-4"/>
        </w:rPr>
        <w:t xml:space="preserve"> </w:t>
      </w:r>
      <w:r>
        <w:rPr>
          <w:color w:val="231F20"/>
        </w:rPr>
        <w:t>kullanılarak</w:t>
      </w:r>
      <w:r>
        <w:rPr>
          <w:color w:val="231F20"/>
          <w:spacing w:val="-4"/>
        </w:rPr>
        <w:t xml:space="preserve"> </w:t>
      </w:r>
      <w:r>
        <w:rPr>
          <w:color w:val="231F20"/>
        </w:rPr>
        <w:t>ifade</w:t>
      </w:r>
      <w:r>
        <w:rPr>
          <w:color w:val="231F20"/>
          <w:spacing w:val="-4"/>
        </w:rPr>
        <w:t xml:space="preserve"> </w:t>
      </w:r>
      <w:r>
        <w:rPr>
          <w:color w:val="231F20"/>
        </w:rPr>
        <w:t>edilebilir.</w:t>
      </w:r>
      <w:r>
        <w:rPr>
          <w:color w:val="231F20"/>
          <w:spacing w:val="-4"/>
        </w:rPr>
        <w:t xml:space="preserve"> </w:t>
      </w:r>
      <w:r>
        <w:rPr>
          <w:color w:val="231F20"/>
        </w:rPr>
        <w:t>Ancak,</w:t>
      </w:r>
      <w:r>
        <w:rPr>
          <w:color w:val="231F20"/>
          <w:spacing w:val="-4"/>
        </w:rPr>
        <w:t xml:space="preserve"> </w:t>
      </w:r>
      <w:r>
        <w:rPr>
          <w:color w:val="231F20"/>
        </w:rPr>
        <w:t>veritabanlarının</w:t>
      </w:r>
      <w:r>
        <w:rPr>
          <w:color w:val="231F20"/>
          <w:spacing w:val="-4"/>
        </w:rPr>
        <w:t xml:space="preserve"> </w:t>
      </w:r>
      <w:r>
        <w:rPr>
          <w:i/>
          <w:color w:val="231F20"/>
        </w:rPr>
        <w:t>tasarımı</w:t>
      </w:r>
      <w:r>
        <w:rPr>
          <w:i/>
          <w:color w:val="231F20"/>
          <w:spacing w:val="-4"/>
        </w:rPr>
        <w:t xml:space="preserve"> </w:t>
      </w:r>
      <w:r>
        <w:rPr>
          <w:i/>
          <w:color w:val="231F20"/>
        </w:rPr>
        <w:t xml:space="preserve">ve </w:t>
      </w:r>
      <w:r>
        <w:rPr>
          <w:i/>
          <w:color w:val="231F20"/>
          <w:w w:val="105"/>
        </w:rPr>
        <w:t>uygulanması</w:t>
      </w:r>
      <w:r>
        <w:rPr>
          <w:i/>
          <w:color w:val="231F20"/>
          <w:spacing w:val="-11"/>
          <w:w w:val="105"/>
        </w:rPr>
        <w:t xml:space="preserve"> </w:t>
      </w:r>
      <w:r>
        <w:rPr>
          <w:i/>
          <w:color w:val="231F20"/>
          <w:w w:val="105"/>
        </w:rPr>
        <w:t>üzerinde</w:t>
      </w:r>
      <w:r>
        <w:rPr>
          <w:i/>
          <w:color w:val="231F20"/>
          <w:spacing w:val="-12"/>
          <w:w w:val="105"/>
        </w:rPr>
        <w:t xml:space="preserve"> </w:t>
      </w:r>
      <w:r>
        <w:rPr>
          <w:color w:val="231F20"/>
          <w:w w:val="105"/>
        </w:rPr>
        <w:t>durulduğu</w:t>
      </w:r>
      <w:r>
        <w:rPr>
          <w:color w:val="231F20"/>
          <w:spacing w:val="-10"/>
          <w:w w:val="105"/>
        </w:rPr>
        <w:t xml:space="preserve"> </w:t>
      </w:r>
      <w:r>
        <w:rPr>
          <w:color w:val="231F20"/>
          <w:w w:val="105"/>
        </w:rPr>
        <w:t>için,</w:t>
      </w:r>
      <w:r>
        <w:rPr>
          <w:color w:val="231F20"/>
          <w:spacing w:val="-11"/>
          <w:w w:val="105"/>
        </w:rPr>
        <w:t xml:space="preserve"> </w:t>
      </w:r>
      <w:r>
        <w:rPr>
          <w:color w:val="231F20"/>
          <w:w w:val="105"/>
        </w:rPr>
        <w:t>son</w:t>
      </w:r>
      <w:r>
        <w:rPr>
          <w:color w:val="231F20"/>
          <w:spacing w:val="-10"/>
          <w:w w:val="105"/>
        </w:rPr>
        <w:t xml:space="preserve"> </w:t>
      </w:r>
      <w:r>
        <w:rPr>
          <w:color w:val="231F20"/>
          <w:w w:val="105"/>
        </w:rPr>
        <w:t>Tiny</w:t>
      </w:r>
      <w:r>
        <w:rPr>
          <w:color w:val="231F20"/>
          <w:spacing w:val="-10"/>
          <w:w w:val="105"/>
        </w:rPr>
        <w:t xml:space="preserve"> </w:t>
      </w:r>
      <w:r>
        <w:rPr>
          <w:color w:val="231F20"/>
          <w:w w:val="105"/>
        </w:rPr>
        <w:t>College</w:t>
      </w:r>
      <w:r>
        <w:rPr>
          <w:color w:val="231F20"/>
          <w:spacing w:val="-10"/>
          <w:w w:val="105"/>
        </w:rPr>
        <w:t xml:space="preserve"> </w:t>
      </w:r>
      <w:r>
        <w:rPr>
          <w:color w:val="231F20"/>
          <w:w w:val="105"/>
        </w:rPr>
        <w:t>ER</w:t>
      </w:r>
      <w:r>
        <w:rPr>
          <w:color w:val="231F20"/>
          <w:spacing w:val="-10"/>
          <w:w w:val="105"/>
        </w:rPr>
        <w:t xml:space="preserve"> </w:t>
      </w:r>
      <w:r>
        <w:rPr>
          <w:color w:val="231F20"/>
          <w:w w:val="105"/>
        </w:rPr>
        <w:t>diyagramı</w:t>
      </w:r>
      <w:r>
        <w:rPr>
          <w:color w:val="231F20"/>
          <w:spacing w:val="-10"/>
          <w:w w:val="105"/>
        </w:rPr>
        <w:t xml:space="preserve"> </w:t>
      </w:r>
      <w:r>
        <w:rPr>
          <w:color w:val="231F20"/>
          <w:w w:val="105"/>
        </w:rPr>
        <w:t>örneği</w:t>
      </w:r>
      <w:r>
        <w:rPr>
          <w:color w:val="231F20"/>
          <w:spacing w:val="-10"/>
          <w:w w:val="105"/>
        </w:rPr>
        <w:t xml:space="preserve"> </w:t>
      </w:r>
      <w:r>
        <w:rPr>
          <w:color w:val="231F20"/>
          <w:w w:val="105"/>
        </w:rPr>
        <w:t>için</w:t>
      </w:r>
      <w:r>
        <w:rPr>
          <w:color w:val="231F20"/>
          <w:spacing w:val="-11"/>
          <w:w w:val="105"/>
        </w:rPr>
        <w:t xml:space="preserve"> </w:t>
      </w:r>
      <w:r>
        <w:rPr>
          <w:color w:val="231F20"/>
          <w:w w:val="105"/>
        </w:rPr>
        <w:t>Crow's</w:t>
      </w:r>
      <w:r>
        <w:rPr>
          <w:color w:val="231F20"/>
          <w:spacing w:val="-12"/>
          <w:w w:val="105"/>
        </w:rPr>
        <w:t xml:space="preserve"> </w:t>
      </w:r>
      <w:r>
        <w:rPr>
          <w:color w:val="231F20"/>
          <w:w w:val="105"/>
        </w:rPr>
        <w:t>Foot</w:t>
      </w:r>
      <w:r>
        <w:rPr>
          <w:color w:val="231F20"/>
          <w:spacing w:val="-11"/>
          <w:w w:val="105"/>
        </w:rPr>
        <w:t xml:space="preserve"> </w:t>
      </w:r>
      <w:r>
        <w:rPr>
          <w:color w:val="231F20"/>
          <w:w w:val="105"/>
        </w:rPr>
        <w:t>ve UML sınıf diyagramı notasyonları kullanılmıştır. Uygulamaya yaptığı vurgu , Karga Ayağı gösterimi yalnızca uygulanabilecek olanları temsil edebilir. Başka bir deyişle:</w:t>
      </w:r>
    </w:p>
    <w:p w14:paraId="0BAF00D6">
      <w:pPr>
        <w:pStyle w:val="14"/>
        <w:numPr>
          <w:ilvl w:val="2"/>
          <w:numId w:val="3"/>
        </w:numPr>
        <w:tabs>
          <w:tab w:val="left" w:pos="1799"/>
        </w:tabs>
        <w:spacing w:before="119" w:after="0" w:line="240" w:lineRule="auto"/>
        <w:ind w:left="1799" w:right="0" w:hanging="359"/>
        <w:jc w:val="both"/>
        <w:rPr>
          <w:sz w:val="19"/>
        </w:rPr>
      </w:pPr>
      <w:r>
        <w:rPr>
          <w:color w:val="231F20"/>
          <w:sz w:val="19"/>
        </w:rPr>
        <w:t>Chen</w:t>
      </w:r>
      <w:r>
        <w:rPr>
          <w:color w:val="231F20"/>
          <w:spacing w:val="-7"/>
          <w:sz w:val="19"/>
        </w:rPr>
        <w:t xml:space="preserve"> </w:t>
      </w:r>
      <w:r>
        <w:rPr>
          <w:color w:val="231F20"/>
          <w:sz w:val="19"/>
        </w:rPr>
        <w:t>notasyonu</w:t>
      </w:r>
      <w:r>
        <w:rPr>
          <w:color w:val="231F20"/>
          <w:spacing w:val="-7"/>
          <w:sz w:val="19"/>
        </w:rPr>
        <w:t xml:space="preserve"> </w:t>
      </w:r>
      <w:r>
        <w:rPr>
          <w:color w:val="231F20"/>
          <w:sz w:val="19"/>
        </w:rPr>
        <w:t>kavramsal</w:t>
      </w:r>
      <w:r>
        <w:rPr>
          <w:color w:val="231F20"/>
          <w:spacing w:val="-7"/>
          <w:sz w:val="19"/>
        </w:rPr>
        <w:t xml:space="preserve"> </w:t>
      </w:r>
      <w:r>
        <w:rPr>
          <w:color w:val="231F20"/>
          <w:sz w:val="19"/>
        </w:rPr>
        <w:t>modellemeyi</w:t>
      </w:r>
      <w:r>
        <w:rPr>
          <w:color w:val="231F20"/>
          <w:spacing w:val="-11"/>
          <w:sz w:val="19"/>
        </w:rPr>
        <w:t xml:space="preserve"> </w:t>
      </w:r>
      <w:r>
        <w:rPr>
          <w:color w:val="231F20"/>
          <w:spacing w:val="-2"/>
          <w:sz w:val="19"/>
        </w:rPr>
        <w:t>desteklemektedir.</w:t>
      </w:r>
    </w:p>
    <w:p w14:paraId="7ABC5C2A">
      <w:pPr>
        <w:pStyle w:val="14"/>
        <w:numPr>
          <w:ilvl w:val="2"/>
          <w:numId w:val="3"/>
        </w:numPr>
        <w:tabs>
          <w:tab w:val="left" w:pos="1799"/>
        </w:tabs>
        <w:spacing w:before="120" w:after="0" w:line="240" w:lineRule="auto"/>
        <w:ind w:left="1799" w:right="0" w:hanging="359"/>
        <w:jc w:val="both"/>
        <w:rPr>
          <w:sz w:val="19"/>
        </w:rPr>
      </w:pPr>
      <w:r>
        <w:rPr>
          <w:color w:val="231F20"/>
          <w:sz w:val="19"/>
        </w:rPr>
        <w:t>Crow's</w:t>
      </w:r>
      <w:r>
        <w:rPr>
          <w:color w:val="231F20"/>
          <w:spacing w:val="-4"/>
          <w:sz w:val="19"/>
        </w:rPr>
        <w:t xml:space="preserve"> </w:t>
      </w:r>
      <w:r>
        <w:rPr>
          <w:color w:val="231F20"/>
          <w:sz w:val="19"/>
        </w:rPr>
        <w:t>Foot</w:t>
      </w:r>
      <w:r>
        <w:rPr>
          <w:color w:val="231F20"/>
          <w:spacing w:val="-4"/>
          <w:sz w:val="19"/>
        </w:rPr>
        <w:t xml:space="preserve"> </w:t>
      </w:r>
      <w:r>
        <w:rPr>
          <w:color w:val="231F20"/>
          <w:sz w:val="19"/>
        </w:rPr>
        <w:t>notasyonu</w:t>
      </w:r>
      <w:r>
        <w:rPr>
          <w:color w:val="231F20"/>
          <w:spacing w:val="-4"/>
          <w:sz w:val="19"/>
        </w:rPr>
        <w:t xml:space="preserve"> </w:t>
      </w:r>
      <w:r>
        <w:rPr>
          <w:color w:val="231F20"/>
          <w:sz w:val="19"/>
        </w:rPr>
        <w:t>daha</w:t>
      </w:r>
      <w:r>
        <w:rPr>
          <w:color w:val="231F20"/>
          <w:spacing w:val="-3"/>
          <w:sz w:val="19"/>
        </w:rPr>
        <w:t xml:space="preserve"> </w:t>
      </w:r>
      <w:r>
        <w:rPr>
          <w:color w:val="231F20"/>
          <w:sz w:val="19"/>
        </w:rPr>
        <w:t>uygulama</w:t>
      </w:r>
      <w:r>
        <w:rPr>
          <w:color w:val="231F20"/>
          <w:spacing w:val="-4"/>
          <w:sz w:val="19"/>
        </w:rPr>
        <w:t xml:space="preserve"> </w:t>
      </w:r>
      <w:r>
        <w:rPr>
          <w:color w:val="231F20"/>
          <w:sz w:val="19"/>
        </w:rPr>
        <w:t>odaklı</w:t>
      </w:r>
      <w:r>
        <w:rPr>
          <w:color w:val="231F20"/>
          <w:spacing w:val="-3"/>
          <w:sz w:val="19"/>
        </w:rPr>
        <w:t xml:space="preserve"> </w:t>
      </w:r>
      <w:r>
        <w:rPr>
          <w:color w:val="231F20"/>
          <w:sz w:val="19"/>
        </w:rPr>
        <w:t>bir</w:t>
      </w:r>
      <w:r>
        <w:rPr>
          <w:color w:val="231F20"/>
          <w:spacing w:val="-3"/>
          <w:sz w:val="19"/>
        </w:rPr>
        <w:t xml:space="preserve"> </w:t>
      </w:r>
      <w:r>
        <w:rPr>
          <w:color w:val="231F20"/>
          <w:sz w:val="19"/>
        </w:rPr>
        <w:t>yaklaşımı</w:t>
      </w:r>
      <w:r>
        <w:rPr>
          <w:color w:val="231F20"/>
          <w:spacing w:val="-6"/>
          <w:sz w:val="19"/>
        </w:rPr>
        <w:t xml:space="preserve"> </w:t>
      </w:r>
      <w:r>
        <w:rPr>
          <w:color w:val="231F20"/>
          <w:sz w:val="19"/>
        </w:rPr>
        <w:t>tercih</w:t>
      </w:r>
      <w:r>
        <w:rPr>
          <w:color w:val="231F20"/>
          <w:spacing w:val="-3"/>
          <w:sz w:val="19"/>
        </w:rPr>
        <w:t xml:space="preserve"> </w:t>
      </w:r>
      <w:r>
        <w:rPr>
          <w:color w:val="231F20"/>
          <w:spacing w:val="-2"/>
          <w:sz w:val="19"/>
        </w:rPr>
        <w:t>eder.</w:t>
      </w:r>
    </w:p>
    <w:p w14:paraId="0C068214">
      <w:pPr>
        <w:pStyle w:val="14"/>
        <w:numPr>
          <w:ilvl w:val="2"/>
          <w:numId w:val="3"/>
        </w:numPr>
        <w:tabs>
          <w:tab w:val="left" w:pos="1798"/>
        </w:tabs>
        <w:spacing w:before="120" w:after="0" w:line="240" w:lineRule="auto"/>
        <w:ind w:left="1798" w:right="0" w:hanging="358"/>
        <w:jc w:val="left"/>
        <w:rPr>
          <w:sz w:val="19"/>
        </w:rPr>
      </w:pPr>
      <w:r>
        <w:rPr>
          <w:color w:val="231F20"/>
          <w:w w:val="105"/>
          <w:sz w:val="19"/>
        </w:rPr>
        <w:t>UML</w:t>
      </w:r>
      <w:r>
        <w:rPr>
          <w:color w:val="231F20"/>
          <w:spacing w:val="-3"/>
          <w:w w:val="105"/>
          <w:sz w:val="19"/>
        </w:rPr>
        <w:t xml:space="preserve"> </w:t>
      </w:r>
      <w:r>
        <w:rPr>
          <w:color w:val="231F20"/>
          <w:w w:val="105"/>
          <w:sz w:val="19"/>
        </w:rPr>
        <w:t>notasyonu</w:t>
      </w:r>
      <w:r>
        <w:rPr>
          <w:color w:val="231F20"/>
          <w:spacing w:val="-3"/>
          <w:w w:val="105"/>
          <w:sz w:val="19"/>
        </w:rPr>
        <w:t xml:space="preserve"> </w:t>
      </w:r>
      <w:r>
        <w:rPr>
          <w:color w:val="231F20"/>
          <w:w w:val="105"/>
          <w:sz w:val="19"/>
        </w:rPr>
        <w:t>hem</w:t>
      </w:r>
      <w:r>
        <w:rPr>
          <w:color w:val="231F20"/>
          <w:spacing w:val="-2"/>
          <w:w w:val="105"/>
          <w:sz w:val="19"/>
        </w:rPr>
        <w:t xml:space="preserve"> </w:t>
      </w:r>
      <w:r>
        <w:rPr>
          <w:color w:val="231F20"/>
          <w:w w:val="105"/>
          <w:sz w:val="19"/>
        </w:rPr>
        <w:t>kavramsal</w:t>
      </w:r>
      <w:r>
        <w:rPr>
          <w:color w:val="231F20"/>
          <w:spacing w:val="-3"/>
          <w:w w:val="105"/>
          <w:sz w:val="19"/>
        </w:rPr>
        <w:t xml:space="preserve"> </w:t>
      </w:r>
      <w:r>
        <w:rPr>
          <w:color w:val="231F20"/>
          <w:w w:val="105"/>
          <w:sz w:val="19"/>
        </w:rPr>
        <w:t>hem</w:t>
      </w:r>
      <w:r>
        <w:rPr>
          <w:color w:val="231F20"/>
          <w:spacing w:val="-3"/>
          <w:w w:val="105"/>
          <w:sz w:val="19"/>
        </w:rPr>
        <w:t xml:space="preserve"> </w:t>
      </w:r>
      <w:r>
        <w:rPr>
          <w:color w:val="231F20"/>
          <w:w w:val="105"/>
          <w:sz w:val="19"/>
        </w:rPr>
        <w:t>de</w:t>
      </w:r>
      <w:r>
        <w:rPr>
          <w:color w:val="231F20"/>
          <w:spacing w:val="-2"/>
          <w:w w:val="105"/>
          <w:sz w:val="19"/>
        </w:rPr>
        <w:t xml:space="preserve"> </w:t>
      </w:r>
      <w:r>
        <w:rPr>
          <w:color w:val="231F20"/>
          <w:w w:val="105"/>
          <w:sz w:val="19"/>
        </w:rPr>
        <w:t>uygulama</w:t>
      </w:r>
      <w:r>
        <w:rPr>
          <w:color w:val="231F20"/>
          <w:spacing w:val="-3"/>
          <w:w w:val="105"/>
          <w:sz w:val="19"/>
        </w:rPr>
        <w:t xml:space="preserve"> </w:t>
      </w:r>
      <w:r>
        <w:rPr>
          <w:color w:val="231F20"/>
          <w:w w:val="105"/>
          <w:sz w:val="19"/>
        </w:rPr>
        <w:t>modellemesi</w:t>
      </w:r>
      <w:r>
        <w:rPr>
          <w:color w:val="231F20"/>
          <w:spacing w:val="-6"/>
          <w:w w:val="105"/>
          <w:sz w:val="19"/>
        </w:rPr>
        <w:t xml:space="preserve"> </w:t>
      </w:r>
      <w:r>
        <w:rPr>
          <w:color w:val="231F20"/>
          <w:w w:val="105"/>
          <w:sz w:val="19"/>
        </w:rPr>
        <w:t>için</w:t>
      </w:r>
      <w:r>
        <w:rPr>
          <w:color w:val="231F20"/>
          <w:spacing w:val="-3"/>
          <w:w w:val="105"/>
          <w:sz w:val="19"/>
        </w:rPr>
        <w:t xml:space="preserve"> </w:t>
      </w:r>
      <w:r>
        <w:rPr>
          <w:color w:val="231F20"/>
          <w:spacing w:val="-2"/>
          <w:w w:val="105"/>
          <w:sz w:val="19"/>
        </w:rPr>
        <w:t>kullanılabilir.</w:t>
      </w:r>
    </w:p>
    <w:p w14:paraId="6444CF3C">
      <w:pPr>
        <w:pStyle w:val="14"/>
        <w:spacing w:after="0" w:line="240" w:lineRule="auto"/>
        <w:jc w:val="left"/>
        <w:rPr>
          <w:sz w:val="19"/>
        </w:rPr>
        <w:sectPr>
          <w:headerReference r:id="rId12" w:type="default"/>
          <w:pgSz w:w="12240" w:h="15660"/>
          <w:pgMar w:top="760" w:right="0" w:bottom="300" w:left="0" w:header="540" w:footer="0" w:gutter="0"/>
          <w:pgNumType w:start="109"/>
          <w:cols w:space="720" w:num="1"/>
        </w:sectPr>
      </w:pPr>
    </w:p>
    <w:p w14:paraId="65508045">
      <w:pPr>
        <w:spacing w:before="36"/>
        <w:ind w:left="720" w:right="0" w:firstLine="0"/>
        <w:jc w:val="left"/>
        <w:rPr>
          <w:b/>
          <w:sz w:val="19"/>
        </w:rPr>
      </w:pPr>
      <w:r>
        <w:rPr>
          <w:rFonts w:ascii="Trebuchet MS" w:hAnsi="Trebuchet MS"/>
          <w:b/>
          <w:color w:val="004E8D"/>
          <w:w w:val="90"/>
          <w:sz w:val="23"/>
        </w:rPr>
        <w:t>110</w:t>
      </w:r>
      <w:r>
        <w:rPr>
          <w:rFonts w:ascii="Trebuchet MS" w:hAnsi="Trebuchet MS"/>
          <w:b/>
          <w:color w:val="004E8D"/>
          <w:spacing w:val="-2"/>
          <w:w w:val="90"/>
          <w:sz w:val="23"/>
        </w:rPr>
        <w:t xml:space="preserve"> </w:t>
      </w: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5"/>
          <w:sz w:val="19"/>
        </w:rPr>
        <w:t xml:space="preserve"> </w:t>
      </w:r>
      <w:r>
        <w:rPr>
          <w:rFonts w:ascii="Trebuchet MS" w:hAnsi="Trebuchet MS"/>
          <w:b/>
          <w:color w:val="231F20"/>
          <w:w w:val="90"/>
          <w:sz w:val="19"/>
        </w:rPr>
        <w:t>2:</w:t>
      </w:r>
      <w:r>
        <w:rPr>
          <w:rFonts w:ascii="Trebuchet MS" w:hAnsi="Trebuchet MS"/>
          <w:b/>
          <w:color w:val="231F20"/>
          <w:spacing w:val="-6"/>
          <w:sz w:val="19"/>
        </w:rPr>
        <w:t xml:space="preserve"> </w:t>
      </w:r>
      <w:r>
        <w:rPr>
          <w:rFonts w:ascii="Trebuchet MS" w:hAnsi="Trebuchet MS"/>
          <w:b/>
          <w:color w:val="231F20"/>
          <w:w w:val="90"/>
          <w:sz w:val="19"/>
        </w:rPr>
        <w:t>Tasar</w:t>
      </w:r>
      <w:r>
        <w:rPr>
          <w:b/>
          <w:color w:val="231F20"/>
          <w:w w:val="90"/>
          <w:sz w:val="19"/>
        </w:rPr>
        <w:t>ı</w:t>
      </w:r>
      <w:r>
        <w:rPr>
          <w:rFonts w:ascii="Trebuchet MS" w:hAnsi="Trebuchet MS"/>
          <w:b/>
          <w:color w:val="231F20"/>
          <w:w w:val="90"/>
          <w:sz w:val="19"/>
        </w:rPr>
        <w:t>m</w:t>
      </w:r>
      <w:r>
        <w:rPr>
          <w:rFonts w:ascii="Trebuchet MS" w:hAnsi="Trebuchet MS"/>
          <w:b/>
          <w:color w:val="231F20"/>
          <w:spacing w:val="-1"/>
          <w:w w:val="90"/>
          <w:sz w:val="19"/>
        </w:rPr>
        <w:t xml:space="preserve"> </w:t>
      </w:r>
      <w:r>
        <w:rPr>
          <w:rFonts w:ascii="Trebuchet MS" w:hAnsi="Trebuchet MS"/>
          <w:b/>
          <w:color w:val="231F20"/>
          <w:spacing w:val="-2"/>
          <w:w w:val="90"/>
          <w:sz w:val="19"/>
        </w:rPr>
        <w:t>Kavramlar</w:t>
      </w:r>
      <w:r>
        <w:rPr>
          <w:b/>
          <w:color w:val="231F20"/>
          <w:spacing w:val="-2"/>
          <w:w w:val="90"/>
          <w:sz w:val="19"/>
        </w:rPr>
        <w:t>ı</w:t>
      </w:r>
    </w:p>
    <w:p w14:paraId="40F8EE17">
      <w:pPr>
        <w:pStyle w:val="4"/>
        <w:spacing w:before="158"/>
        <w:jc w:val="both"/>
      </w:pPr>
      <w:r>
        <mc:AlternateContent>
          <mc:Choice Requires="wpg">
            <w:drawing>
              <wp:anchor distT="0" distB="0" distL="0" distR="0" simplePos="0" relativeHeight="251688960" behindDoc="1" locked="0" layoutInCell="1" allowOverlap="1">
                <wp:simplePos x="0" y="0"/>
                <wp:positionH relativeFrom="page">
                  <wp:posOffset>367030</wp:posOffset>
                </wp:positionH>
                <wp:positionV relativeFrom="paragraph">
                  <wp:posOffset>135890</wp:posOffset>
                </wp:positionV>
                <wp:extent cx="6661785" cy="4939030"/>
                <wp:effectExtent l="0" t="0" r="0" b="0"/>
                <wp:wrapNone/>
                <wp:docPr id="64" name="Group 64"/>
                <wp:cNvGraphicFramePr/>
                <a:graphic xmlns:a="http://schemas.openxmlformats.org/drawingml/2006/main">
                  <a:graphicData uri="http://schemas.microsoft.com/office/word/2010/wordprocessingGroup">
                    <wpg:wgp>
                      <wpg:cNvGrpSpPr/>
                      <wpg:grpSpPr>
                        <a:xfrm>
                          <a:off x="0" y="0"/>
                          <a:ext cx="6661784" cy="4939030"/>
                          <a:chOff x="0" y="0"/>
                          <a:chExt cx="6661784" cy="4939030"/>
                        </a:xfrm>
                      </wpg:grpSpPr>
                      <wps:wsp>
                        <wps:cNvPr id="65" name="Graphic 65"/>
                        <wps:cNvSpPr/>
                        <wps:spPr>
                          <a:xfrm>
                            <a:off x="0" y="3050488"/>
                            <a:ext cx="6661784" cy="1888489"/>
                          </a:xfrm>
                          <a:custGeom>
                            <a:avLst/>
                            <a:gdLst/>
                            <a:ahLst/>
                            <a:cxnLst/>
                            <a:rect l="l" t="t" r="r" b="b"/>
                            <a:pathLst>
                              <a:path w="6661784" h="1888489">
                                <a:moveTo>
                                  <a:pt x="6661404" y="0"/>
                                </a:moveTo>
                                <a:lnTo>
                                  <a:pt x="0" y="0"/>
                                </a:lnTo>
                                <a:lnTo>
                                  <a:pt x="0" y="1888236"/>
                                </a:lnTo>
                                <a:lnTo>
                                  <a:pt x="6661404" y="1888236"/>
                                </a:lnTo>
                                <a:lnTo>
                                  <a:pt x="6661404" y="0"/>
                                </a:lnTo>
                                <a:close/>
                              </a:path>
                            </a:pathLst>
                          </a:custGeom>
                          <a:solidFill>
                            <a:srgbClr val="231F20">
                              <a:alpha val="25097"/>
                            </a:srgbClr>
                          </a:solidFill>
                        </wps:spPr>
                        <wps:bodyPr wrap="square" lIns="0" tIns="0" rIns="0" bIns="0" rtlCol="0">
                          <a:noAutofit/>
                        </wps:bodyPr>
                      </wps:wsp>
                      <pic:pic xmlns:pic="http://schemas.openxmlformats.org/drawingml/2006/picture">
                        <pic:nvPicPr>
                          <pic:cNvPr id="66" name="Image 66"/>
                          <pic:cNvPicPr/>
                        </pic:nvPicPr>
                        <pic:blipFill>
                          <a:blip r:embed="rId50" cstate="print"/>
                          <a:stretch>
                            <a:fillRect/>
                          </a:stretch>
                        </pic:blipFill>
                        <pic:spPr>
                          <a:xfrm>
                            <a:off x="89890" y="3137839"/>
                            <a:ext cx="6400800" cy="1630996"/>
                          </a:xfrm>
                          <a:prstGeom prst="rect">
                            <a:avLst/>
                          </a:prstGeom>
                        </pic:spPr>
                      </pic:pic>
                      <wps:wsp>
                        <wps:cNvPr id="67" name="Graphic 67"/>
                        <wps:cNvSpPr/>
                        <wps:spPr>
                          <a:xfrm>
                            <a:off x="1589413" y="4427241"/>
                            <a:ext cx="510540" cy="1270"/>
                          </a:xfrm>
                          <a:custGeom>
                            <a:avLst/>
                            <a:gdLst/>
                            <a:ahLst/>
                            <a:cxnLst/>
                            <a:rect l="l" t="t" r="r" b="b"/>
                            <a:pathLst>
                              <a:path w="510540">
                                <a:moveTo>
                                  <a:pt x="510387" y="0"/>
                                </a:moveTo>
                                <a:lnTo>
                                  <a:pt x="0" y="0"/>
                                </a:lnTo>
                              </a:path>
                            </a:pathLst>
                          </a:custGeom>
                          <a:ln w="25400">
                            <a:solidFill>
                              <a:srgbClr val="C94935"/>
                            </a:solidFill>
                            <a:prstDash val="solid"/>
                          </a:ln>
                        </wps:spPr>
                        <wps:bodyPr wrap="square" lIns="0" tIns="0" rIns="0" bIns="0" rtlCol="0">
                          <a:noAutofit/>
                        </wps:bodyPr>
                      </wps:wsp>
                      <wps:wsp>
                        <wps:cNvPr id="68" name="Graphic 68"/>
                        <wps:cNvSpPr/>
                        <wps:spPr>
                          <a:xfrm>
                            <a:off x="1494136" y="4082167"/>
                            <a:ext cx="608330" cy="254000"/>
                          </a:xfrm>
                          <a:custGeom>
                            <a:avLst/>
                            <a:gdLst/>
                            <a:ahLst/>
                            <a:cxnLst/>
                            <a:rect l="l" t="t" r="r" b="b"/>
                            <a:pathLst>
                              <a:path w="608330" h="254000">
                                <a:moveTo>
                                  <a:pt x="607847" y="253860"/>
                                </a:moveTo>
                                <a:lnTo>
                                  <a:pt x="0" y="0"/>
                                </a:lnTo>
                              </a:path>
                            </a:pathLst>
                          </a:custGeom>
                          <a:ln w="25400">
                            <a:solidFill>
                              <a:srgbClr val="C94935"/>
                            </a:solidFill>
                            <a:prstDash val="solid"/>
                          </a:ln>
                        </wps:spPr>
                        <wps:bodyPr wrap="square" lIns="0" tIns="0" rIns="0" bIns="0" rtlCol="0">
                          <a:noAutofit/>
                        </wps:bodyPr>
                      </wps:wsp>
                      <wps:wsp>
                        <wps:cNvPr id="69" name="Graphic 69"/>
                        <wps:cNvSpPr/>
                        <wps:spPr>
                          <a:xfrm>
                            <a:off x="2442912" y="3855518"/>
                            <a:ext cx="1270" cy="421005"/>
                          </a:xfrm>
                          <a:custGeom>
                            <a:avLst/>
                            <a:gdLst/>
                            <a:ahLst/>
                            <a:cxnLst/>
                            <a:rect l="l" t="t" r="r" b="b"/>
                            <a:pathLst>
                              <a:path h="421005">
                                <a:moveTo>
                                  <a:pt x="0" y="0"/>
                                </a:moveTo>
                                <a:lnTo>
                                  <a:pt x="0" y="420712"/>
                                </a:lnTo>
                              </a:path>
                            </a:pathLst>
                          </a:custGeom>
                          <a:ln w="25400">
                            <a:solidFill>
                              <a:srgbClr val="C94935"/>
                            </a:solidFill>
                            <a:prstDash val="solid"/>
                          </a:ln>
                        </wps:spPr>
                        <wps:bodyPr wrap="square" lIns="0" tIns="0" rIns="0" bIns="0" rtlCol="0">
                          <a:noAutofit/>
                        </wps:bodyPr>
                      </wps:wsp>
                      <wps:wsp>
                        <wps:cNvPr id="70" name="Graphic 70"/>
                        <wps:cNvSpPr/>
                        <wps:spPr>
                          <a:xfrm>
                            <a:off x="2808512" y="4083889"/>
                            <a:ext cx="545465" cy="246379"/>
                          </a:xfrm>
                          <a:custGeom>
                            <a:avLst/>
                            <a:gdLst/>
                            <a:ahLst/>
                            <a:cxnLst/>
                            <a:rect l="l" t="t" r="r" b="b"/>
                            <a:pathLst>
                              <a:path w="545465" h="246379">
                                <a:moveTo>
                                  <a:pt x="545438" y="0"/>
                                </a:moveTo>
                                <a:lnTo>
                                  <a:pt x="0" y="245999"/>
                                </a:lnTo>
                              </a:path>
                            </a:pathLst>
                          </a:custGeom>
                          <a:ln w="25400">
                            <a:solidFill>
                              <a:srgbClr val="C94935"/>
                            </a:solidFill>
                            <a:prstDash val="solid"/>
                          </a:ln>
                        </wps:spPr>
                        <wps:bodyPr wrap="square" lIns="0" tIns="0" rIns="0" bIns="0" rtlCol="0">
                          <a:noAutofit/>
                        </wps:bodyPr>
                      </wps:wsp>
                      <wps:wsp>
                        <wps:cNvPr id="71" name="Graphic 71"/>
                        <wps:cNvSpPr/>
                        <wps:spPr>
                          <a:xfrm>
                            <a:off x="2812423" y="4427241"/>
                            <a:ext cx="513080" cy="1270"/>
                          </a:xfrm>
                          <a:custGeom>
                            <a:avLst/>
                            <a:gdLst/>
                            <a:ahLst/>
                            <a:cxnLst/>
                            <a:rect l="l" t="t" r="r" b="b"/>
                            <a:pathLst>
                              <a:path w="513080">
                                <a:moveTo>
                                  <a:pt x="512965" y="0"/>
                                </a:moveTo>
                                <a:lnTo>
                                  <a:pt x="0" y="0"/>
                                </a:lnTo>
                              </a:path>
                            </a:pathLst>
                          </a:custGeom>
                          <a:ln w="25400">
                            <a:solidFill>
                              <a:srgbClr val="C94935"/>
                            </a:solidFill>
                            <a:prstDash val="solid"/>
                          </a:ln>
                        </wps:spPr>
                        <wps:bodyPr wrap="square" lIns="0" tIns="0" rIns="0" bIns="0" rtlCol="0">
                          <a:noAutofit/>
                        </wps:bodyPr>
                      </wps:wsp>
                      <wps:wsp>
                        <wps:cNvPr id="72" name="Graphic 72"/>
                        <wps:cNvSpPr/>
                        <wps:spPr>
                          <a:xfrm>
                            <a:off x="1088316" y="3805363"/>
                            <a:ext cx="806450" cy="288925"/>
                          </a:xfrm>
                          <a:custGeom>
                            <a:avLst/>
                            <a:gdLst/>
                            <a:ahLst/>
                            <a:cxnLst/>
                            <a:rect l="l" t="t" r="r" b="b"/>
                            <a:pathLst>
                              <a:path w="806450" h="288925">
                                <a:moveTo>
                                  <a:pt x="0" y="144423"/>
                                </a:moveTo>
                                <a:lnTo>
                                  <a:pt x="0" y="144423"/>
                                </a:lnTo>
                                <a:lnTo>
                                  <a:pt x="20552" y="98773"/>
                                </a:lnTo>
                                <a:lnTo>
                                  <a:pt x="77781" y="59125"/>
                                </a:lnTo>
                                <a:lnTo>
                                  <a:pt x="118074" y="42297"/>
                                </a:lnTo>
                                <a:lnTo>
                                  <a:pt x="165046" y="27863"/>
                                </a:lnTo>
                                <a:lnTo>
                                  <a:pt x="217868" y="16119"/>
                                </a:lnTo>
                                <a:lnTo>
                                  <a:pt x="275708" y="7361"/>
                                </a:lnTo>
                                <a:lnTo>
                                  <a:pt x="337735" y="1890"/>
                                </a:lnTo>
                                <a:lnTo>
                                  <a:pt x="403122" y="0"/>
                                </a:lnTo>
                                <a:lnTo>
                                  <a:pt x="403122" y="0"/>
                                </a:lnTo>
                                <a:lnTo>
                                  <a:pt x="468513" y="1890"/>
                                </a:lnTo>
                                <a:lnTo>
                                  <a:pt x="530543" y="7361"/>
                                </a:lnTo>
                                <a:lnTo>
                                  <a:pt x="588383" y="16119"/>
                                </a:lnTo>
                                <a:lnTo>
                                  <a:pt x="641204" y="27863"/>
                                </a:lnTo>
                                <a:lnTo>
                                  <a:pt x="688176" y="42297"/>
                                </a:lnTo>
                                <a:lnTo>
                                  <a:pt x="728467" y="59125"/>
                                </a:lnTo>
                                <a:lnTo>
                                  <a:pt x="785695" y="98773"/>
                                </a:lnTo>
                                <a:lnTo>
                                  <a:pt x="806245" y="144423"/>
                                </a:lnTo>
                                <a:lnTo>
                                  <a:pt x="806245" y="144423"/>
                                </a:lnTo>
                                <a:lnTo>
                                  <a:pt x="403122" y="288847"/>
                                </a:lnTo>
                                <a:lnTo>
                                  <a:pt x="403122" y="288847"/>
                                </a:lnTo>
                                <a:lnTo>
                                  <a:pt x="0" y="144423"/>
                                </a:lnTo>
                                <a:close/>
                              </a:path>
                            </a:pathLst>
                          </a:custGeom>
                          <a:ln w="19050">
                            <a:solidFill>
                              <a:srgbClr val="C94935"/>
                            </a:solidFill>
                            <a:prstDash val="solid"/>
                          </a:ln>
                        </wps:spPr>
                        <wps:bodyPr wrap="square" lIns="0" tIns="0" rIns="0" bIns="0" rtlCol="0">
                          <a:noAutofit/>
                        </wps:bodyPr>
                      </wps:wsp>
                      <wps:wsp>
                        <wps:cNvPr id="73" name="Graphic 73"/>
                        <wps:cNvSpPr/>
                        <wps:spPr>
                          <a:xfrm>
                            <a:off x="783802" y="4280863"/>
                            <a:ext cx="806450" cy="288925"/>
                          </a:xfrm>
                          <a:custGeom>
                            <a:avLst/>
                            <a:gdLst/>
                            <a:ahLst/>
                            <a:cxnLst/>
                            <a:rect l="l" t="t" r="r" b="b"/>
                            <a:pathLst>
                              <a:path w="806450" h="288925">
                                <a:moveTo>
                                  <a:pt x="0" y="144423"/>
                                </a:moveTo>
                                <a:lnTo>
                                  <a:pt x="0" y="144423"/>
                                </a:lnTo>
                                <a:lnTo>
                                  <a:pt x="20550" y="98777"/>
                                </a:lnTo>
                                <a:lnTo>
                                  <a:pt x="77776" y="59132"/>
                                </a:lnTo>
                                <a:lnTo>
                                  <a:pt x="118067" y="42303"/>
                                </a:lnTo>
                                <a:lnTo>
                                  <a:pt x="165039" y="27867"/>
                                </a:lnTo>
                                <a:lnTo>
                                  <a:pt x="217857" y="16121"/>
                                </a:lnTo>
                                <a:lnTo>
                                  <a:pt x="275696" y="7362"/>
                                </a:lnTo>
                                <a:lnTo>
                                  <a:pt x="337724" y="1890"/>
                                </a:lnTo>
                                <a:lnTo>
                                  <a:pt x="403110" y="0"/>
                                </a:lnTo>
                                <a:lnTo>
                                  <a:pt x="403110" y="0"/>
                                </a:lnTo>
                                <a:lnTo>
                                  <a:pt x="468499" y="1890"/>
                                </a:lnTo>
                                <a:lnTo>
                                  <a:pt x="530530" y="7362"/>
                                </a:lnTo>
                                <a:lnTo>
                                  <a:pt x="588371" y="16121"/>
                                </a:lnTo>
                                <a:lnTo>
                                  <a:pt x="641192" y="27867"/>
                                </a:lnTo>
                                <a:lnTo>
                                  <a:pt x="688163" y="42303"/>
                                </a:lnTo>
                                <a:lnTo>
                                  <a:pt x="728456" y="59132"/>
                                </a:lnTo>
                                <a:lnTo>
                                  <a:pt x="785683" y="98777"/>
                                </a:lnTo>
                                <a:lnTo>
                                  <a:pt x="806234" y="144423"/>
                                </a:lnTo>
                                <a:lnTo>
                                  <a:pt x="806234" y="144423"/>
                                </a:lnTo>
                                <a:lnTo>
                                  <a:pt x="403110" y="288847"/>
                                </a:lnTo>
                                <a:lnTo>
                                  <a:pt x="403110" y="288847"/>
                                </a:lnTo>
                                <a:lnTo>
                                  <a:pt x="0" y="144423"/>
                                </a:lnTo>
                                <a:close/>
                              </a:path>
                            </a:pathLst>
                          </a:custGeom>
                          <a:ln w="19050">
                            <a:solidFill>
                              <a:srgbClr val="C94935"/>
                            </a:solidFill>
                            <a:prstDash val="solid"/>
                          </a:ln>
                        </wps:spPr>
                        <wps:bodyPr wrap="square" lIns="0" tIns="0" rIns="0" bIns="0" rtlCol="0">
                          <a:noAutofit/>
                        </wps:bodyPr>
                      </wps:wsp>
                      <wps:wsp>
                        <wps:cNvPr id="74" name="Graphic 74"/>
                        <wps:cNvSpPr/>
                        <wps:spPr>
                          <a:xfrm>
                            <a:off x="2039785" y="3568348"/>
                            <a:ext cx="806450" cy="288925"/>
                          </a:xfrm>
                          <a:custGeom>
                            <a:avLst/>
                            <a:gdLst/>
                            <a:ahLst/>
                            <a:cxnLst/>
                            <a:rect l="l" t="t" r="r" b="b"/>
                            <a:pathLst>
                              <a:path w="806450" h="288925">
                                <a:moveTo>
                                  <a:pt x="0" y="144423"/>
                                </a:moveTo>
                                <a:lnTo>
                                  <a:pt x="0" y="144423"/>
                                </a:lnTo>
                                <a:lnTo>
                                  <a:pt x="20552" y="98777"/>
                                </a:lnTo>
                                <a:lnTo>
                                  <a:pt x="77781" y="59132"/>
                                </a:lnTo>
                                <a:lnTo>
                                  <a:pt x="118074" y="42303"/>
                                </a:lnTo>
                                <a:lnTo>
                                  <a:pt x="165046" y="27867"/>
                                </a:lnTo>
                                <a:lnTo>
                                  <a:pt x="217868" y="16121"/>
                                </a:lnTo>
                                <a:lnTo>
                                  <a:pt x="275708" y="7362"/>
                                </a:lnTo>
                                <a:lnTo>
                                  <a:pt x="337735" y="1890"/>
                                </a:lnTo>
                                <a:lnTo>
                                  <a:pt x="403122" y="0"/>
                                </a:lnTo>
                                <a:lnTo>
                                  <a:pt x="403122" y="0"/>
                                </a:lnTo>
                                <a:lnTo>
                                  <a:pt x="468513" y="1890"/>
                                </a:lnTo>
                                <a:lnTo>
                                  <a:pt x="530543" y="7362"/>
                                </a:lnTo>
                                <a:lnTo>
                                  <a:pt x="588383" y="16121"/>
                                </a:lnTo>
                                <a:lnTo>
                                  <a:pt x="641204" y="27867"/>
                                </a:lnTo>
                                <a:lnTo>
                                  <a:pt x="688176" y="42303"/>
                                </a:lnTo>
                                <a:lnTo>
                                  <a:pt x="728467" y="59132"/>
                                </a:lnTo>
                                <a:lnTo>
                                  <a:pt x="785695" y="98777"/>
                                </a:lnTo>
                                <a:lnTo>
                                  <a:pt x="806245" y="144423"/>
                                </a:lnTo>
                                <a:lnTo>
                                  <a:pt x="806245" y="144423"/>
                                </a:lnTo>
                                <a:lnTo>
                                  <a:pt x="403122" y="288847"/>
                                </a:lnTo>
                                <a:lnTo>
                                  <a:pt x="403122" y="288847"/>
                                </a:lnTo>
                                <a:lnTo>
                                  <a:pt x="0" y="144423"/>
                                </a:lnTo>
                                <a:close/>
                              </a:path>
                            </a:pathLst>
                          </a:custGeom>
                          <a:ln w="19050">
                            <a:solidFill>
                              <a:srgbClr val="C94935"/>
                            </a:solidFill>
                            <a:prstDash val="solid"/>
                          </a:ln>
                        </wps:spPr>
                        <wps:bodyPr wrap="square" lIns="0" tIns="0" rIns="0" bIns="0" rtlCol="0">
                          <a:noAutofit/>
                        </wps:bodyPr>
                      </wps:wsp>
                      <wps:wsp>
                        <wps:cNvPr id="75" name="Graphic 75"/>
                        <wps:cNvSpPr/>
                        <wps:spPr>
                          <a:xfrm>
                            <a:off x="2984943" y="3804141"/>
                            <a:ext cx="806450" cy="288925"/>
                          </a:xfrm>
                          <a:custGeom>
                            <a:avLst/>
                            <a:gdLst/>
                            <a:ahLst/>
                            <a:cxnLst/>
                            <a:rect l="l" t="t" r="r" b="b"/>
                            <a:pathLst>
                              <a:path w="806450" h="288925">
                                <a:moveTo>
                                  <a:pt x="0" y="144423"/>
                                </a:moveTo>
                                <a:lnTo>
                                  <a:pt x="0" y="144423"/>
                                </a:lnTo>
                                <a:lnTo>
                                  <a:pt x="20551" y="98777"/>
                                </a:lnTo>
                                <a:lnTo>
                                  <a:pt x="77777" y="59132"/>
                                </a:lnTo>
                                <a:lnTo>
                                  <a:pt x="118069" y="42303"/>
                                </a:lnTo>
                                <a:lnTo>
                                  <a:pt x="165041" y="27867"/>
                                </a:lnTo>
                                <a:lnTo>
                                  <a:pt x="217861" y="16121"/>
                                </a:lnTo>
                                <a:lnTo>
                                  <a:pt x="275703" y="7362"/>
                                </a:lnTo>
                                <a:lnTo>
                                  <a:pt x="337732" y="1890"/>
                                </a:lnTo>
                                <a:lnTo>
                                  <a:pt x="403122" y="0"/>
                                </a:lnTo>
                                <a:lnTo>
                                  <a:pt x="403122" y="0"/>
                                </a:lnTo>
                                <a:lnTo>
                                  <a:pt x="468510" y="1890"/>
                                </a:lnTo>
                                <a:lnTo>
                                  <a:pt x="530538" y="7362"/>
                                </a:lnTo>
                                <a:lnTo>
                                  <a:pt x="588377" y="16121"/>
                                </a:lnTo>
                                <a:lnTo>
                                  <a:pt x="641198" y="27867"/>
                                </a:lnTo>
                                <a:lnTo>
                                  <a:pt x="688171" y="42303"/>
                                </a:lnTo>
                                <a:lnTo>
                                  <a:pt x="728465" y="59132"/>
                                </a:lnTo>
                                <a:lnTo>
                                  <a:pt x="785693" y="98777"/>
                                </a:lnTo>
                                <a:lnTo>
                                  <a:pt x="806245" y="144423"/>
                                </a:lnTo>
                                <a:lnTo>
                                  <a:pt x="806245" y="144423"/>
                                </a:lnTo>
                                <a:lnTo>
                                  <a:pt x="403122" y="288847"/>
                                </a:lnTo>
                                <a:lnTo>
                                  <a:pt x="403122" y="288847"/>
                                </a:lnTo>
                                <a:lnTo>
                                  <a:pt x="0" y="144423"/>
                                </a:lnTo>
                                <a:close/>
                              </a:path>
                            </a:pathLst>
                          </a:custGeom>
                          <a:ln w="19050">
                            <a:solidFill>
                              <a:srgbClr val="C94935"/>
                            </a:solidFill>
                            <a:prstDash val="solid"/>
                          </a:ln>
                        </wps:spPr>
                        <wps:bodyPr wrap="square" lIns="0" tIns="0" rIns="0" bIns="0" rtlCol="0">
                          <a:noAutofit/>
                        </wps:bodyPr>
                      </wps:wsp>
                      <wps:wsp>
                        <wps:cNvPr id="76" name="Graphic 76"/>
                        <wps:cNvSpPr/>
                        <wps:spPr>
                          <a:xfrm>
                            <a:off x="3320837" y="4284626"/>
                            <a:ext cx="811530" cy="286385"/>
                          </a:xfrm>
                          <a:custGeom>
                            <a:avLst/>
                            <a:gdLst/>
                            <a:ahLst/>
                            <a:cxnLst/>
                            <a:rect l="l" t="t" r="r" b="b"/>
                            <a:pathLst>
                              <a:path w="811530" h="286385">
                                <a:moveTo>
                                  <a:pt x="0" y="143154"/>
                                </a:moveTo>
                                <a:lnTo>
                                  <a:pt x="0" y="143154"/>
                                </a:lnTo>
                                <a:lnTo>
                                  <a:pt x="20683" y="97902"/>
                                </a:lnTo>
                                <a:lnTo>
                                  <a:pt x="78279" y="58604"/>
                                </a:lnTo>
                                <a:lnTo>
                                  <a:pt x="118830" y="41924"/>
                                </a:lnTo>
                                <a:lnTo>
                                  <a:pt x="166103" y="27617"/>
                                </a:lnTo>
                                <a:lnTo>
                                  <a:pt x="219262" y="15976"/>
                                </a:lnTo>
                                <a:lnTo>
                                  <a:pt x="277471" y="7297"/>
                                </a:lnTo>
                                <a:lnTo>
                                  <a:pt x="339896" y="1873"/>
                                </a:lnTo>
                                <a:lnTo>
                                  <a:pt x="405701" y="0"/>
                                </a:lnTo>
                                <a:lnTo>
                                  <a:pt x="405701" y="0"/>
                                </a:lnTo>
                                <a:lnTo>
                                  <a:pt x="471512" y="1873"/>
                                </a:lnTo>
                                <a:lnTo>
                                  <a:pt x="533942" y="7297"/>
                                </a:lnTo>
                                <a:lnTo>
                                  <a:pt x="592154" y="15976"/>
                                </a:lnTo>
                                <a:lnTo>
                                  <a:pt x="645314" y="27617"/>
                                </a:lnTo>
                                <a:lnTo>
                                  <a:pt x="692588" y="41924"/>
                                </a:lnTo>
                                <a:lnTo>
                                  <a:pt x="733138" y="58604"/>
                                </a:lnTo>
                                <a:lnTo>
                                  <a:pt x="790732" y="97902"/>
                                </a:lnTo>
                                <a:lnTo>
                                  <a:pt x="811415" y="143154"/>
                                </a:lnTo>
                                <a:lnTo>
                                  <a:pt x="811415" y="143154"/>
                                </a:lnTo>
                                <a:lnTo>
                                  <a:pt x="405701" y="286308"/>
                                </a:lnTo>
                                <a:lnTo>
                                  <a:pt x="405701" y="286308"/>
                                </a:lnTo>
                                <a:lnTo>
                                  <a:pt x="0" y="143154"/>
                                </a:lnTo>
                                <a:close/>
                              </a:path>
                            </a:pathLst>
                          </a:custGeom>
                          <a:ln w="19050">
                            <a:solidFill>
                              <a:srgbClr val="C94935"/>
                            </a:solidFill>
                            <a:prstDash val="solid"/>
                          </a:ln>
                        </wps:spPr>
                        <wps:bodyPr wrap="square" lIns="0" tIns="0" rIns="0" bIns="0" rtlCol="0">
                          <a:noAutofit/>
                        </wps:bodyPr>
                      </wps:wsp>
                      <wps:wsp>
                        <wps:cNvPr id="77" name="Graphic 77"/>
                        <wps:cNvSpPr/>
                        <wps:spPr>
                          <a:xfrm>
                            <a:off x="2052815" y="4228693"/>
                            <a:ext cx="810895" cy="382270"/>
                          </a:xfrm>
                          <a:custGeom>
                            <a:avLst/>
                            <a:gdLst/>
                            <a:ahLst/>
                            <a:cxnLst/>
                            <a:rect l="l" t="t" r="r" b="b"/>
                            <a:pathLst>
                              <a:path w="810895" h="382270">
                                <a:moveTo>
                                  <a:pt x="0" y="0"/>
                                </a:moveTo>
                                <a:lnTo>
                                  <a:pt x="810691" y="0"/>
                                </a:lnTo>
                                <a:lnTo>
                                  <a:pt x="810691" y="381774"/>
                                </a:lnTo>
                                <a:lnTo>
                                  <a:pt x="0" y="381774"/>
                                </a:lnTo>
                                <a:lnTo>
                                  <a:pt x="0" y="0"/>
                                </a:lnTo>
                                <a:close/>
                              </a:path>
                            </a:pathLst>
                          </a:custGeom>
                          <a:ln w="19050">
                            <a:solidFill>
                              <a:srgbClr val="007EB0"/>
                            </a:solidFill>
                            <a:prstDash val="solid"/>
                          </a:ln>
                        </wps:spPr>
                        <wps:bodyPr wrap="square" lIns="0" tIns="0" rIns="0" bIns="0" rtlCol="0">
                          <a:noAutofit/>
                        </wps:bodyPr>
                      </wps:wsp>
                      <wps:wsp>
                        <wps:cNvPr id="78" name="Graphic 78"/>
                        <wps:cNvSpPr/>
                        <wps:spPr>
                          <a:xfrm>
                            <a:off x="818145" y="2808210"/>
                            <a:ext cx="5673090" cy="212090"/>
                          </a:xfrm>
                          <a:custGeom>
                            <a:avLst/>
                            <a:gdLst/>
                            <a:ahLst/>
                            <a:cxnLst/>
                            <a:rect l="l" t="t" r="r" b="b"/>
                            <a:pathLst>
                              <a:path w="5673090" h="212090">
                                <a:moveTo>
                                  <a:pt x="0" y="0"/>
                                </a:moveTo>
                                <a:lnTo>
                                  <a:pt x="5673090" y="0"/>
                                </a:lnTo>
                                <a:lnTo>
                                  <a:pt x="5673090" y="211479"/>
                                </a:lnTo>
                                <a:lnTo>
                                  <a:pt x="0" y="211479"/>
                                </a:lnTo>
                                <a:lnTo>
                                  <a:pt x="0" y="0"/>
                                </a:lnTo>
                                <a:close/>
                              </a:path>
                            </a:pathLst>
                          </a:custGeom>
                          <a:solidFill>
                            <a:srgbClr val="414042"/>
                          </a:solidFill>
                        </wps:spPr>
                        <wps:bodyPr wrap="square" lIns="0" tIns="0" rIns="0" bIns="0" rtlCol="0">
                          <a:noAutofit/>
                        </wps:bodyPr>
                      </wps:wsp>
                      <wps:wsp>
                        <wps:cNvPr id="79" name="Graphic 79"/>
                        <wps:cNvSpPr/>
                        <wps:spPr>
                          <a:xfrm>
                            <a:off x="1497368" y="0"/>
                            <a:ext cx="1270" cy="2847975"/>
                          </a:xfrm>
                          <a:custGeom>
                            <a:avLst/>
                            <a:gdLst/>
                            <a:ahLst/>
                            <a:cxnLst/>
                            <a:rect l="l" t="t" r="r" b="b"/>
                            <a:pathLst>
                              <a:path h="2847975">
                                <a:moveTo>
                                  <a:pt x="0" y="0"/>
                                </a:moveTo>
                                <a:lnTo>
                                  <a:pt x="0" y="2847975"/>
                                </a:lnTo>
                              </a:path>
                            </a:pathLst>
                          </a:custGeom>
                          <a:ln w="4444">
                            <a:solidFill>
                              <a:srgbClr val="939598"/>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28.9pt;margin-top:10.7pt;height:388.9pt;width:524.55pt;mso-position-horizontal-relative:page;z-index:-251627520;mso-width-relative:page;mso-height-relative:page;" coordsize="6661784,4939030" o:gfxdata="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">
                <o:lock v:ext="edit" aspectratio="f"/>
                <v:shape id="Graphic 65" o:spid="_x0000_s1026" o:spt="100" style="position:absolute;left:0;top:3050488;height:1888489;width:6661784;" fillcolor="#231F20" filled="t" stroked="f" coordsize="6661784,1888489" o:gfxdata="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qkkK8AAAA&#10;2wAAAA8AAAAAAAAAAQAgAAAAIgAAAGRycy9kb3ducmV2LnhtbFBLAQIUABQAAAAIAIdO4kAzLwWe&#10;OwAAADkAAAAQAAAAAAAAAAEAIAAAAAsBAABkcnMvc2hhcGV4bWwueG1sUEsFBgAAAAAGAAYAWwEA&#10;ALUDAAAAAA==&#10;" path="m6661404,0l0,0,0,1888236,6661404,1888236,6661404,0xe">
                  <v:fill on="t" opacity="16447f" focussize="0,0"/>
                  <v:stroke on="f"/>
                  <v:imagedata o:title=""/>
                  <o:lock v:ext="edit" aspectratio="f"/>
                  <v:textbox inset="0mm,0mm,0mm,0mm"/>
                </v:shape>
                <v:shape id="Image 66" o:spid="_x0000_s1026" o:spt="75" type="#_x0000_t75" style="position:absolute;left:89890;top:3137839;height:1630996;width:6400800;" filled="f" o:preferrelative="t" stroked="f" coordsize="21600,21600" o:gfxdata="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SYbb74A&#10;AADbAAAADwAAAAAAAAABACAAAAAiAAAAZHJzL2Rvd25yZXYueG1sUEsBAhQAFAAAAAgAh07iQDMv&#10;BZ47AAAAOQAAABAAAAAAAAAAAQAgAAAADQEAAGRycy9zaGFwZXhtbC54bWxQSwUGAAAAAAYABgBb&#10;AQAAtwMAAAAA&#10;">
                  <v:fill on="f" focussize="0,0"/>
                  <v:stroke on="f"/>
                  <v:imagedata r:id="rId50" o:title=""/>
                  <o:lock v:ext="edit" aspectratio="f"/>
                </v:shape>
                <v:shape id="Graphic 67" o:spid="_x0000_s1026" o:spt="100" style="position:absolute;left:1589413;top:4427241;height:1270;width:510540;" filled="f" stroked="t" coordsize="510540,1" o:gfxdata="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itGvL4A&#10;AADbAAAADwAAAAAAAAABACAAAAAiAAAAZHJzL2Rvd25yZXYueG1sUEsBAhQAFAAAAAgAh07iQDMv&#10;BZ47AAAAOQAAABAAAAAAAAAAAQAgAAAADQEAAGRycy9zaGFwZXhtbC54bWxQSwUGAAAAAAYABgBb&#10;AQAAtwMAAAAA&#10;" path="m510387,0l0,0e">
                  <v:fill on="f" focussize="0,0"/>
                  <v:stroke weight="2pt" color="#C94935" joinstyle="round"/>
                  <v:imagedata o:title=""/>
                  <o:lock v:ext="edit" aspectratio="f"/>
                  <v:textbox inset="0mm,0mm,0mm,0mm"/>
                </v:shape>
                <v:shape id="Graphic 68" o:spid="_x0000_s1026" o:spt="100" style="position:absolute;left:1494136;top:4082167;height:254000;width:608330;" filled="f" stroked="t" coordsize="608330,254000" o:gfxdata="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q49Gq2AAAA2wAAAA8A&#10;AAAAAAAAAQAgAAAAIgAAAGRycy9kb3ducmV2LnhtbFBLAQIUABQAAAAIAIdO4kAzLwWeOwAAADkA&#10;AAAQAAAAAAAAAAEAIAAAAAUBAABkcnMvc2hhcGV4bWwueG1sUEsFBgAAAAAGAAYAWwEAAK8DAAAA&#10;AA==&#10;" path="m607847,253860l0,0e">
                  <v:fill on="f" focussize="0,0"/>
                  <v:stroke weight="2pt" color="#C94935" joinstyle="round"/>
                  <v:imagedata o:title=""/>
                  <o:lock v:ext="edit" aspectratio="f"/>
                  <v:textbox inset="0mm,0mm,0mm,0mm"/>
                </v:shape>
                <v:shape id="Graphic 69" o:spid="_x0000_s1026" o:spt="100" style="position:absolute;left:2442912;top:3855518;height:421005;width:1270;" filled="f" stroked="t" coordsize="1,421005" o:gfxdata="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81DJUugAAANsA&#10;AAAPAAAAAAAAAAEAIAAAACIAAABkcnMvZG93bnJldi54bWxQSwECFAAUAAAACACHTuJAMy8FnjsA&#10;AAA5AAAAEAAAAAAAAAABACAAAAAJAQAAZHJzL3NoYXBleG1sLnhtbFBLBQYAAAAABgAGAFsBAACz&#10;AwAAAAA=&#10;" path="m0,0l0,420712e">
                  <v:fill on="f" focussize="0,0"/>
                  <v:stroke weight="2pt" color="#C94935" joinstyle="round"/>
                  <v:imagedata o:title=""/>
                  <o:lock v:ext="edit" aspectratio="f"/>
                  <v:textbox inset="0mm,0mm,0mm,0mm"/>
                </v:shape>
                <v:shape id="Graphic 70" o:spid="_x0000_s1026" o:spt="100" style="position:absolute;left:2808512;top:4083889;height:246379;width:545465;" filled="f" stroked="t" coordsize="545465,246379" o:gfxdata="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7XABK2AAAA2wAAAA8A&#10;AAAAAAAAAQAgAAAAIgAAAGRycy9kb3ducmV2LnhtbFBLAQIUABQAAAAIAIdO4kAzLwWeOwAAADkA&#10;AAAQAAAAAAAAAAEAIAAAAAUBAABkcnMvc2hhcGV4bWwueG1sUEsFBgAAAAAGAAYAWwEAAK8DAAAA&#10;AA==&#10;" path="m545438,0l0,245999e">
                  <v:fill on="f" focussize="0,0"/>
                  <v:stroke weight="2pt" color="#C94935" joinstyle="round"/>
                  <v:imagedata o:title=""/>
                  <o:lock v:ext="edit" aspectratio="f"/>
                  <v:textbox inset="0mm,0mm,0mm,0mm"/>
                </v:shape>
                <v:shape id="Graphic 71" o:spid="_x0000_s1026" o:spt="100" style="position:absolute;left:2812423;top:4427241;height:1270;width:513080;" filled="f" stroked="t" coordsize="513080,1" o:gfxdata="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6mapb4A&#10;AADbAAAADwAAAAAAAAABACAAAAAiAAAAZHJzL2Rvd25yZXYueG1sUEsBAhQAFAAAAAgAh07iQDMv&#10;BZ47AAAAOQAAABAAAAAAAAAAAQAgAAAADQEAAGRycy9zaGFwZXhtbC54bWxQSwUGAAAAAAYABgBb&#10;AQAAtwMAAAAA&#10;" path="m512965,0l0,0e">
                  <v:fill on="f" focussize="0,0"/>
                  <v:stroke weight="2pt" color="#C94935" joinstyle="round"/>
                  <v:imagedata o:title=""/>
                  <o:lock v:ext="edit" aspectratio="f"/>
                  <v:textbox inset="0mm,0mm,0mm,0mm"/>
                </v:shape>
                <v:shape id="Graphic 72" o:spid="_x0000_s1026" o:spt="100" style="position:absolute;left:1088316;top:3805363;height:288925;width:806450;" filled="f" stroked="t" coordsize="806450,288925" o:gfxdata="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XOrZ7sAAADb&#10;AAAADwAAAAAAAAABACAAAAAiAAAAZHJzL2Rvd25yZXYueG1sUEsBAhQAFAAAAAgAh07iQDMvBZ47&#10;AAAAOQAAABAAAAAAAAAAAQAgAAAACgEAAGRycy9zaGFwZXhtbC54bWxQSwUGAAAAAAYABgBbAQAA&#10;tAMAAAAA&#10;" path="m0,144423l0,144423,20552,98773,77781,59125,118074,42297,165046,27863,217868,16119,275708,7361,337735,1890,403122,0,403122,0,468513,1890,530543,7361,588383,16119,641204,27863,688176,42297,728467,59125,785695,98773,806245,144423,806245,144423,403122,288847,403122,288847,0,144423xe">
                  <v:fill on="f" focussize="0,0"/>
                  <v:stroke weight="1.5pt" color="#C94935" joinstyle="round"/>
                  <v:imagedata o:title=""/>
                  <o:lock v:ext="edit" aspectratio="f"/>
                  <v:textbox inset="0mm,0mm,0mm,0mm"/>
                </v:shape>
                <v:shape id="Graphic 73" o:spid="_x0000_s1026" o:spt="100" style="position:absolute;left:783802;top:4280863;height:288925;width:806450;" filled="f" stroked="t" coordsize="806450,288925" o:gfxdata="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j8O/LsAAADb&#10;AAAADwAAAAAAAAABACAAAAAiAAAAZHJzL2Rvd25yZXYueG1sUEsBAhQAFAAAAAgAh07iQDMvBZ47&#10;AAAAOQAAABAAAAAAAAAAAQAgAAAACgEAAGRycy9zaGFwZXhtbC54bWxQSwUGAAAAAAYABgBbAQAA&#10;tAMAAAAA&#10;" path="m0,144423l0,144423,20550,98777,77776,59132,118067,42303,165039,27867,217857,16121,275696,7362,337724,1890,403110,0,403110,0,468499,1890,530530,7362,588371,16121,641192,27867,688163,42303,728456,59132,785683,98777,806234,144423,806234,144423,403110,288847,403110,288847,0,144423xe">
                  <v:fill on="f" focussize="0,0"/>
                  <v:stroke weight="1.5pt" color="#C94935" joinstyle="round"/>
                  <v:imagedata o:title=""/>
                  <o:lock v:ext="edit" aspectratio="f"/>
                  <v:textbox inset="0mm,0mm,0mm,0mm"/>
                </v:shape>
                <v:shape id="Graphic 74" o:spid="_x0000_s1026" o:spt="100" style="position:absolute;left:2039785;top:3568348;height:288925;width:806450;" filled="f" stroked="t" coordsize="806450,288925" o:gfxdata="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daWiLsAAADb&#10;AAAADwAAAAAAAAABACAAAAAiAAAAZHJzL2Rvd25yZXYueG1sUEsBAhQAFAAAAAgAh07iQDMvBZ47&#10;AAAAOQAAABAAAAAAAAAAAQAgAAAACgEAAGRycy9zaGFwZXhtbC54bWxQSwUGAAAAAAYABgBbAQAA&#10;tAMAAAAA&#10;" path="m0,144423l0,144423,20552,98777,77781,59132,118074,42303,165046,27867,217868,16121,275708,7362,337735,1890,403122,0,403122,0,468513,1890,530543,7362,588383,16121,641204,27867,688176,42303,728467,59132,785695,98777,806245,144423,806245,144423,403122,288847,403122,288847,0,144423xe">
                  <v:fill on="f" focussize="0,0"/>
                  <v:stroke weight="1.5pt" color="#C94935" joinstyle="round"/>
                  <v:imagedata o:title=""/>
                  <o:lock v:ext="edit" aspectratio="f"/>
                  <v:textbox inset="0mm,0mm,0mm,0mm"/>
                </v:shape>
                <v:shape id="Graphic 75" o:spid="_x0000_s1026" o:spt="100" style="position:absolute;left:2984943;top:3804141;height:288925;width:806450;" filled="f" stroked="t" coordsize="806450,288925" o:gfxdata="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pozE7sAAADb&#10;AAAADwAAAAAAAAABACAAAAAiAAAAZHJzL2Rvd25yZXYueG1sUEsBAhQAFAAAAAgAh07iQDMvBZ47&#10;AAAAOQAAABAAAAAAAAAAAQAgAAAACgEAAGRycy9zaGFwZXhtbC54bWxQSwUGAAAAAAYABgBbAQAA&#10;tAMAAAAA&#10;" path="m0,144423l0,144423,20551,98777,77777,59132,118069,42303,165041,27867,217861,16121,275703,7362,337732,1890,403122,0,403122,0,468510,1890,530538,7362,588377,16121,641198,27867,688171,42303,728465,59132,785693,98777,806245,144423,806245,144423,403122,288847,403122,288847,0,144423xe">
                  <v:fill on="f" focussize="0,0"/>
                  <v:stroke weight="1.5pt" color="#C94935" joinstyle="round"/>
                  <v:imagedata o:title=""/>
                  <o:lock v:ext="edit" aspectratio="f"/>
                  <v:textbox inset="0mm,0mm,0mm,0mm"/>
                </v:shape>
                <v:shape id="Graphic 76" o:spid="_x0000_s1026" o:spt="100" style="position:absolute;left:3320837;top:4284626;height:286385;width:811530;" filled="f" stroked="t" coordsize="811530,286385" o:gfxdata="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8I8cL4A&#10;AADbAAAADwAAAAAAAAABACAAAAAiAAAAZHJzL2Rvd25yZXYueG1sUEsBAhQAFAAAAAgAh07iQDMv&#10;BZ47AAAAOQAAABAAAAAAAAAAAQAgAAAADQEAAGRycy9zaGFwZXhtbC54bWxQSwUGAAAAAAYABgBb&#10;AQAAtwMAAAAA&#10;" path="m0,143154l0,143154,20683,97902,78279,58604,118830,41924,166103,27617,219262,15976,277471,7297,339896,1873,405701,0,405701,0,471512,1873,533942,7297,592154,15976,645314,27617,692588,41924,733138,58604,790732,97902,811415,143154,811415,143154,405701,286308,405701,286308,0,143154xe">
                  <v:fill on="f" focussize="0,0"/>
                  <v:stroke weight="1.5pt" color="#C94935" joinstyle="round"/>
                  <v:imagedata o:title=""/>
                  <o:lock v:ext="edit" aspectratio="f"/>
                  <v:textbox inset="0mm,0mm,0mm,0mm"/>
                </v:shape>
                <v:shape id="Graphic 77" o:spid="_x0000_s1026" o:spt="100" style="position:absolute;left:2052815;top:4228693;height:382270;width:810895;" filled="f" stroked="t" coordsize="810895,382270" o:gfxdata="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rm5JvQAA&#10;ANsAAAAPAAAAAAAAAAEAIAAAACIAAABkcnMvZG93bnJldi54bWxQSwECFAAUAAAACACHTuJAMy8F&#10;njsAAAA5AAAAEAAAAAAAAAABACAAAAAMAQAAZHJzL3NoYXBleG1sLnhtbFBLBQYAAAAABgAGAFsB&#10;AAC2AwAAAAA=&#10;" path="m0,0l810691,0,810691,381774,0,381774,0,0xe">
                  <v:fill on="f" focussize="0,0"/>
                  <v:stroke weight="1.5pt" color="#007EB0" joinstyle="round"/>
                  <v:imagedata o:title=""/>
                  <o:lock v:ext="edit" aspectratio="f"/>
                  <v:textbox inset="0mm,0mm,0mm,0mm"/>
                </v:shape>
                <v:shape id="Graphic 78" o:spid="_x0000_s1026" o:spt="100" style="position:absolute;left:818145;top:2808210;height:212090;width:5673090;" fillcolor="#414042" filled="t" stroked="f" coordsize="5673090,212090" o:gfxdata="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cfaWitwAAANsAAAAP&#10;AAAAAAAAAAEAIAAAACIAAABkcnMvZG93bnJldi54bWxQSwECFAAUAAAACACHTuJAMy8FnjsAAAA5&#10;AAAAEAAAAAAAAAABACAAAAAGAQAAZHJzL3NoYXBleG1sLnhtbFBLBQYAAAAABgAGAFsBAACwAwAA&#10;AAA=&#10;" path="m0,0l5673090,0,5673090,211479,0,211479,0,0xe">
                  <v:fill on="t" focussize="0,0"/>
                  <v:stroke on="f"/>
                  <v:imagedata o:title=""/>
                  <o:lock v:ext="edit" aspectratio="f"/>
                  <v:textbox inset="0mm,0mm,0mm,0mm"/>
                </v:shape>
                <v:shape id="Graphic 79" o:spid="_x0000_s1026" o:spt="100" style="position:absolute;left:1497368;top:0;height:2847975;width:1270;" filled="f" stroked="t" coordsize="1,2847975" o:gfxdata="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tfb28AAAA&#10;2wAAAA8AAAAAAAAAAQAgAAAAIgAAAGRycy9kb3ducmV2LnhtbFBLAQIUABQAAAAIAIdO4kAzLwWe&#10;OwAAADkAAAAQAAAAAAAAAAEAIAAAAAsBAABkcnMvc2hhcGV4bWwueG1sUEsFBgAAAAAGAAYAWwEA&#10;ALUDAAAAAA==&#10;" path="m0,0l0,2847975e">
                  <v:fill on="f" focussize="0,0"/>
                  <v:stroke weight="0.34992125984252pt" color="#939598" joinstyle="round"/>
                  <v:imagedata o:title=""/>
                  <o:lock v:ext="edit" aspectratio="f"/>
                  <v:textbox inset="0mm,0mm,0mm,0mm"/>
                </v:shape>
              </v:group>
            </w:pict>
          </mc:Fallback>
        </mc:AlternateContent>
      </w:r>
      <w:r>
        <mc:AlternateContent>
          <mc:Choice Requires="wps">
            <w:drawing>
              <wp:anchor distT="0" distB="0" distL="0" distR="0" simplePos="0" relativeHeight="251664384" behindDoc="0" locked="0" layoutInCell="1" allowOverlap="1">
                <wp:simplePos x="0" y="0"/>
                <wp:positionH relativeFrom="page">
                  <wp:posOffset>0</wp:posOffset>
                </wp:positionH>
                <wp:positionV relativeFrom="paragraph">
                  <wp:posOffset>141605</wp:posOffset>
                </wp:positionV>
                <wp:extent cx="1752600" cy="1524635"/>
                <wp:effectExtent l="0" t="0" r="0" b="0"/>
                <wp:wrapNone/>
                <wp:docPr id="80" name="Textbox 80"/>
                <wp:cNvGraphicFramePr/>
                <a:graphic xmlns:a="http://schemas.openxmlformats.org/drawingml/2006/main">
                  <a:graphicData uri="http://schemas.microsoft.com/office/word/2010/wordprocessingShape">
                    <wps:wsp>
                      <wps:cNvSpPr txBox="1"/>
                      <wps:spPr>
                        <a:xfrm>
                          <a:off x="0" y="0"/>
                          <a:ext cx="1752600" cy="1524635"/>
                        </a:xfrm>
                        <a:prstGeom prst="rect">
                          <a:avLst/>
                        </a:prstGeom>
                        <a:solidFill>
                          <a:srgbClr val="ECEBF5"/>
                        </a:solidFill>
                      </wps:spPr>
                      <wps:txbx>
                        <w:txbxContent>
                          <w:p w14:paraId="081A5161">
                            <w:pPr>
                              <w:spacing w:before="142"/>
                              <w:ind w:left="720" w:right="0" w:firstLine="0"/>
                              <w:jc w:val="both"/>
                              <w:rPr>
                                <w:rFonts w:ascii="Trebuchet MS" w:hAnsi="Trebuchet MS"/>
                                <w:b/>
                                <w:color w:val="000000"/>
                                <w:sz w:val="19"/>
                              </w:rPr>
                            </w:pPr>
                            <w:r>
                              <w:rPr>
                                <w:b/>
                                <w:color w:val="007EB0"/>
                                <w:spacing w:val="-6"/>
                                <w:sz w:val="19"/>
                              </w:rPr>
                              <w:t>Ç</w:t>
                            </w:r>
                            <w:r>
                              <w:rPr>
                                <w:rFonts w:ascii="Trebuchet MS" w:hAnsi="Trebuchet MS"/>
                                <w:b/>
                                <w:color w:val="007EB0"/>
                                <w:spacing w:val="-6"/>
                                <w:sz w:val="19"/>
                              </w:rPr>
                              <w:t>evrimi</w:t>
                            </w:r>
                            <w:r>
                              <w:rPr>
                                <w:b/>
                                <w:color w:val="007EB0"/>
                                <w:spacing w:val="-6"/>
                                <w:sz w:val="19"/>
                              </w:rPr>
                              <w:t>ç</w:t>
                            </w:r>
                            <w:r>
                              <w:rPr>
                                <w:rFonts w:ascii="Trebuchet MS" w:hAnsi="Trebuchet MS"/>
                                <w:b/>
                                <w:color w:val="007EB0"/>
                                <w:spacing w:val="-6"/>
                                <w:sz w:val="19"/>
                              </w:rPr>
                              <w:t>i</w:t>
                            </w:r>
                            <w:r>
                              <w:rPr>
                                <w:rFonts w:ascii="Trebuchet MS" w:hAnsi="Trebuchet MS"/>
                                <w:b/>
                                <w:color w:val="007EB0"/>
                                <w:spacing w:val="-3"/>
                                <w:sz w:val="19"/>
                              </w:rPr>
                              <w:t xml:space="preserve"> </w:t>
                            </w:r>
                            <w:r>
                              <w:rPr>
                                <w:b/>
                                <w:color w:val="007EB0"/>
                                <w:spacing w:val="-2"/>
                                <w:sz w:val="19"/>
                              </w:rPr>
                              <w:t>İç</w:t>
                            </w:r>
                            <w:r>
                              <w:rPr>
                                <w:rFonts w:ascii="Trebuchet MS" w:hAnsi="Trebuchet MS"/>
                                <w:b/>
                                <w:color w:val="007EB0"/>
                                <w:spacing w:val="-2"/>
                                <w:sz w:val="19"/>
                              </w:rPr>
                              <w:t>erik</w:t>
                            </w:r>
                          </w:p>
                          <w:p w14:paraId="5E63BB59">
                            <w:pPr>
                              <w:tabs>
                                <w:tab w:val="left" w:pos="1935"/>
                              </w:tabs>
                              <w:spacing w:before="56"/>
                              <w:ind w:left="720" w:right="0" w:firstLine="0"/>
                              <w:jc w:val="both"/>
                              <w:rPr>
                                <w:color w:val="000000"/>
                                <w:sz w:val="15"/>
                              </w:rPr>
                            </w:pPr>
                            <w:r>
                              <w:rPr>
                                <w:rFonts w:ascii="Tahoma" w:hAnsi="Tahoma"/>
                                <w:color w:val="231F20"/>
                                <w:spacing w:val="-2"/>
                                <w:sz w:val="15"/>
                              </w:rPr>
                              <w:t>Modelleme</w:t>
                            </w:r>
                            <w:r>
                              <w:rPr>
                                <w:rFonts w:ascii="Tahoma" w:hAnsi="Tahoma"/>
                                <w:color w:val="231F20"/>
                                <w:sz w:val="15"/>
                              </w:rPr>
                              <w:tab/>
                            </w:r>
                            <w:r>
                              <w:rPr>
                                <w:rFonts w:ascii="Tahoma" w:hAnsi="Tahoma"/>
                                <w:color w:val="231F20"/>
                                <w:spacing w:val="-2"/>
                                <w:sz w:val="15"/>
                              </w:rPr>
                              <w:t>yaz</w:t>
                            </w:r>
                            <w:r>
                              <w:rPr>
                                <w:color w:val="231F20"/>
                                <w:spacing w:val="-2"/>
                                <w:sz w:val="15"/>
                              </w:rPr>
                              <w:t>ı</w:t>
                            </w:r>
                            <w:r>
                              <w:rPr>
                                <w:rFonts w:ascii="Tahoma" w:hAnsi="Tahoma"/>
                                <w:color w:val="231F20"/>
                                <w:spacing w:val="-2"/>
                                <w:sz w:val="15"/>
                              </w:rPr>
                              <w:t>l</w:t>
                            </w:r>
                            <w:r>
                              <w:rPr>
                                <w:color w:val="231F20"/>
                                <w:spacing w:val="-2"/>
                                <w:sz w:val="15"/>
                              </w:rPr>
                              <w:t>ı</w:t>
                            </w:r>
                            <w:r>
                              <w:rPr>
                                <w:rFonts w:ascii="Tahoma" w:hAnsi="Tahoma"/>
                                <w:color w:val="231F20"/>
                                <w:spacing w:val="-2"/>
                                <w:sz w:val="15"/>
                              </w:rPr>
                              <w:t>m</w:t>
                            </w:r>
                            <w:r>
                              <w:rPr>
                                <w:color w:val="231F20"/>
                                <w:spacing w:val="-2"/>
                                <w:sz w:val="15"/>
                              </w:rPr>
                              <w:t>ı</w:t>
                            </w:r>
                          </w:p>
                          <w:p w14:paraId="74830D66">
                            <w:pPr>
                              <w:tabs>
                                <w:tab w:val="left" w:pos="2273"/>
                              </w:tabs>
                              <w:spacing w:before="4"/>
                              <w:ind w:left="720" w:right="0" w:firstLine="0"/>
                              <w:jc w:val="both"/>
                              <w:rPr>
                                <w:rFonts w:ascii="Tahoma" w:hAnsi="Tahoma"/>
                                <w:color w:val="000000"/>
                                <w:sz w:val="15"/>
                              </w:rPr>
                            </w:pPr>
                            <w:r>
                              <w:rPr>
                                <w:rFonts w:ascii="Tahoma" w:hAnsi="Tahoma"/>
                                <w:color w:val="231F20"/>
                                <w:spacing w:val="-2"/>
                                <w:sz w:val="15"/>
                              </w:rPr>
                              <w:t>yard</w:t>
                            </w:r>
                            <w:r>
                              <w:rPr>
                                <w:color w:val="231F20"/>
                                <w:spacing w:val="-2"/>
                                <w:sz w:val="15"/>
                              </w:rPr>
                              <w:t>ı</w:t>
                            </w:r>
                            <w:r>
                              <w:rPr>
                                <w:rFonts w:ascii="Tahoma" w:hAnsi="Tahoma"/>
                                <w:color w:val="231F20"/>
                                <w:spacing w:val="-2"/>
                                <w:sz w:val="15"/>
                              </w:rPr>
                              <w:t>m</w:t>
                            </w:r>
                            <w:r>
                              <w:rPr>
                                <w:color w:val="231F20"/>
                                <w:spacing w:val="-2"/>
                                <w:sz w:val="15"/>
                              </w:rPr>
                              <w:t>ı</w:t>
                            </w:r>
                            <w:r>
                              <w:rPr>
                                <w:rFonts w:ascii="Tahoma" w:hAnsi="Tahoma"/>
                                <w:color w:val="231F20"/>
                                <w:spacing w:val="-2"/>
                                <w:sz w:val="15"/>
                              </w:rPr>
                              <w:t>yla</w:t>
                            </w:r>
                            <w:r>
                              <w:rPr>
                                <w:rFonts w:ascii="Tahoma" w:hAnsi="Tahoma"/>
                                <w:color w:val="231F20"/>
                                <w:sz w:val="15"/>
                              </w:rPr>
                              <w:tab/>
                            </w:r>
                            <w:r>
                              <w:rPr>
                                <w:rFonts w:ascii="Tahoma" w:hAnsi="Tahoma"/>
                                <w:color w:val="231F20"/>
                                <w:spacing w:val="-5"/>
                                <w:sz w:val="15"/>
                              </w:rPr>
                              <w:t>ER</w:t>
                            </w:r>
                          </w:p>
                          <w:p w14:paraId="156CB47D">
                            <w:pPr>
                              <w:spacing w:before="4" w:line="244" w:lineRule="auto"/>
                              <w:ind w:left="720" w:right="328" w:firstLine="0"/>
                              <w:jc w:val="both"/>
                              <w:rPr>
                                <w:rFonts w:ascii="Tahoma" w:hAnsi="Tahoma"/>
                                <w:color w:val="000000"/>
                                <w:sz w:val="15"/>
                              </w:rPr>
                            </w:pPr>
                            <w:r>
                              <w:rPr>
                                <w:rFonts w:ascii="Tahoma" w:hAnsi="Tahoma"/>
                                <w:color w:val="231F20"/>
                                <w:sz w:val="15"/>
                              </w:rPr>
                              <w:t>diyagramlar</w:t>
                            </w:r>
                            <w:r>
                              <w:rPr>
                                <w:color w:val="231F20"/>
                                <w:sz w:val="15"/>
                              </w:rPr>
                              <w:t>ı</w:t>
                            </w:r>
                            <w:r>
                              <w:rPr>
                                <w:rFonts w:ascii="Tahoma" w:hAnsi="Tahoma"/>
                                <w:color w:val="231F20"/>
                                <w:sz w:val="15"/>
                              </w:rPr>
                              <w:t>n</w:t>
                            </w:r>
                            <w:r>
                              <w:rPr>
                                <w:color w:val="231F20"/>
                                <w:sz w:val="15"/>
                              </w:rPr>
                              <w:t>ı</w:t>
                            </w:r>
                            <w:r>
                              <w:rPr>
                                <w:rFonts w:ascii="Tahoma" w:hAnsi="Tahoma"/>
                                <w:color w:val="231F20"/>
                                <w:sz w:val="15"/>
                              </w:rPr>
                              <w:t>n nas</w:t>
                            </w:r>
                            <w:r>
                              <w:rPr>
                                <w:color w:val="231F20"/>
                                <w:sz w:val="15"/>
                              </w:rPr>
                              <w:t>ı</w:t>
                            </w:r>
                            <w:r>
                              <w:rPr>
                                <w:rFonts w:ascii="Tahoma" w:hAnsi="Tahoma"/>
                                <w:color w:val="231F20"/>
                                <w:sz w:val="15"/>
                              </w:rPr>
                              <w:t xml:space="preserve">l </w:t>
                            </w:r>
                            <w:r>
                              <w:rPr>
                                <w:rFonts w:ascii="Tahoma" w:hAnsi="Tahoma"/>
                                <w:color w:val="231F20"/>
                                <w:spacing w:val="-2"/>
                                <w:sz w:val="15"/>
                              </w:rPr>
                              <w:t>olu</w:t>
                            </w:r>
                            <w:r>
                              <w:rPr>
                                <w:color w:val="231F20"/>
                                <w:spacing w:val="-2"/>
                                <w:sz w:val="15"/>
                              </w:rPr>
                              <w:t>ş</w:t>
                            </w:r>
                            <w:r>
                              <w:rPr>
                                <w:rFonts w:ascii="Tahoma" w:hAnsi="Tahoma"/>
                                <w:color w:val="231F20"/>
                                <w:spacing w:val="-2"/>
                                <w:sz w:val="15"/>
                              </w:rPr>
                              <w:t>turulaca</w:t>
                            </w:r>
                            <w:r>
                              <w:rPr>
                                <w:color w:val="231F20"/>
                                <w:spacing w:val="-2"/>
                                <w:sz w:val="15"/>
                              </w:rPr>
                              <w:t>ğı</w:t>
                            </w:r>
                            <w:r>
                              <w:rPr>
                                <w:rFonts w:ascii="Tahoma" w:hAnsi="Tahoma"/>
                                <w:color w:val="231F20"/>
                                <w:spacing w:val="-2"/>
                                <w:sz w:val="15"/>
                              </w:rPr>
                              <w:t>n</w:t>
                            </w:r>
                            <w:r>
                              <w:rPr>
                                <w:color w:val="231F20"/>
                                <w:spacing w:val="-2"/>
                                <w:sz w:val="15"/>
                              </w:rPr>
                              <w:t>ı öğ</w:t>
                            </w:r>
                            <w:r>
                              <w:rPr>
                                <w:rFonts w:ascii="Tahoma" w:hAnsi="Tahoma"/>
                                <w:color w:val="231F20"/>
                                <w:spacing w:val="-2"/>
                                <w:sz w:val="15"/>
                              </w:rPr>
                              <w:t xml:space="preserve">renmek </w:t>
                            </w:r>
                            <w:r>
                              <w:rPr>
                                <w:rFonts w:ascii="Tahoma" w:hAnsi="Tahoma"/>
                                <w:color w:val="231F20"/>
                                <w:sz w:val="15"/>
                              </w:rPr>
                              <w:t>i</w:t>
                            </w:r>
                            <w:r>
                              <w:rPr>
                                <w:color w:val="231F20"/>
                                <w:sz w:val="15"/>
                              </w:rPr>
                              <w:t>ç</w:t>
                            </w:r>
                            <w:r>
                              <w:rPr>
                                <w:rFonts w:ascii="Tahoma" w:hAnsi="Tahoma"/>
                                <w:color w:val="231F20"/>
                                <w:sz w:val="15"/>
                              </w:rPr>
                              <w:t>in</w:t>
                            </w:r>
                            <w:r>
                              <w:rPr>
                                <w:rFonts w:ascii="Tahoma" w:hAnsi="Tahoma"/>
                                <w:color w:val="231F20"/>
                                <w:spacing w:val="56"/>
                                <w:sz w:val="15"/>
                              </w:rPr>
                              <w:t xml:space="preserve">   </w:t>
                            </w:r>
                            <w:r>
                              <w:fldChar w:fldCharType="begin"/>
                            </w:r>
                            <w:r>
                              <w:instrText xml:space="preserve"> HYPERLINK "http://www.cengage.com/" \h </w:instrText>
                            </w:r>
                            <w:r>
                              <w:fldChar w:fldCharType="separate"/>
                            </w:r>
                            <w:r>
                              <w:rPr>
                                <w:rFonts w:ascii="Tahoma" w:hAnsi="Tahoma"/>
                                <w:color w:val="231F20"/>
                                <w:spacing w:val="-7"/>
                                <w:sz w:val="15"/>
                              </w:rPr>
                              <w:t>www.cengage.com</w:t>
                            </w:r>
                            <w:r>
                              <w:rPr>
                                <w:rFonts w:ascii="Tahoma" w:hAnsi="Tahoma"/>
                                <w:color w:val="231F20"/>
                                <w:spacing w:val="-7"/>
                                <w:sz w:val="15"/>
                              </w:rPr>
                              <w:fldChar w:fldCharType="end"/>
                            </w:r>
                          </w:p>
                          <w:p w14:paraId="11BCF543">
                            <w:pPr>
                              <w:spacing w:before="2"/>
                              <w:ind w:left="720" w:right="0" w:firstLine="0"/>
                              <w:jc w:val="both"/>
                              <w:rPr>
                                <w:rFonts w:ascii="Tahoma"/>
                                <w:color w:val="000000"/>
                                <w:sz w:val="15"/>
                              </w:rPr>
                            </w:pPr>
                            <w:r>
                              <w:fldChar w:fldCharType="begin"/>
                            </w:r>
                            <w:r>
                              <w:instrText xml:space="preserve"> HYPERLINK "http://www.cengage.com/" \h </w:instrText>
                            </w:r>
                            <w:r>
                              <w:fldChar w:fldCharType="separate"/>
                            </w:r>
                            <w:r>
                              <w:rPr>
                                <w:rFonts w:ascii="Tahoma"/>
                                <w:color w:val="231F20"/>
                                <w:w w:val="90"/>
                                <w:sz w:val="15"/>
                              </w:rPr>
                              <w:t>:</w:t>
                            </w:r>
                            <w:r>
                              <w:rPr>
                                <w:rFonts w:ascii="Tahoma"/>
                                <w:color w:val="231F20"/>
                                <w:w w:val="90"/>
                                <w:sz w:val="15"/>
                              </w:rPr>
                              <w:fldChar w:fldCharType="end"/>
                            </w:r>
                            <w:r>
                              <w:rPr>
                                <w:rFonts w:ascii="Tahoma"/>
                                <w:color w:val="231F20"/>
                                <w:w w:val="90"/>
                                <w:sz w:val="15"/>
                              </w:rPr>
                              <w:t>adresine</w:t>
                            </w:r>
                            <w:r>
                              <w:rPr>
                                <w:rFonts w:ascii="Tahoma"/>
                                <w:color w:val="231F20"/>
                                <w:spacing w:val="-5"/>
                                <w:w w:val="90"/>
                                <w:sz w:val="15"/>
                              </w:rPr>
                              <w:t xml:space="preserve"> </w:t>
                            </w:r>
                            <w:r>
                              <w:rPr>
                                <w:rFonts w:ascii="Tahoma"/>
                                <w:color w:val="231F20"/>
                                <w:spacing w:val="-2"/>
                                <w:sz w:val="15"/>
                              </w:rPr>
                              <w:t>gidin</w:t>
                            </w:r>
                          </w:p>
                          <w:p w14:paraId="410EB9B0">
                            <w:pPr>
                              <w:numPr>
                                <w:ilvl w:val="0"/>
                                <w:numId w:val="4"/>
                              </w:numPr>
                              <w:tabs>
                                <w:tab w:val="left" w:pos="900"/>
                              </w:tabs>
                              <w:spacing w:before="27" w:line="242" w:lineRule="auto"/>
                              <w:ind w:left="900" w:right="660" w:hanging="180"/>
                              <w:jc w:val="left"/>
                              <w:rPr>
                                <w:i/>
                                <w:color w:val="000000"/>
                                <w:sz w:val="15"/>
                              </w:rPr>
                            </w:pPr>
                            <w:r>
                              <w:rPr>
                                <w:rFonts w:ascii="Trebuchet MS" w:hAnsi="Trebuchet MS"/>
                                <w:i/>
                                <w:color w:val="231F20"/>
                                <w:spacing w:val="-6"/>
                                <w:sz w:val="15"/>
                              </w:rPr>
                              <w:t>Ek</w:t>
                            </w:r>
                            <w:r>
                              <w:rPr>
                                <w:rFonts w:ascii="Trebuchet MS" w:hAnsi="Trebuchet MS"/>
                                <w:i/>
                                <w:color w:val="231F20"/>
                                <w:spacing w:val="-18"/>
                                <w:sz w:val="15"/>
                              </w:rPr>
                              <w:t xml:space="preserve"> </w:t>
                            </w:r>
                            <w:r>
                              <w:rPr>
                                <w:rFonts w:ascii="Trebuchet MS" w:hAnsi="Trebuchet MS"/>
                                <w:i/>
                                <w:color w:val="231F20"/>
                                <w:spacing w:val="-6"/>
                                <w:sz w:val="15"/>
                              </w:rPr>
                              <w:t>A,</w:t>
                            </w:r>
                            <w:r>
                              <w:rPr>
                                <w:rFonts w:ascii="Trebuchet MS" w:hAnsi="Trebuchet MS"/>
                                <w:i/>
                                <w:color w:val="231F20"/>
                                <w:spacing w:val="-19"/>
                                <w:sz w:val="15"/>
                              </w:rPr>
                              <w:t xml:space="preserve"> </w:t>
                            </w:r>
                            <w:r>
                              <w:rPr>
                                <w:rFonts w:ascii="Trebuchet MS" w:hAnsi="Trebuchet MS"/>
                                <w:i/>
                                <w:color w:val="231F20"/>
                                <w:spacing w:val="-6"/>
                                <w:sz w:val="15"/>
                              </w:rPr>
                              <w:t>Lucidchart</w:t>
                            </w:r>
                            <w:r>
                              <w:rPr>
                                <w:rFonts w:ascii="Trebuchet MS" w:hAnsi="Trebuchet MS"/>
                                <w:i/>
                                <w:color w:val="231F20"/>
                                <w:spacing w:val="-22"/>
                                <w:sz w:val="15"/>
                              </w:rPr>
                              <w:t xml:space="preserve"> </w:t>
                            </w:r>
                            <w:r>
                              <w:rPr>
                                <w:rFonts w:ascii="Trebuchet MS" w:hAnsi="Trebuchet MS"/>
                                <w:i/>
                                <w:color w:val="231F20"/>
                                <w:spacing w:val="-6"/>
                                <w:sz w:val="15"/>
                              </w:rPr>
                              <w:t>ile</w:t>
                            </w:r>
                            <w:r>
                              <w:rPr>
                                <w:rFonts w:ascii="Trebuchet MS" w:hAnsi="Trebuchet MS"/>
                                <w:i/>
                                <w:color w:val="231F20"/>
                                <w:sz w:val="15"/>
                              </w:rPr>
                              <w:t xml:space="preserve"> </w:t>
                            </w:r>
                            <w:r>
                              <w:rPr>
                                <w:rFonts w:ascii="Trebuchet MS" w:hAnsi="Trebuchet MS"/>
                                <w:i/>
                                <w:color w:val="231F20"/>
                                <w:w w:val="90"/>
                                <w:sz w:val="15"/>
                              </w:rPr>
                              <w:t>Veritaban</w:t>
                            </w:r>
                            <w:r>
                              <w:rPr>
                                <w:i/>
                                <w:color w:val="231F20"/>
                                <w:w w:val="90"/>
                                <w:sz w:val="15"/>
                              </w:rPr>
                              <w:t>ı</w:t>
                            </w:r>
                            <w:r>
                              <w:rPr>
                                <w:i/>
                                <w:color w:val="231F20"/>
                                <w:spacing w:val="-8"/>
                                <w:w w:val="90"/>
                                <w:sz w:val="15"/>
                              </w:rPr>
                              <w:t xml:space="preserve"> </w:t>
                            </w:r>
                            <w:r>
                              <w:rPr>
                                <w:rFonts w:ascii="Trebuchet MS" w:hAnsi="Trebuchet MS"/>
                                <w:i/>
                                <w:color w:val="231F20"/>
                                <w:w w:val="90"/>
                                <w:sz w:val="15"/>
                              </w:rPr>
                              <w:t>Tasar</w:t>
                            </w:r>
                            <w:r>
                              <w:rPr>
                                <w:i/>
                                <w:color w:val="231F20"/>
                                <w:w w:val="90"/>
                                <w:sz w:val="15"/>
                              </w:rPr>
                              <w:t>ı</w:t>
                            </w:r>
                            <w:r>
                              <w:rPr>
                                <w:rFonts w:ascii="Trebuchet MS" w:hAnsi="Trebuchet MS"/>
                                <w:i/>
                                <w:color w:val="231F20"/>
                                <w:w w:val="90"/>
                                <w:sz w:val="15"/>
                              </w:rPr>
                              <w:t>m</w:t>
                            </w:r>
                            <w:r>
                              <w:rPr>
                                <w:i/>
                                <w:color w:val="231F20"/>
                                <w:w w:val="90"/>
                                <w:sz w:val="15"/>
                              </w:rPr>
                              <w:t>ı</w:t>
                            </w:r>
                          </w:p>
                          <w:p w14:paraId="3213511F">
                            <w:pPr>
                              <w:numPr>
                                <w:ilvl w:val="0"/>
                                <w:numId w:val="4"/>
                              </w:numPr>
                              <w:tabs>
                                <w:tab w:val="left" w:pos="900"/>
                                <w:tab w:val="left" w:pos="1337"/>
                                <w:tab w:val="left" w:pos="1763"/>
                              </w:tabs>
                              <w:spacing w:before="19" w:line="242" w:lineRule="auto"/>
                              <w:ind w:left="900" w:right="571" w:hanging="180"/>
                              <w:jc w:val="left"/>
                              <w:rPr>
                                <w:rFonts w:ascii="Trebuchet MS" w:hAnsi="Trebuchet MS"/>
                                <w:i/>
                                <w:color w:val="000000"/>
                                <w:sz w:val="15"/>
                              </w:rPr>
                            </w:pPr>
                            <w:r>
                              <w:rPr>
                                <w:rFonts w:ascii="Trebuchet MS" w:hAnsi="Trebuchet MS"/>
                                <w:i/>
                                <w:color w:val="231F20"/>
                                <w:spacing w:val="-6"/>
                                <w:w w:val="95"/>
                                <w:sz w:val="15"/>
                              </w:rPr>
                              <w:t>Ek</w:t>
                            </w:r>
                            <w:r>
                              <w:rPr>
                                <w:rFonts w:ascii="Trebuchet MS" w:hAnsi="Trebuchet MS"/>
                                <w:i/>
                                <w:color w:val="231F20"/>
                                <w:sz w:val="15"/>
                              </w:rPr>
                              <w:tab/>
                            </w:r>
                            <w:r>
                              <w:rPr>
                                <w:rFonts w:ascii="Trebuchet MS" w:hAnsi="Trebuchet MS"/>
                                <w:i/>
                                <w:color w:val="231F20"/>
                                <w:spacing w:val="-6"/>
                                <w:w w:val="95"/>
                                <w:sz w:val="15"/>
                              </w:rPr>
                              <w:t>H,</w:t>
                            </w:r>
                            <w:r>
                              <w:rPr>
                                <w:rFonts w:ascii="Trebuchet MS" w:hAnsi="Trebuchet MS"/>
                                <w:i/>
                                <w:color w:val="231F20"/>
                                <w:sz w:val="15"/>
                              </w:rPr>
                              <w:tab/>
                            </w:r>
                            <w:r>
                              <w:rPr>
                                <w:rFonts w:ascii="Trebuchet MS" w:hAnsi="Trebuchet MS"/>
                                <w:i/>
                                <w:color w:val="231F20"/>
                                <w:spacing w:val="-2"/>
                                <w:w w:val="85"/>
                                <w:sz w:val="15"/>
                              </w:rPr>
                              <w:t>Birle</w:t>
                            </w:r>
                            <w:r>
                              <w:rPr>
                                <w:i/>
                                <w:color w:val="231F20"/>
                                <w:spacing w:val="-2"/>
                                <w:w w:val="85"/>
                                <w:sz w:val="15"/>
                              </w:rPr>
                              <w:t>ş</w:t>
                            </w:r>
                            <w:r>
                              <w:rPr>
                                <w:rFonts w:ascii="Trebuchet MS" w:hAnsi="Trebuchet MS"/>
                                <w:i/>
                                <w:color w:val="231F20"/>
                                <w:spacing w:val="-2"/>
                                <w:w w:val="85"/>
                                <w:sz w:val="15"/>
                              </w:rPr>
                              <w:t>ik</w:t>
                            </w:r>
                            <w:r>
                              <w:rPr>
                                <w:rFonts w:ascii="Trebuchet MS" w:hAnsi="Trebuchet MS"/>
                                <w:i/>
                                <w:color w:val="231F20"/>
                                <w:sz w:val="15"/>
                              </w:rPr>
                              <w:t xml:space="preserve"> </w:t>
                            </w:r>
                            <w:r>
                              <w:rPr>
                                <w:rFonts w:ascii="Trebuchet MS" w:hAnsi="Trebuchet MS"/>
                                <w:i/>
                                <w:color w:val="231F20"/>
                                <w:w w:val="85"/>
                                <w:sz w:val="15"/>
                              </w:rPr>
                              <w:t>Modelleme</w:t>
                            </w:r>
                            <w:r>
                              <w:rPr>
                                <w:rFonts w:ascii="Trebuchet MS" w:hAnsi="Trebuchet MS"/>
                                <w:i/>
                                <w:color w:val="231F20"/>
                                <w:spacing w:val="-13"/>
                                <w:w w:val="85"/>
                                <w:sz w:val="15"/>
                              </w:rPr>
                              <w:t xml:space="preserve"> </w:t>
                            </w:r>
                            <w:r>
                              <w:rPr>
                                <w:rFonts w:ascii="Trebuchet MS" w:hAnsi="Trebuchet MS"/>
                                <w:i/>
                                <w:color w:val="231F20"/>
                                <w:w w:val="85"/>
                                <w:sz w:val="15"/>
                              </w:rPr>
                              <w:t>Dili</w:t>
                            </w:r>
                            <w:r>
                              <w:rPr>
                                <w:rFonts w:ascii="Trebuchet MS" w:hAnsi="Trebuchet MS"/>
                                <w:i/>
                                <w:color w:val="231F20"/>
                                <w:spacing w:val="-11"/>
                                <w:w w:val="85"/>
                                <w:sz w:val="15"/>
                              </w:rPr>
                              <w:t xml:space="preserve"> </w:t>
                            </w:r>
                            <w:r>
                              <w:rPr>
                                <w:rFonts w:ascii="Trebuchet MS" w:hAnsi="Trebuchet MS"/>
                                <w:i/>
                                <w:color w:val="231F20"/>
                                <w:spacing w:val="-2"/>
                                <w:w w:val="85"/>
                                <w:sz w:val="15"/>
                              </w:rPr>
                              <w:t>(UML)</w:t>
                            </w:r>
                          </w:p>
                        </w:txbxContent>
                      </wps:txbx>
                      <wps:bodyPr wrap="square" lIns="0" tIns="0" rIns="0" bIns="0" rtlCol="0">
                        <a:noAutofit/>
                      </wps:bodyPr>
                    </wps:wsp>
                  </a:graphicData>
                </a:graphic>
              </wp:anchor>
            </w:drawing>
          </mc:Choice>
          <mc:Fallback>
            <w:pict>
              <v:shape id="Textbox 80" o:spid="_x0000_s1026" o:spt="202" type="#_x0000_t202" style="position:absolute;left:0pt;margin-left:0pt;margin-top:11.15pt;height:120.05pt;width:138pt;mso-position-horizontal-relative:page;z-index:251664384;mso-width-relative:page;mso-height-relative:page;" fillcolor="#ECEBF5" filled="t" stroked="f" coordsize="21600,21600" o:gfxdata="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PN3rnNQAAAAHAQAADwAAAAAAAAABACAAAAAiAAAAZHJz&#10;L2Rvd25yZXYueG1sUEsBAhQAFAAAAAgAh07iQFhlopzPAQAAqwMAAA4AAAAAAAAAAQAgAAAAIwEA&#10;AGRycy9lMm9Eb2MueG1sUEsFBgAAAAAGAAYAWQEAAGQFAAAAAA==&#10;">
                <v:fill on="t" focussize="0,0"/>
                <v:stroke on="f"/>
                <v:imagedata o:title=""/>
                <o:lock v:ext="edit" aspectratio="f"/>
                <v:textbox inset="0mm,0mm,0mm,0mm">
                  <w:txbxContent>
                    <w:p w14:paraId="081A5161">
                      <w:pPr>
                        <w:spacing w:before="142"/>
                        <w:ind w:left="720" w:right="0" w:firstLine="0"/>
                        <w:jc w:val="both"/>
                        <w:rPr>
                          <w:rFonts w:ascii="Trebuchet MS" w:hAnsi="Trebuchet MS"/>
                          <w:b/>
                          <w:color w:val="000000"/>
                          <w:sz w:val="19"/>
                        </w:rPr>
                      </w:pPr>
                      <w:r>
                        <w:rPr>
                          <w:b/>
                          <w:color w:val="007EB0"/>
                          <w:spacing w:val="-6"/>
                          <w:sz w:val="19"/>
                        </w:rPr>
                        <w:t>Ç</w:t>
                      </w:r>
                      <w:r>
                        <w:rPr>
                          <w:rFonts w:ascii="Trebuchet MS" w:hAnsi="Trebuchet MS"/>
                          <w:b/>
                          <w:color w:val="007EB0"/>
                          <w:spacing w:val="-6"/>
                          <w:sz w:val="19"/>
                        </w:rPr>
                        <w:t>evrimi</w:t>
                      </w:r>
                      <w:r>
                        <w:rPr>
                          <w:b/>
                          <w:color w:val="007EB0"/>
                          <w:spacing w:val="-6"/>
                          <w:sz w:val="19"/>
                        </w:rPr>
                        <w:t>ç</w:t>
                      </w:r>
                      <w:r>
                        <w:rPr>
                          <w:rFonts w:ascii="Trebuchet MS" w:hAnsi="Trebuchet MS"/>
                          <w:b/>
                          <w:color w:val="007EB0"/>
                          <w:spacing w:val="-6"/>
                          <w:sz w:val="19"/>
                        </w:rPr>
                        <w:t>i</w:t>
                      </w:r>
                      <w:r>
                        <w:rPr>
                          <w:rFonts w:ascii="Trebuchet MS" w:hAnsi="Trebuchet MS"/>
                          <w:b/>
                          <w:color w:val="007EB0"/>
                          <w:spacing w:val="-3"/>
                          <w:sz w:val="19"/>
                        </w:rPr>
                        <w:t xml:space="preserve"> </w:t>
                      </w:r>
                      <w:r>
                        <w:rPr>
                          <w:b/>
                          <w:color w:val="007EB0"/>
                          <w:spacing w:val="-2"/>
                          <w:sz w:val="19"/>
                        </w:rPr>
                        <w:t>İç</w:t>
                      </w:r>
                      <w:r>
                        <w:rPr>
                          <w:rFonts w:ascii="Trebuchet MS" w:hAnsi="Trebuchet MS"/>
                          <w:b/>
                          <w:color w:val="007EB0"/>
                          <w:spacing w:val="-2"/>
                          <w:sz w:val="19"/>
                        </w:rPr>
                        <w:t>erik</w:t>
                      </w:r>
                    </w:p>
                    <w:p w14:paraId="5E63BB59">
                      <w:pPr>
                        <w:tabs>
                          <w:tab w:val="left" w:pos="1935"/>
                        </w:tabs>
                        <w:spacing w:before="56"/>
                        <w:ind w:left="720" w:right="0" w:firstLine="0"/>
                        <w:jc w:val="both"/>
                        <w:rPr>
                          <w:color w:val="000000"/>
                          <w:sz w:val="15"/>
                        </w:rPr>
                      </w:pPr>
                      <w:r>
                        <w:rPr>
                          <w:rFonts w:ascii="Tahoma" w:hAnsi="Tahoma"/>
                          <w:color w:val="231F20"/>
                          <w:spacing w:val="-2"/>
                          <w:sz w:val="15"/>
                        </w:rPr>
                        <w:t>Modelleme</w:t>
                      </w:r>
                      <w:r>
                        <w:rPr>
                          <w:rFonts w:ascii="Tahoma" w:hAnsi="Tahoma"/>
                          <w:color w:val="231F20"/>
                          <w:sz w:val="15"/>
                        </w:rPr>
                        <w:tab/>
                      </w:r>
                      <w:r>
                        <w:rPr>
                          <w:rFonts w:ascii="Tahoma" w:hAnsi="Tahoma"/>
                          <w:color w:val="231F20"/>
                          <w:spacing w:val="-2"/>
                          <w:sz w:val="15"/>
                        </w:rPr>
                        <w:t>yaz</w:t>
                      </w:r>
                      <w:r>
                        <w:rPr>
                          <w:color w:val="231F20"/>
                          <w:spacing w:val="-2"/>
                          <w:sz w:val="15"/>
                        </w:rPr>
                        <w:t>ı</w:t>
                      </w:r>
                      <w:r>
                        <w:rPr>
                          <w:rFonts w:ascii="Tahoma" w:hAnsi="Tahoma"/>
                          <w:color w:val="231F20"/>
                          <w:spacing w:val="-2"/>
                          <w:sz w:val="15"/>
                        </w:rPr>
                        <w:t>l</w:t>
                      </w:r>
                      <w:r>
                        <w:rPr>
                          <w:color w:val="231F20"/>
                          <w:spacing w:val="-2"/>
                          <w:sz w:val="15"/>
                        </w:rPr>
                        <w:t>ı</w:t>
                      </w:r>
                      <w:r>
                        <w:rPr>
                          <w:rFonts w:ascii="Tahoma" w:hAnsi="Tahoma"/>
                          <w:color w:val="231F20"/>
                          <w:spacing w:val="-2"/>
                          <w:sz w:val="15"/>
                        </w:rPr>
                        <w:t>m</w:t>
                      </w:r>
                      <w:r>
                        <w:rPr>
                          <w:color w:val="231F20"/>
                          <w:spacing w:val="-2"/>
                          <w:sz w:val="15"/>
                        </w:rPr>
                        <w:t>ı</w:t>
                      </w:r>
                    </w:p>
                    <w:p w14:paraId="74830D66">
                      <w:pPr>
                        <w:tabs>
                          <w:tab w:val="left" w:pos="2273"/>
                        </w:tabs>
                        <w:spacing w:before="4"/>
                        <w:ind w:left="720" w:right="0" w:firstLine="0"/>
                        <w:jc w:val="both"/>
                        <w:rPr>
                          <w:rFonts w:ascii="Tahoma" w:hAnsi="Tahoma"/>
                          <w:color w:val="000000"/>
                          <w:sz w:val="15"/>
                        </w:rPr>
                      </w:pPr>
                      <w:r>
                        <w:rPr>
                          <w:rFonts w:ascii="Tahoma" w:hAnsi="Tahoma"/>
                          <w:color w:val="231F20"/>
                          <w:spacing w:val="-2"/>
                          <w:sz w:val="15"/>
                        </w:rPr>
                        <w:t>yard</w:t>
                      </w:r>
                      <w:r>
                        <w:rPr>
                          <w:color w:val="231F20"/>
                          <w:spacing w:val="-2"/>
                          <w:sz w:val="15"/>
                        </w:rPr>
                        <w:t>ı</w:t>
                      </w:r>
                      <w:r>
                        <w:rPr>
                          <w:rFonts w:ascii="Tahoma" w:hAnsi="Tahoma"/>
                          <w:color w:val="231F20"/>
                          <w:spacing w:val="-2"/>
                          <w:sz w:val="15"/>
                        </w:rPr>
                        <w:t>m</w:t>
                      </w:r>
                      <w:r>
                        <w:rPr>
                          <w:color w:val="231F20"/>
                          <w:spacing w:val="-2"/>
                          <w:sz w:val="15"/>
                        </w:rPr>
                        <w:t>ı</w:t>
                      </w:r>
                      <w:r>
                        <w:rPr>
                          <w:rFonts w:ascii="Tahoma" w:hAnsi="Tahoma"/>
                          <w:color w:val="231F20"/>
                          <w:spacing w:val="-2"/>
                          <w:sz w:val="15"/>
                        </w:rPr>
                        <w:t>yla</w:t>
                      </w:r>
                      <w:r>
                        <w:rPr>
                          <w:rFonts w:ascii="Tahoma" w:hAnsi="Tahoma"/>
                          <w:color w:val="231F20"/>
                          <w:sz w:val="15"/>
                        </w:rPr>
                        <w:tab/>
                      </w:r>
                      <w:r>
                        <w:rPr>
                          <w:rFonts w:ascii="Tahoma" w:hAnsi="Tahoma"/>
                          <w:color w:val="231F20"/>
                          <w:spacing w:val="-5"/>
                          <w:sz w:val="15"/>
                        </w:rPr>
                        <w:t>ER</w:t>
                      </w:r>
                    </w:p>
                    <w:p w14:paraId="156CB47D">
                      <w:pPr>
                        <w:spacing w:before="4" w:line="244" w:lineRule="auto"/>
                        <w:ind w:left="720" w:right="328" w:firstLine="0"/>
                        <w:jc w:val="both"/>
                        <w:rPr>
                          <w:rFonts w:ascii="Tahoma" w:hAnsi="Tahoma"/>
                          <w:color w:val="000000"/>
                          <w:sz w:val="15"/>
                        </w:rPr>
                      </w:pPr>
                      <w:r>
                        <w:rPr>
                          <w:rFonts w:ascii="Tahoma" w:hAnsi="Tahoma"/>
                          <w:color w:val="231F20"/>
                          <w:sz w:val="15"/>
                        </w:rPr>
                        <w:t>diyagramlar</w:t>
                      </w:r>
                      <w:r>
                        <w:rPr>
                          <w:color w:val="231F20"/>
                          <w:sz w:val="15"/>
                        </w:rPr>
                        <w:t>ı</w:t>
                      </w:r>
                      <w:r>
                        <w:rPr>
                          <w:rFonts w:ascii="Tahoma" w:hAnsi="Tahoma"/>
                          <w:color w:val="231F20"/>
                          <w:sz w:val="15"/>
                        </w:rPr>
                        <w:t>n</w:t>
                      </w:r>
                      <w:r>
                        <w:rPr>
                          <w:color w:val="231F20"/>
                          <w:sz w:val="15"/>
                        </w:rPr>
                        <w:t>ı</w:t>
                      </w:r>
                      <w:r>
                        <w:rPr>
                          <w:rFonts w:ascii="Tahoma" w:hAnsi="Tahoma"/>
                          <w:color w:val="231F20"/>
                          <w:sz w:val="15"/>
                        </w:rPr>
                        <w:t>n nas</w:t>
                      </w:r>
                      <w:r>
                        <w:rPr>
                          <w:color w:val="231F20"/>
                          <w:sz w:val="15"/>
                        </w:rPr>
                        <w:t>ı</w:t>
                      </w:r>
                      <w:r>
                        <w:rPr>
                          <w:rFonts w:ascii="Tahoma" w:hAnsi="Tahoma"/>
                          <w:color w:val="231F20"/>
                          <w:sz w:val="15"/>
                        </w:rPr>
                        <w:t xml:space="preserve">l </w:t>
                      </w:r>
                      <w:r>
                        <w:rPr>
                          <w:rFonts w:ascii="Tahoma" w:hAnsi="Tahoma"/>
                          <w:color w:val="231F20"/>
                          <w:spacing w:val="-2"/>
                          <w:sz w:val="15"/>
                        </w:rPr>
                        <w:t>olu</w:t>
                      </w:r>
                      <w:r>
                        <w:rPr>
                          <w:color w:val="231F20"/>
                          <w:spacing w:val="-2"/>
                          <w:sz w:val="15"/>
                        </w:rPr>
                        <w:t>ş</w:t>
                      </w:r>
                      <w:r>
                        <w:rPr>
                          <w:rFonts w:ascii="Tahoma" w:hAnsi="Tahoma"/>
                          <w:color w:val="231F20"/>
                          <w:spacing w:val="-2"/>
                          <w:sz w:val="15"/>
                        </w:rPr>
                        <w:t>turulaca</w:t>
                      </w:r>
                      <w:r>
                        <w:rPr>
                          <w:color w:val="231F20"/>
                          <w:spacing w:val="-2"/>
                          <w:sz w:val="15"/>
                        </w:rPr>
                        <w:t>ğı</w:t>
                      </w:r>
                      <w:r>
                        <w:rPr>
                          <w:rFonts w:ascii="Tahoma" w:hAnsi="Tahoma"/>
                          <w:color w:val="231F20"/>
                          <w:spacing w:val="-2"/>
                          <w:sz w:val="15"/>
                        </w:rPr>
                        <w:t>n</w:t>
                      </w:r>
                      <w:r>
                        <w:rPr>
                          <w:color w:val="231F20"/>
                          <w:spacing w:val="-2"/>
                          <w:sz w:val="15"/>
                        </w:rPr>
                        <w:t>ı öğ</w:t>
                      </w:r>
                      <w:r>
                        <w:rPr>
                          <w:rFonts w:ascii="Tahoma" w:hAnsi="Tahoma"/>
                          <w:color w:val="231F20"/>
                          <w:spacing w:val="-2"/>
                          <w:sz w:val="15"/>
                        </w:rPr>
                        <w:t xml:space="preserve">renmek </w:t>
                      </w:r>
                      <w:r>
                        <w:rPr>
                          <w:rFonts w:ascii="Tahoma" w:hAnsi="Tahoma"/>
                          <w:color w:val="231F20"/>
                          <w:sz w:val="15"/>
                        </w:rPr>
                        <w:t>i</w:t>
                      </w:r>
                      <w:r>
                        <w:rPr>
                          <w:color w:val="231F20"/>
                          <w:sz w:val="15"/>
                        </w:rPr>
                        <w:t>ç</w:t>
                      </w:r>
                      <w:r>
                        <w:rPr>
                          <w:rFonts w:ascii="Tahoma" w:hAnsi="Tahoma"/>
                          <w:color w:val="231F20"/>
                          <w:sz w:val="15"/>
                        </w:rPr>
                        <w:t>in</w:t>
                      </w:r>
                      <w:r>
                        <w:rPr>
                          <w:rFonts w:ascii="Tahoma" w:hAnsi="Tahoma"/>
                          <w:color w:val="231F20"/>
                          <w:spacing w:val="56"/>
                          <w:sz w:val="15"/>
                        </w:rPr>
                        <w:t xml:space="preserve">   </w:t>
                      </w:r>
                      <w:r>
                        <w:fldChar w:fldCharType="begin"/>
                      </w:r>
                      <w:r>
                        <w:instrText xml:space="preserve"> HYPERLINK "http://www.cengage.com/" \h </w:instrText>
                      </w:r>
                      <w:r>
                        <w:fldChar w:fldCharType="separate"/>
                      </w:r>
                      <w:r>
                        <w:rPr>
                          <w:rFonts w:ascii="Tahoma" w:hAnsi="Tahoma"/>
                          <w:color w:val="231F20"/>
                          <w:spacing w:val="-7"/>
                          <w:sz w:val="15"/>
                        </w:rPr>
                        <w:t>www.cengage.com</w:t>
                      </w:r>
                      <w:r>
                        <w:rPr>
                          <w:rFonts w:ascii="Tahoma" w:hAnsi="Tahoma"/>
                          <w:color w:val="231F20"/>
                          <w:spacing w:val="-7"/>
                          <w:sz w:val="15"/>
                        </w:rPr>
                        <w:fldChar w:fldCharType="end"/>
                      </w:r>
                    </w:p>
                    <w:p w14:paraId="11BCF543">
                      <w:pPr>
                        <w:spacing w:before="2"/>
                        <w:ind w:left="720" w:right="0" w:firstLine="0"/>
                        <w:jc w:val="both"/>
                        <w:rPr>
                          <w:rFonts w:ascii="Tahoma"/>
                          <w:color w:val="000000"/>
                          <w:sz w:val="15"/>
                        </w:rPr>
                      </w:pPr>
                      <w:r>
                        <w:fldChar w:fldCharType="begin"/>
                      </w:r>
                      <w:r>
                        <w:instrText xml:space="preserve"> HYPERLINK "http://www.cengage.com/" \h </w:instrText>
                      </w:r>
                      <w:r>
                        <w:fldChar w:fldCharType="separate"/>
                      </w:r>
                      <w:r>
                        <w:rPr>
                          <w:rFonts w:ascii="Tahoma"/>
                          <w:color w:val="231F20"/>
                          <w:w w:val="90"/>
                          <w:sz w:val="15"/>
                        </w:rPr>
                        <w:t>:</w:t>
                      </w:r>
                      <w:r>
                        <w:rPr>
                          <w:rFonts w:ascii="Tahoma"/>
                          <w:color w:val="231F20"/>
                          <w:w w:val="90"/>
                          <w:sz w:val="15"/>
                        </w:rPr>
                        <w:fldChar w:fldCharType="end"/>
                      </w:r>
                      <w:r>
                        <w:rPr>
                          <w:rFonts w:ascii="Tahoma"/>
                          <w:color w:val="231F20"/>
                          <w:w w:val="90"/>
                          <w:sz w:val="15"/>
                        </w:rPr>
                        <w:t>adresine</w:t>
                      </w:r>
                      <w:r>
                        <w:rPr>
                          <w:rFonts w:ascii="Tahoma"/>
                          <w:color w:val="231F20"/>
                          <w:spacing w:val="-5"/>
                          <w:w w:val="90"/>
                          <w:sz w:val="15"/>
                        </w:rPr>
                        <w:t xml:space="preserve"> </w:t>
                      </w:r>
                      <w:r>
                        <w:rPr>
                          <w:rFonts w:ascii="Tahoma"/>
                          <w:color w:val="231F20"/>
                          <w:spacing w:val="-2"/>
                          <w:sz w:val="15"/>
                        </w:rPr>
                        <w:t>gidin</w:t>
                      </w:r>
                    </w:p>
                    <w:p w14:paraId="410EB9B0">
                      <w:pPr>
                        <w:numPr>
                          <w:ilvl w:val="0"/>
                          <w:numId w:val="4"/>
                        </w:numPr>
                        <w:tabs>
                          <w:tab w:val="left" w:pos="900"/>
                        </w:tabs>
                        <w:spacing w:before="27" w:line="242" w:lineRule="auto"/>
                        <w:ind w:left="900" w:right="660" w:hanging="180"/>
                        <w:jc w:val="left"/>
                        <w:rPr>
                          <w:i/>
                          <w:color w:val="000000"/>
                          <w:sz w:val="15"/>
                        </w:rPr>
                      </w:pPr>
                      <w:r>
                        <w:rPr>
                          <w:rFonts w:ascii="Trebuchet MS" w:hAnsi="Trebuchet MS"/>
                          <w:i/>
                          <w:color w:val="231F20"/>
                          <w:spacing w:val="-6"/>
                          <w:sz w:val="15"/>
                        </w:rPr>
                        <w:t>Ek</w:t>
                      </w:r>
                      <w:r>
                        <w:rPr>
                          <w:rFonts w:ascii="Trebuchet MS" w:hAnsi="Trebuchet MS"/>
                          <w:i/>
                          <w:color w:val="231F20"/>
                          <w:spacing w:val="-18"/>
                          <w:sz w:val="15"/>
                        </w:rPr>
                        <w:t xml:space="preserve"> </w:t>
                      </w:r>
                      <w:r>
                        <w:rPr>
                          <w:rFonts w:ascii="Trebuchet MS" w:hAnsi="Trebuchet MS"/>
                          <w:i/>
                          <w:color w:val="231F20"/>
                          <w:spacing w:val="-6"/>
                          <w:sz w:val="15"/>
                        </w:rPr>
                        <w:t>A,</w:t>
                      </w:r>
                      <w:r>
                        <w:rPr>
                          <w:rFonts w:ascii="Trebuchet MS" w:hAnsi="Trebuchet MS"/>
                          <w:i/>
                          <w:color w:val="231F20"/>
                          <w:spacing w:val="-19"/>
                          <w:sz w:val="15"/>
                        </w:rPr>
                        <w:t xml:space="preserve"> </w:t>
                      </w:r>
                      <w:r>
                        <w:rPr>
                          <w:rFonts w:ascii="Trebuchet MS" w:hAnsi="Trebuchet MS"/>
                          <w:i/>
                          <w:color w:val="231F20"/>
                          <w:spacing w:val="-6"/>
                          <w:sz w:val="15"/>
                        </w:rPr>
                        <w:t>Lucidchart</w:t>
                      </w:r>
                      <w:r>
                        <w:rPr>
                          <w:rFonts w:ascii="Trebuchet MS" w:hAnsi="Trebuchet MS"/>
                          <w:i/>
                          <w:color w:val="231F20"/>
                          <w:spacing w:val="-22"/>
                          <w:sz w:val="15"/>
                        </w:rPr>
                        <w:t xml:space="preserve"> </w:t>
                      </w:r>
                      <w:r>
                        <w:rPr>
                          <w:rFonts w:ascii="Trebuchet MS" w:hAnsi="Trebuchet MS"/>
                          <w:i/>
                          <w:color w:val="231F20"/>
                          <w:spacing w:val="-6"/>
                          <w:sz w:val="15"/>
                        </w:rPr>
                        <w:t>ile</w:t>
                      </w:r>
                      <w:r>
                        <w:rPr>
                          <w:rFonts w:ascii="Trebuchet MS" w:hAnsi="Trebuchet MS"/>
                          <w:i/>
                          <w:color w:val="231F20"/>
                          <w:sz w:val="15"/>
                        </w:rPr>
                        <w:t xml:space="preserve"> </w:t>
                      </w:r>
                      <w:r>
                        <w:rPr>
                          <w:rFonts w:ascii="Trebuchet MS" w:hAnsi="Trebuchet MS"/>
                          <w:i/>
                          <w:color w:val="231F20"/>
                          <w:w w:val="90"/>
                          <w:sz w:val="15"/>
                        </w:rPr>
                        <w:t>Veritaban</w:t>
                      </w:r>
                      <w:r>
                        <w:rPr>
                          <w:i/>
                          <w:color w:val="231F20"/>
                          <w:w w:val="90"/>
                          <w:sz w:val="15"/>
                        </w:rPr>
                        <w:t>ı</w:t>
                      </w:r>
                      <w:r>
                        <w:rPr>
                          <w:i/>
                          <w:color w:val="231F20"/>
                          <w:spacing w:val="-8"/>
                          <w:w w:val="90"/>
                          <w:sz w:val="15"/>
                        </w:rPr>
                        <w:t xml:space="preserve"> </w:t>
                      </w:r>
                      <w:r>
                        <w:rPr>
                          <w:rFonts w:ascii="Trebuchet MS" w:hAnsi="Trebuchet MS"/>
                          <w:i/>
                          <w:color w:val="231F20"/>
                          <w:w w:val="90"/>
                          <w:sz w:val="15"/>
                        </w:rPr>
                        <w:t>Tasar</w:t>
                      </w:r>
                      <w:r>
                        <w:rPr>
                          <w:i/>
                          <w:color w:val="231F20"/>
                          <w:w w:val="90"/>
                          <w:sz w:val="15"/>
                        </w:rPr>
                        <w:t>ı</w:t>
                      </w:r>
                      <w:r>
                        <w:rPr>
                          <w:rFonts w:ascii="Trebuchet MS" w:hAnsi="Trebuchet MS"/>
                          <w:i/>
                          <w:color w:val="231F20"/>
                          <w:w w:val="90"/>
                          <w:sz w:val="15"/>
                        </w:rPr>
                        <w:t>m</w:t>
                      </w:r>
                      <w:r>
                        <w:rPr>
                          <w:i/>
                          <w:color w:val="231F20"/>
                          <w:w w:val="90"/>
                          <w:sz w:val="15"/>
                        </w:rPr>
                        <w:t>ı</w:t>
                      </w:r>
                    </w:p>
                    <w:p w14:paraId="3213511F">
                      <w:pPr>
                        <w:numPr>
                          <w:ilvl w:val="0"/>
                          <w:numId w:val="4"/>
                        </w:numPr>
                        <w:tabs>
                          <w:tab w:val="left" w:pos="900"/>
                          <w:tab w:val="left" w:pos="1337"/>
                          <w:tab w:val="left" w:pos="1763"/>
                        </w:tabs>
                        <w:spacing w:before="19" w:line="242" w:lineRule="auto"/>
                        <w:ind w:left="900" w:right="571" w:hanging="180"/>
                        <w:jc w:val="left"/>
                        <w:rPr>
                          <w:rFonts w:ascii="Trebuchet MS" w:hAnsi="Trebuchet MS"/>
                          <w:i/>
                          <w:color w:val="000000"/>
                          <w:sz w:val="15"/>
                        </w:rPr>
                      </w:pPr>
                      <w:r>
                        <w:rPr>
                          <w:rFonts w:ascii="Trebuchet MS" w:hAnsi="Trebuchet MS"/>
                          <w:i/>
                          <w:color w:val="231F20"/>
                          <w:spacing w:val="-6"/>
                          <w:w w:val="95"/>
                          <w:sz w:val="15"/>
                        </w:rPr>
                        <w:t>Ek</w:t>
                      </w:r>
                      <w:r>
                        <w:rPr>
                          <w:rFonts w:ascii="Trebuchet MS" w:hAnsi="Trebuchet MS"/>
                          <w:i/>
                          <w:color w:val="231F20"/>
                          <w:sz w:val="15"/>
                        </w:rPr>
                        <w:tab/>
                      </w:r>
                      <w:r>
                        <w:rPr>
                          <w:rFonts w:ascii="Trebuchet MS" w:hAnsi="Trebuchet MS"/>
                          <w:i/>
                          <w:color w:val="231F20"/>
                          <w:spacing w:val="-6"/>
                          <w:w w:val="95"/>
                          <w:sz w:val="15"/>
                        </w:rPr>
                        <w:t>H,</w:t>
                      </w:r>
                      <w:r>
                        <w:rPr>
                          <w:rFonts w:ascii="Trebuchet MS" w:hAnsi="Trebuchet MS"/>
                          <w:i/>
                          <w:color w:val="231F20"/>
                          <w:sz w:val="15"/>
                        </w:rPr>
                        <w:tab/>
                      </w:r>
                      <w:r>
                        <w:rPr>
                          <w:rFonts w:ascii="Trebuchet MS" w:hAnsi="Trebuchet MS"/>
                          <w:i/>
                          <w:color w:val="231F20"/>
                          <w:spacing w:val="-2"/>
                          <w:w w:val="85"/>
                          <w:sz w:val="15"/>
                        </w:rPr>
                        <w:t>Birle</w:t>
                      </w:r>
                      <w:r>
                        <w:rPr>
                          <w:i/>
                          <w:color w:val="231F20"/>
                          <w:spacing w:val="-2"/>
                          <w:w w:val="85"/>
                          <w:sz w:val="15"/>
                        </w:rPr>
                        <w:t>ş</w:t>
                      </w:r>
                      <w:r>
                        <w:rPr>
                          <w:rFonts w:ascii="Trebuchet MS" w:hAnsi="Trebuchet MS"/>
                          <w:i/>
                          <w:color w:val="231F20"/>
                          <w:spacing w:val="-2"/>
                          <w:w w:val="85"/>
                          <w:sz w:val="15"/>
                        </w:rPr>
                        <w:t>ik</w:t>
                      </w:r>
                      <w:r>
                        <w:rPr>
                          <w:rFonts w:ascii="Trebuchet MS" w:hAnsi="Trebuchet MS"/>
                          <w:i/>
                          <w:color w:val="231F20"/>
                          <w:sz w:val="15"/>
                        </w:rPr>
                        <w:t xml:space="preserve"> </w:t>
                      </w:r>
                      <w:r>
                        <w:rPr>
                          <w:rFonts w:ascii="Trebuchet MS" w:hAnsi="Trebuchet MS"/>
                          <w:i/>
                          <w:color w:val="231F20"/>
                          <w:w w:val="85"/>
                          <w:sz w:val="15"/>
                        </w:rPr>
                        <w:t>Modelleme</w:t>
                      </w:r>
                      <w:r>
                        <w:rPr>
                          <w:rFonts w:ascii="Trebuchet MS" w:hAnsi="Trebuchet MS"/>
                          <w:i/>
                          <w:color w:val="231F20"/>
                          <w:spacing w:val="-13"/>
                          <w:w w:val="85"/>
                          <w:sz w:val="15"/>
                        </w:rPr>
                        <w:t xml:space="preserve"> </w:t>
                      </w:r>
                      <w:r>
                        <w:rPr>
                          <w:rFonts w:ascii="Trebuchet MS" w:hAnsi="Trebuchet MS"/>
                          <w:i/>
                          <w:color w:val="231F20"/>
                          <w:w w:val="85"/>
                          <w:sz w:val="15"/>
                        </w:rPr>
                        <w:t>Dili</w:t>
                      </w:r>
                      <w:r>
                        <w:rPr>
                          <w:rFonts w:ascii="Trebuchet MS" w:hAnsi="Trebuchet MS"/>
                          <w:i/>
                          <w:color w:val="231F20"/>
                          <w:spacing w:val="-11"/>
                          <w:w w:val="85"/>
                          <w:sz w:val="15"/>
                        </w:rPr>
                        <w:t xml:space="preserve"> </w:t>
                      </w:r>
                      <w:r>
                        <w:rPr>
                          <w:rFonts w:ascii="Trebuchet MS" w:hAnsi="Trebuchet MS"/>
                          <w:i/>
                          <w:color w:val="231F20"/>
                          <w:spacing w:val="-2"/>
                          <w:w w:val="85"/>
                          <w:sz w:val="15"/>
                        </w:rPr>
                        <w:t>(UML)</w:t>
                      </w:r>
                    </w:p>
                  </w:txbxContent>
                </v:textbox>
              </v:shape>
            </w:pict>
          </mc:Fallback>
        </mc:AlternateContent>
      </w:r>
      <w:r>
        <w:rPr>
          <w:color w:val="231F20"/>
          <w:w w:val="70"/>
        </w:rPr>
        <w:t>4-1a</w:t>
      </w:r>
      <w:r>
        <w:rPr>
          <w:color w:val="231F20"/>
          <w:spacing w:val="-9"/>
          <w:w w:val="70"/>
        </w:rPr>
        <w:t xml:space="preserve"> </w:t>
      </w:r>
      <w:r>
        <w:rPr>
          <w:color w:val="004E8D"/>
          <w:w w:val="70"/>
        </w:rPr>
        <w:t>Tüzel</w:t>
      </w:r>
      <w:r>
        <w:rPr>
          <w:color w:val="004E8D"/>
          <w:spacing w:val="-13"/>
          <w:w w:val="70"/>
        </w:rPr>
        <w:t xml:space="preserve"> </w:t>
      </w:r>
      <w:r>
        <w:rPr>
          <w:color w:val="004E8D"/>
          <w:spacing w:val="-2"/>
          <w:w w:val="70"/>
        </w:rPr>
        <w:t>Kişiler</w:t>
      </w:r>
    </w:p>
    <w:p w14:paraId="24D8792A">
      <w:pPr>
        <w:pStyle w:val="12"/>
        <w:spacing w:before="146" w:line="271" w:lineRule="auto"/>
        <w:ind w:left="3120" w:right="1434"/>
        <w:jc w:val="both"/>
      </w:pPr>
      <w:r>
        <w:rPr>
          <w:color w:val="231F20"/>
          <w:w w:val="105"/>
        </w:rPr>
        <w:t xml:space="preserve">Varlık, son kullanıcının ilgilendiği bir nesnedir. Bölüm 2'de, ER modelleme düzeyinde, bir varlığın aslında tek bir varlık oluşumuna değil, </w:t>
      </w:r>
      <w:r>
        <w:rPr>
          <w:i/>
          <w:color w:val="231F20"/>
          <w:w w:val="105"/>
        </w:rPr>
        <w:t xml:space="preserve">varlık kümesine </w:t>
      </w:r>
      <w:r>
        <w:rPr>
          <w:color w:val="231F20"/>
          <w:w w:val="105"/>
        </w:rPr>
        <w:t xml:space="preserve">atıfta bulunduğunu öğrendiniz. Başka bir deyişle, ERM'deki bir </w:t>
      </w:r>
      <w:r>
        <w:rPr>
          <w:i/>
          <w:color w:val="231F20"/>
          <w:w w:val="105"/>
        </w:rPr>
        <w:t>varlık</w:t>
      </w:r>
      <w:r>
        <w:rPr>
          <w:color w:val="231F20"/>
          <w:w w:val="105"/>
        </w:rPr>
        <w:t xml:space="preserve">, ilişkisel ortamdaki bir satıra değil, bir tabloya karşılık gelir. ERM, bir tablo satırını bir </w:t>
      </w:r>
      <w:r>
        <w:rPr>
          <w:i/>
          <w:color w:val="231F20"/>
          <w:w w:val="105"/>
        </w:rPr>
        <w:t xml:space="preserve">varlık örneği </w:t>
      </w:r>
      <w:r>
        <w:rPr>
          <w:color w:val="231F20"/>
          <w:w w:val="105"/>
        </w:rPr>
        <w:t xml:space="preserve">veya </w:t>
      </w:r>
      <w:r>
        <w:rPr>
          <w:i/>
          <w:color w:val="231F20"/>
          <w:w w:val="105"/>
        </w:rPr>
        <w:t xml:space="preserve">varlık oluşumu </w:t>
      </w:r>
      <w:r>
        <w:rPr>
          <w:color w:val="231F20"/>
          <w:w w:val="105"/>
        </w:rPr>
        <w:t>olarak ifade eder. Chen, Crow's Foot ve UML notasyonlarında bir varlık, varlığın adını içeren bir dikdörtgenle temsil edilir. Bir isim olan varlık adı genellikle büyük harflerle yazılır.</w:t>
      </w:r>
    </w:p>
    <w:p w14:paraId="1966F7EA">
      <w:pPr>
        <w:pStyle w:val="12"/>
        <w:spacing w:before="14"/>
      </w:pPr>
    </w:p>
    <w:p w14:paraId="48EBEDE5">
      <w:pPr>
        <w:pStyle w:val="4"/>
        <w:jc w:val="both"/>
      </w:pPr>
      <w:r>
        <w:rPr>
          <w:color w:val="231F20"/>
          <w:w w:val="70"/>
        </w:rPr>
        <w:t>4-1b</w:t>
      </w:r>
      <w:r>
        <w:rPr>
          <w:color w:val="231F20"/>
          <w:spacing w:val="-24"/>
        </w:rPr>
        <w:t xml:space="preserve"> </w:t>
      </w:r>
      <w:r>
        <w:rPr>
          <w:color w:val="004E8D"/>
          <w:spacing w:val="-2"/>
          <w:w w:val="70"/>
        </w:rPr>
        <w:t>Nitelikler</w:t>
      </w:r>
    </w:p>
    <w:p w14:paraId="54A4F7D9">
      <w:pPr>
        <w:pStyle w:val="12"/>
        <w:spacing w:before="147" w:line="271" w:lineRule="auto"/>
        <w:ind w:left="3120" w:right="1433"/>
        <w:jc w:val="both"/>
      </w:pPr>
      <w:r>
        <w:rPr>
          <w:color w:val="231F20"/>
          <w:w w:val="105"/>
        </w:rPr>
        <w:t xml:space="preserve">Öznitelikler varlıkların özellikleridir. Örneğin, STUDENT varlığı diğerlerinin yanı sıra </w:t>
      </w:r>
      <w:r>
        <w:rPr>
          <w:color w:val="231F20"/>
        </w:rPr>
        <w:t xml:space="preserve">STU_LNAME, STU_FNAME ve STU_INITIAL özniteliklerini içerir. Orijinal Chen gösteriminde, </w:t>
      </w:r>
      <w:r>
        <w:rPr>
          <w:color w:val="231F20"/>
          <w:w w:val="105"/>
        </w:rPr>
        <w:t>nitelikler ovallerle temsil edilir ve varlık dikdörtgenine bir çizgi ile bağlanır. Her oval temsil ettiği özniteliğin adını içerir. Crow's Foot notasyonunda, öznitelikler varlık dikdörtgeninin altındaki öznitelik kutusuna yazılır. (Bkz. Şekil 4.1.) Chen gösterimi daha fazla yer kapladığından, yazılım satıcıları Karga Ayağı öznitelik gösterimini .</w:t>
      </w:r>
    </w:p>
    <w:p w14:paraId="5441B728">
      <w:pPr>
        <w:pStyle w:val="12"/>
        <w:spacing w:before="47"/>
        <w:rPr>
          <w:sz w:val="25"/>
        </w:rPr>
      </w:pPr>
    </w:p>
    <w:p w14:paraId="785431DF">
      <w:pPr>
        <w:pStyle w:val="6"/>
        <w:tabs>
          <w:tab w:val="left" w:pos="1866"/>
        </w:tabs>
        <w:ind w:left="719"/>
      </w:pPr>
      <w:r>
        <w:rPr>
          <w:rFonts w:ascii="Times New Roman" w:hAnsi="Times New Roman"/>
          <w:b w:val="0"/>
          <w:color w:val="FFFFFF"/>
          <w:spacing w:val="22"/>
          <w:sz w:val="27"/>
          <w:shd w:val="clear" w:color="auto" w:fill="007EB0"/>
        </w:rPr>
        <w:t xml:space="preserve"> </w:t>
      </w:r>
      <w:r>
        <w:rPr>
          <w:rFonts w:ascii="Times New Roman" w:hAnsi="Times New Roman"/>
          <w:color w:val="FFFFFF"/>
          <w:w w:val="80"/>
          <w:sz w:val="27"/>
          <w:shd w:val="clear" w:color="auto" w:fill="007EB0"/>
        </w:rPr>
        <w:t>Ş</w:t>
      </w:r>
      <w:r>
        <w:rPr>
          <w:color w:val="FFFFFF"/>
          <w:w w:val="80"/>
          <w:sz w:val="27"/>
          <w:shd w:val="clear" w:color="auto" w:fill="007EB0"/>
        </w:rPr>
        <w:t>ekil</w:t>
      </w:r>
      <w:r>
        <w:rPr>
          <w:color w:val="FFFFFF"/>
          <w:spacing w:val="-22"/>
          <w:w w:val="80"/>
          <w:sz w:val="27"/>
          <w:shd w:val="clear" w:color="auto" w:fill="007EB0"/>
        </w:rPr>
        <w:t xml:space="preserve"> </w:t>
      </w:r>
      <w:r>
        <w:rPr>
          <w:color w:val="FFFFFF"/>
          <w:spacing w:val="-5"/>
          <w:w w:val="90"/>
          <w:sz w:val="27"/>
          <w:shd w:val="clear" w:color="auto" w:fill="007EB0"/>
        </w:rPr>
        <w:t>4.1</w:t>
      </w:r>
      <w:r>
        <w:rPr>
          <w:color w:val="FFFFFF"/>
          <w:sz w:val="27"/>
          <w:shd w:val="clear" w:color="auto" w:fill="007EB0"/>
        </w:rPr>
        <w:tab/>
      </w:r>
      <w:r>
        <w:rPr>
          <w:color w:val="FFFFFF"/>
          <w:spacing w:val="29"/>
          <w:sz w:val="27"/>
        </w:rPr>
        <w:t xml:space="preserve"> </w:t>
      </w:r>
      <w:r>
        <w:rPr>
          <w:color w:val="FFFFFF"/>
          <w:w w:val="85"/>
        </w:rPr>
        <w:t>ÖĞRENCİ</w:t>
      </w:r>
      <w:r>
        <w:rPr>
          <w:color w:val="FFFFFF"/>
          <w:spacing w:val="-6"/>
          <w:w w:val="85"/>
        </w:rPr>
        <w:t xml:space="preserve"> </w:t>
      </w:r>
      <w:r>
        <w:rPr>
          <w:color w:val="FFFFFF"/>
          <w:w w:val="85"/>
        </w:rPr>
        <w:t>Varlığının</w:t>
      </w:r>
      <w:r>
        <w:rPr>
          <w:color w:val="FFFFFF"/>
          <w:spacing w:val="-6"/>
          <w:w w:val="85"/>
        </w:rPr>
        <w:t xml:space="preserve"> </w:t>
      </w:r>
      <w:r>
        <w:rPr>
          <w:color w:val="FFFFFF"/>
          <w:w w:val="85"/>
        </w:rPr>
        <w:t>Nitelikleri:</w:t>
      </w:r>
      <w:r>
        <w:rPr>
          <w:color w:val="FFFFFF"/>
          <w:spacing w:val="-6"/>
          <w:w w:val="85"/>
        </w:rPr>
        <w:t xml:space="preserve"> </w:t>
      </w:r>
      <w:r>
        <w:rPr>
          <w:color w:val="FFFFFF"/>
          <w:w w:val="85"/>
        </w:rPr>
        <w:t>Chen</w:t>
      </w:r>
      <w:r>
        <w:rPr>
          <w:color w:val="FFFFFF"/>
          <w:spacing w:val="-6"/>
          <w:w w:val="85"/>
        </w:rPr>
        <w:t xml:space="preserve"> </w:t>
      </w:r>
      <w:r>
        <w:rPr>
          <w:color w:val="FFFFFF"/>
          <w:w w:val="85"/>
        </w:rPr>
        <w:t>ve</w:t>
      </w:r>
      <w:r>
        <w:rPr>
          <w:color w:val="FFFFFF"/>
          <w:spacing w:val="-6"/>
          <w:w w:val="85"/>
        </w:rPr>
        <w:t xml:space="preserve"> </w:t>
      </w:r>
      <w:r>
        <w:rPr>
          <w:color w:val="FFFFFF"/>
          <w:w w:val="85"/>
        </w:rPr>
        <w:t>Karga</w:t>
      </w:r>
      <w:r>
        <w:rPr>
          <w:color w:val="FFFFFF"/>
          <w:spacing w:val="-6"/>
          <w:w w:val="85"/>
        </w:rPr>
        <w:t xml:space="preserve"> </w:t>
      </w:r>
      <w:r>
        <w:rPr>
          <w:color w:val="FFFFFF"/>
          <w:w w:val="85"/>
        </w:rPr>
        <w:t>Ayağı</w:t>
      </w:r>
    </w:p>
    <w:p w14:paraId="4ECD207B">
      <w:pPr>
        <w:pStyle w:val="12"/>
        <w:spacing w:before="55"/>
        <w:rPr>
          <w:rFonts w:ascii="Trebuchet MS"/>
          <w:b/>
          <w:sz w:val="20"/>
        </w:rPr>
      </w:pPr>
    </w:p>
    <w:p w14:paraId="5897A4DF">
      <w:pPr>
        <w:pStyle w:val="12"/>
        <w:spacing w:after="0"/>
        <w:rPr>
          <w:rFonts w:ascii="Trebuchet MS"/>
          <w:b/>
          <w:sz w:val="20"/>
        </w:rPr>
        <w:sectPr>
          <w:headerReference r:id="rId13" w:type="even"/>
          <w:pgSz w:w="12240" w:h="15660"/>
          <w:pgMar w:top="460" w:right="0" w:bottom="300" w:left="0" w:header="0" w:footer="0" w:gutter="0"/>
          <w:cols w:space="720" w:num="1"/>
        </w:sectPr>
      </w:pPr>
    </w:p>
    <w:p w14:paraId="535A90FD">
      <w:pPr>
        <w:pStyle w:val="8"/>
        <w:spacing w:before="103"/>
        <w:ind w:left="3804"/>
      </w:pPr>
      <w:r>
        <w:rPr>
          <w:color w:val="231F20"/>
          <w:w w:val="90"/>
        </w:rPr>
        <w:t>Chen</w:t>
      </w:r>
      <w:r>
        <w:rPr>
          <w:color w:val="231F20"/>
          <w:spacing w:val="-1"/>
          <w:w w:val="90"/>
        </w:rPr>
        <w:t xml:space="preserve"> </w:t>
      </w:r>
      <w:r>
        <w:rPr>
          <w:color w:val="231F20"/>
          <w:spacing w:val="-2"/>
        </w:rPr>
        <w:t>Modeli</w:t>
      </w:r>
    </w:p>
    <w:p w14:paraId="06AE0D27">
      <w:pPr>
        <w:spacing w:before="267"/>
        <w:ind w:left="1996" w:right="0" w:firstLine="0"/>
        <w:jc w:val="center"/>
        <w:rPr>
          <w:rFonts w:ascii="Arial MT"/>
          <w:sz w:val="15"/>
        </w:rPr>
      </w:pPr>
      <w:r>
        <w:rPr>
          <w:rFonts w:ascii="Arial MT"/>
          <w:color w:val="231F20"/>
          <w:spacing w:val="-2"/>
          <w:sz w:val="15"/>
        </w:rPr>
        <w:t>STU_INITIAL</w:t>
      </w:r>
    </w:p>
    <w:p w14:paraId="24EB5A3A">
      <w:pPr>
        <w:pStyle w:val="12"/>
        <w:spacing w:before="28"/>
        <w:rPr>
          <w:rFonts w:ascii="Arial MT"/>
          <w:sz w:val="15"/>
        </w:rPr>
      </w:pPr>
    </w:p>
    <w:p w14:paraId="20010FF6">
      <w:pPr>
        <w:tabs>
          <w:tab w:val="left" w:pos="4944"/>
        </w:tabs>
        <w:spacing w:before="1"/>
        <w:ind w:left="1920" w:right="0" w:firstLine="0"/>
        <w:jc w:val="center"/>
        <w:rPr>
          <w:rFonts w:ascii="Arial MT"/>
          <w:sz w:val="15"/>
        </w:rPr>
      </w:pPr>
      <w:r>
        <w:rPr>
          <w:rFonts w:ascii="Arial MT"/>
          <w:sz w:val="15"/>
        </w:rPr>
        <mc:AlternateContent>
          <mc:Choice Requires="wps">
            <w:drawing>
              <wp:anchor distT="0" distB="0" distL="0" distR="0" simplePos="0" relativeHeight="251687936" behindDoc="1" locked="0" layoutInCell="1" allowOverlap="1">
                <wp:simplePos x="0" y="0"/>
                <wp:positionH relativeFrom="page">
                  <wp:posOffset>5182870</wp:posOffset>
                </wp:positionH>
                <wp:positionV relativeFrom="paragraph">
                  <wp:posOffset>-45085</wp:posOffset>
                </wp:positionV>
                <wp:extent cx="51435" cy="106680"/>
                <wp:effectExtent l="0" t="0" r="0" b="0"/>
                <wp:wrapNone/>
                <wp:docPr id="81" name="Textbox 81"/>
                <wp:cNvGraphicFramePr/>
                <a:graphic xmlns:a="http://schemas.openxmlformats.org/drawingml/2006/main">
                  <a:graphicData uri="http://schemas.microsoft.com/office/word/2010/wordprocessingShape">
                    <wps:wsp>
                      <wps:cNvSpPr txBox="1"/>
                      <wps:spPr>
                        <a:xfrm>
                          <a:off x="0" y="0"/>
                          <a:ext cx="51435" cy="106680"/>
                        </a:xfrm>
                        <a:prstGeom prst="rect">
                          <a:avLst/>
                        </a:prstGeom>
                      </wps:spPr>
                      <wps:txbx>
                        <w:txbxContent>
                          <w:p w14:paraId="1FA69FBB">
                            <w:pPr>
                              <w:spacing w:before="0" w:line="168" w:lineRule="exact"/>
                              <w:ind w:left="0" w:right="0" w:firstLine="0"/>
                              <w:jc w:val="left"/>
                              <w:rPr>
                                <w:rFonts w:ascii="Arial MT"/>
                                <w:sz w:val="15"/>
                              </w:rPr>
                            </w:pPr>
                            <w:r>
                              <w:rPr>
                                <w:rFonts w:ascii="Arial MT"/>
                                <w:color w:val="231F20"/>
                                <w:spacing w:val="-10"/>
                                <w:w w:val="80"/>
                                <w:sz w:val="15"/>
                              </w:rPr>
                              <w:t>S</w:t>
                            </w:r>
                          </w:p>
                        </w:txbxContent>
                      </wps:txbx>
                      <wps:bodyPr wrap="square" lIns="0" tIns="0" rIns="0" bIns="0" rtlCol="0">
                        <a:noAutofit/>
                      </wps:bodyPr>
                    </wps:wsp>
                  </a:graphicData>
                </a:graphic>
              </wp:anchor>
            </w:drawing>
          </mc:Choice>
          <mc:Fallback>
            <w:pict>
              <v:shape id="Textbox 81" o:spid="_x0000_s1026" o:spt="202" type="#_x0000_t202" style="position:absolute;left:0pt;margin-left:408.1pt;margin-top:-3.55pt;height:8.4pt;width:4.05pt;mso-position-horizontal-relative:page;z-index:-251628544;mso-width-relative:page;mso-height-relative:page;" filled="f" stroked="f" coordsize="21600,21600" o:gfxdata="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E+OpTNgAAAAIAQAADwAAAAAAAAABACAAAAAiAAAAZHJzL2Rvd25yZXYueG1sUEsBAhQAFAAAAAgA&#10;h07iQDgR32CzAQAAdAMAAA4AAAAAAAAAAQAgAAAAJwEAAGRycy9lMm9Eb2MueG1sUEsFBgAAAAAG&#10;AAYAWQEAAEwFAAAAAA==&#10;">
                <v:fill on="f" focussize="0,0"/>
                <v:stroke on="f"/>
                <v:imagedata o:title=""/>
                <o:lock v:ext="edit" aspectratio="f"/>
                <v:textbox inset="0mm,0mm,0mm,0mm">
                  <w:txbxContent>
                    <w:p w14:paraId="1FA69FBB">
                      <w:pPr>
                        <w:spacing w:before="0" w:line="168" w:lineRule="exact"/>
                        <w:ind w:left="0" w:right="0" w:firstLine="0"/>
                        <w:jc w:val="left"/>
                        <w:rPr>
                          <w:rFonts w:ascii="Arial MT"/>
                          <w:sz w:val="15"/>
                        </w:rPr>
                      </w:pPr>
                      <w:r>
                        <w:rPr>
                          <w:rFonts w:ascii="Arial MT"/>
                          <w:color w:val="231F20"/>
                          <w:spacing w:val="-10"/>
                          <w:w w:val="80"/>
                          <w:sz w:val="15"/>
                        </w:rPr>
                        <w:t>S</w:t>
                      </w:r>
                    </w:p>
                  </w:txbxContent>
                </v:textbox>
              </v:shape>
            </w:pict>
          </mc:Fallback>
        </mc:AlternateContent>
      </w:r>
      <w:r>
        <w:rPr>
          <w:rFonts w:ascii="Arial MT"/>
          <w:color w:val="231F20"/>
          <w:spacing w:val="-2"/>
          <w:sz w:val="15"/>
        </w:rPr>
        <w:t>STU_FNAME</w:t>
      </w:r>
      <w:r>
        <w:rPr>
          <w:rFonts w:ascii="Arial MT"/>
          <w:color w:val="231F20"/>
          <w:sz w:val="15"/>
        </w:rPr>
        <w:tab/>
      </w:r>
      <w:r>
        <w:rPr>
          <w:rFonts w:ascii="Arial MT"/>
          <w:color w:val="231F20"/>
          <w:spacing w:val="-2"/>
          <w:sz w:val="15"/>
        </w:rPr>
        <w:t>STU_EMAIL</w:t>
      </w:r>
    </w:p>
    <w:p w14:paraId="3079C881">
      <w:pPr>
        <w:pStyle w:val="12"/>
        <w:rPr>
          <w:rFonts w:ascii="Arial MT"/>
          <w:sz w:val="15"/>
        </w:rPr>
      </w:pPr>
    </w:p>
    <w:p w14:paraId="2DC8ACED">
      <w:pPr>
        <w:pStyle w:val="12"/>
        <w:rPr>
          <w:rFonts w:ascii="Arial MT"/>
          <w:sz w:val="15"/>
        </w:rPr>
      </w:pPr>
    </w:p>
    <w:p w14:paraId="1F58C64E">
      <w:pPr>
        <w:pStyle w:val="12"/>
        <w:spacing w:before="52"/>
        <w:rPr>
          <w:rFonts w:ascii="Arial MT"/>
          <w:sz w:val="15"/>
        </w:rPr>
      </w:pPr>
    </w:p>
    <w:p w14:paraId="0C9BFB4E">
      <w:pPr>
        <w:tabs>
          <w:tab w:val="left" w:pos="4105"/>
          <w:tab w:val="left" w:pos="6000"/>
        </w:tabs>
        <w:spacing w:before="0"/>
        <w:ind w:left="2006" w:right="0" w:firstLine="0"/>
        <w:jc w:val="center"/>
        <w:rPr>
          <w:rFonts w:ascii="Arial MT" w:hAnsi="Arial MT"/>
          <w:sz w:val="15"/>
        </w:rPr>
      </w:pPr>
      <w:r>
        <w:rPr>
          <w:rFonts w:ascii="Arial MT" w:hAnsi="Arial MT"/>
          <w:color w:val="231F20"/>
          <w:spacing w:val="-2"/>
          <w:sz w:val="15"/>
        </w:rPr>
        <w:t>STU_LNAME</w:t>
      </w:r>
      <w:r>
        <w:rPr>
          <w:rFonts w:ascii="Arial MT" w:hAnsi="Arial MT"/>
          <w:color w:val="231F20"/>
          <w:sz w:val="15"/>
        </w:rPr>
        <w:tab/>
      </w:r>
      <w:r>
        <w:rPr>
          <w:rFonts w:hint="default"/>
          <w:color w:val="231F20"/>
          <w:spacing w:val="-2"/>
          <w:position w:val="1"/>
          <w:sz w:val="15"/>
          <w:lang w:val="en-US"/>
        </w:rPr>
        <w:t>STUDENT</w:t>
      </w:r>
      <w:r>
        <w:rPr>
          <w:color w:val="231F20"/>
          <w:position w:val="1"/>
          <w:sz w:val="15"/>
        </w:rPr>
        <w:tab/>
      </w:r>
      <w:r>
        <w:rPr>
          <w:rFonts w:ascii="Arial MT" w:hAnsi="Arial MT"/>
          <w:color w:val="231F20"/>
          <w:spacing w:val="-10"/>
          <w:sz w:val="15"/>
        </w:rPr>
        <w:t>STU_PHONE</w:t>
      </w:r>
    </w:p>
    <w:p w14:paraId="3E87B932">
      <w:pPr>
        <w:pStyle w:val="8"/>
        <w:ind w:left="523"/>
        <w:rPr>
          <w:rFonts w:hint="default"/>
          <w:lang w:val="en-US"/>
        </w:rPr>
      </w:pPr>
      <w:r>
        <w:br w:type="column"/>
      </w:r>
      <w:r>
        <w:rPr>
          <w:rFonts w:hint="default"/>
          <w:color w:val="231F20"/>
          <w:w w:val="85"/>
          <w:lang w:val="en-US"/>
        </w:rPr>
        <w:t>Crow’s Foot Model</w:t>
      </w:r>
    </w:p>
    <w:p w14:paraId="6B86FC96">
      <w:pPr>
        <w:pStyle w:val="12"/>
        <w:spacing w:before="6"/>
        <w:rPr>
          <w:rFonts w:ascii="Arial Black"/>
          <w:sz w:val="12"/>
        </w:rPr>
      </w:pPr>
      <w:r>
        <w:rPr>
          <w:rFonts w:ascii="Arial Black"/>
          <w:sz w:val="12"/>
        </w:rPr>
        <mc:AlternateContent>
          <mc:Choice Requires="wps">
            <w:drawing>
              <wp:anchor distT="0" distB="0" distL="0" distR="0" simplePos="0" relativeHeight="251711488" behindDoc="1" locked="0" layoutInCell="1" allowOverlap="1">
                <wp:simplePos x="0" y="0"/>
                <wp:positionH relativeFrom="page">
                  <wp:posOffset>5015230</wp:posOffset>
                </wp:positionH>
                <wp:positionV relativeFrom="paragraph">
                  <wp:posOffset>133350</wp:posOffset>
                </wp:positionV>
                <wp:extent cx="822960" cy="151765"/>
                <wp:effectExtent l="0" t="0" r="0" b="0"/>
                <wp:wrapTopAndBottom/>
                <wp:docPr id="82" name="Textbox 82"/>
                <wp:cNvGraphicFramePr/>
                <a:graphic xmlns:a="http://schemas.openxmlformats.org/drawingml/2006/main">
                  <a:graphicData uri="http://schemas.microsoft.com/office/word/2010/wordprocessingShape">
                    <wps:wsp>
                      <wps:cNvSpPr txBox="1"/>
                      <wps:spPr>
                        <a:xfrm>
                          <a:off x="0" y="0"/>
                          <a:ext cx="822960" cy="151765"/>
                        </a:xfrm>
                        <a:prstGeom prst="rect">
                          <a:avLst/>
                        </a:prstGeom>
                        <a:solidFill>
                          <a:srgbClr val="B1B3B6">
                            <a:alpha val="74900"/>
                          </a:srgbClr>
                        </a:solidFill>
                        <a:ln w="12700">
                          <a:solidFill>
                            <a:srgbClr val="004E8D"/>
                          </a:solidFill>
                          <a:prstDash val="solid"/>
                        </a:ln>
                      </wps:spPr>
                      <wps:txbx>
                        <w:txbxContent>
                          <w:p w14:paraId="186CFFCC">
                            <w:pPr>
                              <w:spacing w:before="45"/>
                              <w:ind w:left="283" w:right="0" w:firstLine="0"/>
                              <w:jc w:val="left"/>
                              <w:rPr>
                                <w:rFonts w:hint="default"/>
                                <w:color w:val="000000"/>
                                <w:sz w:val="15"/>
                                <w:lang w:val="en-US"/>
                              </w:rPr>
                            </w:pPr>
                            <w:r>
                              <w:rPr>
                                <w:rFonts w:hint="default"/>
                                <w:color w:val="231F20"/>
                                <w:spacing w:val="-2"/>
                                <w:sz w:val="15"/>
                                <w:lang w:val="en-US"/>
                              </w:rPr>
                              <w:t>STUDENT</w:t>
                            </w:r>
                          </w:p>
                        </w:txbxContent>
                      </wps:txbx>
                      <wps:bodyPr wrap="square" lIns="0" tIns="0" rIns="0" bIns="0" rtlCol="0">
                        <a:noAutofit/>
                      </wps:bodyPr>
                    </wps:wsp>
                  </a:graphicData>
                </a:graphic>
              </wp:anchor>
            </w:drawing>
          </mc:Choice>
          <mc:Fallback>
            <w:pict>
              <v:shape id="Textbox 82" o:spid="_x0000_s1026" o:spt="202" type="#_x0000_t202" style="position:absolute;left:0pt;margin-left:394.9pt;margin-top:10.5pt;height:11.95pt;width:64.8pt;mso-position-horizontal-relative:page;mso-wrap-distance-bottom:0pt;mso-wrap-distance-top:0pt;z-index:-251604992;mso-width-relative:page;mso-height-relative:page;" fillcolor="#B1B3B6" filled="t" stroked="t" coordsize="21600,21600" o:gfxdata="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bz7cxNoAAAAJAQAADwAAAAAAAAABACAAAAAiAAAAZHJzL2Rv&#10;d25yZXYueG1sUEsBAhQAFAAAAAgAh07iQI1+XrD/AQAALgQAAA4AAAAAAAAAAQAgAAAAKQEAAGRy&#10;cy9lMm9Eb2MueG1sUEsFBgAAAAAGAAYAWQEAAJoFAAAAAA==&#10;">
                <v:fill on="t" opacity="49086f" focussize="0,0"/>
                <v:stroke weight="1pt" color="#004E8D" joinstyle="round"/>
                <v:imagedata o:title=""/>
                <o:lock v:ext="edit" aspectratio="f"/>
                <v:textbox inset="0mm,0mm,0mm,0mm">
                  <w:txbxContent>
                    <w:p w14:paraId="186CFFCC">
                      <w:pPr>
                        <w:spacing w:before="45"/>
                        <w:ind w:left="283" w:right="0" w:firstLine="0"/>
                        <w:jc w:val="left"/>
                        <w:rPr>
                          <w:rFonts w:hint="default"/>
                          <w:color w:val="000000"/>
                          <w:sz w:val="15"/>
                          <w:lang w:val="en-US"/>
                        </w:rPr>
                      </w:pPr>
                      <w:r>
                        <w:rPr>
                          <w:rFonts w:hint="default"/>
                          <w:color w:val="231F20"/>
                          <w:spacing w:val="-2"/>
                          <w:sz w:val="15"/>
                          <w:lang w:val="en-US"/>
                        </w:rPr>
                        <w:t>STUDENT</w:t>
                      </w:r>
                    </w:p>
                  </w:txbxContent>
                </v:textbox>
                <w10:wrap type="topAndBottom"/>
              </v:shape>
            </w:pict>
          </mc:Fallback>
        </mc:AlternateContent>
      </w:r>
    </w:p>
    <w:p w14:paraId="6251805A">
      <w:pPr>
        <w:pStyle w:val="12"/>
        <w:spacing w:before="11"/>
        <w:rPr>
          <w:rFonts w:ascii="Arial Black"/>
          <w:sz w:val="4"/>
        </w:rPr>
      </w:pPr>
    </w:p>
    <w:p w14:paraId="7CDE1048">
      <w:pPr>
        <w:pStyle w:val="12"/>
        <w:ind w:left="994"/>
        <w:rPr>
          <w:rFonts w:ascii="Arial Black"/>
          <w:sz w:val="20"/>
        </w:rPr>
      </w:pPr>
      <w:r>
        <w:rPr>
          <w:rFonts w:ascii="Arial Black"/>
          <w:sz w:val="20"/>
        </w:rPr>
        <mc:AlternateContent>
          <mc:Choice Requires="wps">
            <w:drawing>
              <wp:inline distT="0" distB="0" distL="0" distR="0">
                <wp:extent cx="822960" cy="621030"/>
                <wp:effectExtent l="9525" t="0" r="5715" b="7620"/>
                <wp:docPr id="83" name="Textbox 83"/>
                <wp:cNvGraphicFramePr/>
                <a:graphic xmlns:a="http://schemas.openxmlformats.org/drawingml/2006/main">
                  <a:graphicData uri="http://schemas.microsoft.com/office/word/2010/wordprocessingShape">
                    <wps:wsp>
                      <wps:cNvSpPr txBox="1"/>
                      <wps:spPr>
                        <a:xfrm>
                          <a:off x="0" y="0"/>
                          <a:ext cx="822960" cy="621030"/>
                        </a:xfrm>
                        <a:prstGeom prst="rect">
                          <a:avLst/>
                        </a:prstGeom>
                        <a:ln w="12700">
                          <a:solidFill>
                            <a:srgbClr val="004E8D"/>
                          </a:solidFill>
                          <a:prstDash val="solid"/>
                        </a:ln>
                      </wps:spPr>
                      <wps:txbx>
                        <w:txbxContent>
                          <w:p w14:paraId="7C05550F">
                            <w:pPr>
                              <w:spacing w:before="33" w:line="223" w:lineRule="auto"/>
                              <w:ind w:left="233" w:right="169" w:firstLine="0"/>
                              <w:jc w:val="both"/>
                              <w:rPr>
                                <w:rFonts w:ascii="Arial MT"/>
                                <w:sz w:val="15"/>
                              </w:rPr>
                            </w:pPr>
                            <w:r>
                              <w:rPr>
                                <w:rFonts w:ascii="Arial Black"/>
                                <w:color w:val="231F20"/>
                                <w:spacing w:val="-2"/>
                                <w:w w:val="85"/>
                                <w:sz w:val="15"/>
                              </w:rPr>
                              <w:t xml:space="preserve">STU_LNAME STU_FNAME </w:t>
                            </w:r>
                            <w:r>
                              <w:rPr>
                                <w:rFonts w:ascii="Arial MT"/>
                                <w:color w:val="231F20"/>
                                <w:spacing w:val="-4"/>
                                <w:sz w:val="15"/>
                              </w:rPr>
                              <w:t>STU_INITIAL</w:t>
                            </w:r>
                          </w:p>
                          <w:p w14:paraId="73A7066A">
                            <w:pPr>
                              <w:spacing w:before="8" w:line="252" w:lineRule="auto"/>
                              <w:ind w:left="233" w:right="0" w:firstLine="0"/>
                              <w:jc w:val="left"/>
                              <w:rPr>
                                <w:rFonts w:ascii="Arial MT"/>
                                <w:sz w:val="15"/>
                              </w:rPr>
                            </w:pPr>
                            <w:r>
                              <w:rPr>
                                <w:rFonts w:ascii="Arial MT"/>
                                <w:color w:val="231F20"/>
                                <w:spacing w:val="-2"/>
                                <w:sz w:val="15"/>
                              </w:rPr>
                              <w:t>STU_EMAIL</w:t>
                            </w:r>
                            <w:r>
                              <w:rPr>
                                <w:rFonts w:ascii="Arial MT"/>
                                <w:color w:val="231F20"/>
                                <w:sz w:val="15"/>
                              </w:rPr>
                              <w:t xml:space="preserve"> </w:t>
                            </w:r>
                            <w:r>
                              <w:rPr>
                                <w:rFonts w:ascii="Arial MT"/>
                                <w:color w:val="231F20"/>
                                <w:spacing w:val="-4"/>
                                <w:sz w:val="15"/>
                              </w:rPr>
                              <w:t>STU_PHONE</w:t>
                            </w:r>
                          </w:p>
                        </w:txbxContent>
                      </wps:txbx>
                      <wps:bodyPr wrap="square" lIns="0" tIns="0" rIns="0" bIns="0" rtlCol="0">
                        <a:noAutofit/>
                      </wps:bodyPr>
                    </wps:wsp>
                  </a:graphicData>
                </a:graphic>
              </wp:inline>
            </w:drawing>
          </mc:Choice>
          <mc:Fallback>
            <w:pict>
              <v:shape id="Textbox 83" o:spid="_x0000_s1026" o:spt="202" type="#_x0000_t202" style="height:48.9pt;width:64.8pt;" filled="f" stroked="t" coordsize="21600,21600" o:gfxdata="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icf1zVAAAABAEA&#10;AA8AAAAAAAAAAQAgAAAAIgAAAGRycy9kb3ducmV2LnhtbFBLAQIUABQAAAAIAIdO4kC758Zl5AEA&#10;ANkDAAAOAAAAAAAAAAEAIAAAACQBAABkcnMvZTJvRG9jLnhtbFBLBQYAAAAABgAGAFkBAAB6BQAA&#10;AAA=&#10;">
                <v:fill on="f" focussize="0,0"/>
                <v:stroke weight="1pt" color="#004E8D" joinstyle="round"/>
                <v:imagedata o:title=""/>
                <o:lock v:ext="edit" aspectratio="f"/>
                <v:textbox inset="0mm,0mm,0mm,0mm">
                  <w:txbxContent>
                    <w:p w14:paraId="7C05550F">
                      <w:pPr>
                        <w:spacing w:before="33" w:line="223" w:lineRule="auto"/>
                        <w:ind w:left="233" w:right="169" w:firstLine="0"/>
                        <w:jc w:val="both"/>
                        <w:rPr>
                          <w:rFonts w:ascii="Arial MT"/>
                          <w:sz w:val="15"/>
                        </w:rPr>
                      </w:pPr>
                      <w:r>
                        <w:rPr>
                          <w:rFonts w:ascii="Arial Black"/>
                          <w:color w:val="231F20"/>
                          <w:spacing w:val="-2"/>
                          <w:w w:val="85"/>
                          <w:sz w:val="15"/>
                        </w:rPr>
                        <w:t xml:space="preserve">STU_LNAME STU_FNAME </w:t>
                      </w:r>
                      <w:r>
                        <w:rPr>
                          <w:rFonts w:ascii="Arial MT"/>
                          <w:color w:val="231F20"/>
                          <w:spacing w:val="-4"/>
                          <w:sz w:val="15"/>
                        </w:rPr>
                        <w:t>STU_INITIAL</w:t>
                      </w:r>
                    </w:p>
                    <w:p w14:paraId="73A7066A">
                      <w:pPr>
                        <w:spacing w:before="8" w:line="252" w:lineRule="auto"/>
                        <w:ind w:left="233" w:right="0" w:firstLine="0"/>
                        <w:jc w:val="left"/>
                        <w:rPr>
                          <w:rFonts w:ascii="Arial MT"/>
                          <w:sz w:val="15"/>
                        </w:rPr>
                      </w:pPr>
                      <w:r>
                        <w:rPr>
                          <w:rFonts w:ascii="Arial MT"/>
                          <w:color w:val="231F20"/>
                          <w:spacing w:val="-2"/>
                          <w:sz w:val="15"/>
                        </w:rPr>
                        <w:t>STU_EMAIL</w:t>
                      </w:r>
                      <w:r>
                        <w:rPr>
                          <w:rFonts w:ascii="Arial MT"/>
                          <w:color w:val="231F20"/>
                          <w:sz w:val="15"/>
                        </w:rPr>
                        <w:t xml:space="preserve"> </w:t>
                      </w:r>
                      <w:r>
                        <w:rPr>
                          <w:rFonts w:ascii="Arial MT"/>
                          <w:color w:val="231F20"/>
                          <w:spacing w:val="-4"/>
                          <w:sz w:val="15"/>
                        </w:rPr>
                        <w:t>STU_PHONE</w:t>
                      </w:r>
                    </w:p>
                  </w:txbxContent>
                </v:textbox>
                <w10:wrap type="none"/>
                <w10:anchorlock/>
              </v:shape>
            </w:pict>
          </mc:Fallback>
        </mc:AlternateContent>
      </w:r>
    </w:p>
    <w:p w14:paraId="61870370">
      <w:pPr>
        <w:pStyle w:val="12"/>
        <w:spacing w:before="4"/>
        <w:rPr>
          <w:rFonts w:ascii="Arial Black"/>
          <w:sz w:val="2"/>
        </w:rPr>
      </w:pPr>
    </w:p>
    <w:p w14:paraId="1A1EBF48">
      <w:pPr>
        <w:pStyle w:val="12"/>
        <w:spacing w:after="0"/>
        <w:rPr>
          <w:rFonts w:ascii="Arial Black"/>
          <w:sz w:val="2"/>
        </w:rPr>
        <w:sectPr>
          <w:type w:val="continuous"/>
          <w:pgSz w:w="12240" w:h="15660"/>
          <w:pgMar w:top="740" w:right="0" w:bottom="300" w:left="0" w:header="0" w:footer="0" w:gutter="0"/>
          <w:cols w:equalWidth="0" w:num="2">
            <w:col w:w="6854" w:space="40"/>
            <w:col w:w="5346"/>
          </w:cols>
        </w:sectPr>
      </w:pPr>
    </w:p>
    <w:p w14:paraId="59B2D757">
      <w:pPr>
        <w:pStyle w:val="12"/>
        <w:rPr>
          <w:rFonts w:ascii="Arial Black"/>
          <w:sz w:val="20"/>
        </w:rPr>
      </w:pPr>
    </w:p>
    <w:p w14:paraId="0BCD4A3C">
      <w:pPr>
        <w:pStyle w:val="12"/>
        <w:rPr>
          <w:rFonts w:ascii="Arial Black"/>
          <w:sz w:val="20"/>
        </w:rPr>
      </w:pPr>
    </w:p>
    <w:p w14:paraId="5DA571CF">
      <w:pPr>
        <w:pStyle w:val="12"/>
        <w:spacing w:before="21"/>
        <w:rPr>
          <w:rFonts w:ascii="Arial Black"/>
          <w:sz w:val="20"/>
        </w:rPr>
      </w:pPr>
    </w:p>
    <w:p w14:paraId="06E24A97">
      <w:pPr>
        <w:pStyle w:val="12"/>
        <w:spacing w:after="0"/>
        <w:rPr>
          <w:rFonts w:ascii="Arial Black"/>
          <w:sz w:val="20"/>
        </w:rPr>
        <w:sectPr>
          <w:type w:val="continuous"/>
          <w:pgSz w:w="12240" w:h="15660"/>
          <w:pgMar w:top="740" w:right="0" w:bottom="300" w:left="0" w:header="0" w:footer="0" w:gutter="0"/>
          <w:cols w:space="720" w:num="1"/>
        </w:sectPr>
      </w:pPr>
    </w:p>
    <w:p w14:paraId="0D1B7A1F">
      <w:pPr>
        <w:pStyle w:val="12"/>
        <w:spacing w:before="95"/>
        <w:rPr>
          <w:rFonts w:ascii="Arial Black"/>
          <w:sz w:val="20"/>
        </w:rPr>
      </w:pPr>
    </w:p>
    <w:p w14:paraId="32A0D004">
      <w:pPr>
        <w:pStyle w:val="12"/>
        <w:spacing w:line="20" w:lineRule="exact"/>
        <w:ind w:left="722" w:right="-44"/>
        <w:rPr>
          <w:rFonts w:ascii="Arial Black"/>
          <w:sz w:val="2"/>
        </w:rPr>
      </w:pPr>
      <w:r>
        <w:rPr>
          <w:rFonts w:ascii="Arial Black"/>
          <w:sz w:val="2"/>
        </w:rPr>
        <mc:AlternateContent>
          <mc:Choice Requires="wpg">
            <w:drawing>
              <wp:inline distT="0" distB="0" distL="0" distR="0">
                <wp:extent cx="1295400" cy="19050"/>
                <wp:effectExtent l="9525" t="0" r="9525" b="0"/>
                <wp:docPr id="84" name="Group 84"/>
                <wp:cNvGraphicFramePr/>
                <a:graphic xmlns:a="http://schemas.openxmlformats.org/drawingml/2006/main">
                  <a:graphicData uri="http://schemas.microsoft.com/office/word/2010/wordprocessingGroup">
                    <wpg:wgp>
                      <wpg:cNvGrpSpPr/>
                      <wpg:grpSpPr>
                        <a:xfrm>
                          <a:off x="0" y="0"/>
                          <a:ext cx="1295400" cy="19050"/>
                          <a:chOff x="0" y="0"/>
                          <a:chExt cx="1295400" cy="19050"/>
                        </a:xfrm>
                      </wpg:grpSpPr>
                      <wps:wsp>
                        <wps:cNvPr id="85" name="Graphic 85"/>
                        <wps:cNvSpPr/>
                        <wps:spPr>
                          <a:xfrm>
                            <a:off x="0" y="9525"/>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noAutofit/>
                        </wps:bodyPr>
                      </wps:wsp>
                    </wpg:wgp>
                  </a:graphicData>
                </a:graphic>
              </wp:inline>
            </w:drawing>
          </mc:Choice>
          <mc:Fallback>
            <w:pict>
              <v:group id="_x0000_s1026" o:spid="_x0000_s1026" o:spt="203" style="height:1.5pt;width:102pt;" coordsize="1295400,19050" o:gfxdata="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9ItU7tMAAAADAQAADwAAAAAAAAABACAAAAAiAAAAZHJzL2Rvd25yZXYueG1sUEsBAhQAFAAAAAgA&#10;h07iQMcKiyZjAgAArgUAAA4AAAAAAAAAAQAgAAAAIgEAAGRycy9lMm9Eb2MueG1sUEsFBgAAAAAG&#10;AAYAWQEAAPcFAAAAAA==&#10;">
                <o:lock v:ext="edit" aspectratio="f"/>
                <v:shape id="Graphic 85" o:spid="_x0000_s1026" o:spt="100" style="position:absolute;left:0;top:9525;height:1270;width:1295400;" filled="f" stroked="t" coordsize="1295400,1" o:gfxdata="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mE/+K2AAAA2wAAAA8A&#10;AAAAAAAAAQAgAAAAIgAAAGRycy9kb3ducmV2LnhtbFBLAQIUABQAAAAIAIdO4kAzLwWeOwAAADkA&#10;AAAQAAAAAAAAAAEAIAAAAAUBAABkcnMvc2hhcGV4bWwueG1sUEsFBgAAAAAGAAYAWwEAAK8DAAAA&#10;AA==&#10;" path="m0,0l1295400,0e">
                  <v:fill on="f" focussize="0,0"/>
                  <v:stroke weight="1.5pt" color="#DEDCEE" joinstyle="round"/>
                  <v:imagedata o:title=""/>
                  <o:lock v:ext="edit" aspectratio="f"/>
                  <v:textbox inset="0mm,0mm,0mm,0mm"/>
                </v:shape>
                <w10:wrap type="none"/>
                <w10:anchorlock/>
              </v:group>
            </w:pict>
          </mc:Fallback>
        </mc:AlternateContent>
      </w:r>
    </w:p>
    <w:p w14:paraId="1DBF3A95">
      <w:pPr>
        <w:pStyle w:val="9"/>
        <w:spacing w:before="61"/>
        <w:ind w:left="721"/>
      </w:pPr>
      <w:r>
        <w:rPr>
          <w:color w:val="007EB0"/>
          <w:w w:val="85"/>
        </w:rPr>
        <w:t>gerekli</w:t>
      </w:r>
      <w:r>
        <w:rPr>
          <w:color w:val="007EB0"/>
          <w:spacing w:val="4"/>
        </w:rPr>
        <w:t xml:space="preserve"> </w:t>
      </w:r>
      <w:r>
        <w:rPr>
          <w:rFonts w:ascii="Times New Roman" w:hAnsi="Times New Roman"/>
          <w:color w:val="007EB0"/>
          <w:spacing w:val="-2"/>
          <w:w w:val="95"/>
        </w:rPr>
        <w:t>ö</w:t>
      </w:r>
      <w:r>
        <w:rPr>
          <w:color w:val="007EB0"/>
          <w:spacing w:val="-2"/>
          <w:w w:val="95"/>
        </w:rPr>
        <w:t>znitelik</w:t>
      </w:r>
    </w:p>
    <w:p w14:paraId="0D89D5EE">
      <w:pPr>
        <w:spacing w:before="7" w:line="247" w:lineRule="auto"/>
        <w:ind w:left="721" w:right="43" w:firstLine="0"/>
        <w:jc w:val="left"/>
        <w:rPr>
          <w:rFonts w:ascii="Trebuchet MS" w:hAnsi="Trebuchet MS"/>
          <w:sz w:val="17"/>
        </w:rPr>
      </w:pPr>
      <w:r>
        <w:rPr>
          <w:rFonts w:ascii="Trebuchet MS" w:hAnsi="Trebuchet MS"/>
          <w:color w:val="231F20"/>
          <w:w w:val="95"/>
          <w:sz w:val="17"/>
        </w:rPr>
        <w:t>ER</w:t>
      </w:r>
      <w:r>
        <w:rPr>
          <w:rFonts w:ascii="Trebuchet MS" w:hAnsi="Trebuchet MS"/>
          <w:color w:val="231F20"/>
          <w:spacing w:val="-16"/>
          <w:w w:val="95"/>
          <w:sz w:val="17"/>
        </w:rPr>
        <w:t xml:space="preserve"> </w:t>
      </w:r>
      <w:r>
        <w:rPr>
          <w:rFonts w:ascii="Trebuchet MS" w:hAnsi="Trebuchet MS"/>
          <w:color w:val="231F20"/>
          <w:w w:val="95"/>
          <w:sz w:val="17"/>
        </w:rPr>
        <w:t>modellemesinde,</w:t>
      </w:r>
      <w:r>
        <w:rPr>
          <w:rFonts w:ascii="Trebuchet MS" w:hAnsi="Trebuchet MS"/>
          <w:color w:val="231F20"/>
          <w:spacing w:val="-15"/>
          <w:w w:val="95"/>
          <w:sz w:val="17"/>
        </w:rPr>
        <w:t xml:space="preserve"> </w:t>
      </w:r>
      <w:r>
        <w:rPr>
          <w:rFonts w:ascii="Trebuchet MS" w:hAnsi="Trebuchet MS"/>
          <w:color w:val="231F20"/>
          <w:w w:val="95"/>
          <w:sz w:val="17"/>
        </w:rPr>
        <w:t xml:space="preserve">bir </w:t>
      </w:r>
      <w:r>
        <w:rPr>
          <w:rFonts w:ascii="Trebuchet MS" w:hAnsi="Trebuchet MS"/>
          <w:color w:val="231F20"/>
          <w:w w:val="90"/>
          <w:sz w:val="17"/>
        </w:rPr>
        <w:t>de</w:t>
      </w:r>
      <w:r>
        <w:rPr>
          <w:color w:val="231F20"/>
          <w:w w:val="90"/>
          <w:sz w:val="17"/>
        </w:rPr>
        <w:t>ğ</w:t>
      </w:r>
      <w:r>
        <w:rPr>
          <w:rFonts w:ascii="Trebuchet MS" w:hAnsi="Trebuchet MS"/>
          <w:color w:val="231F20"/>
          <w:w w:val="90"/>
          <w:sz w:val="17"/>
        </w:rPr>
        <w:t>ere sahip olmas</w:t>
      </w:r>
      <w:r>
        <w:rPr>
          <w:color w:val="231F20"/>
          <w:w w:val="90"/>
          <w:sz w:val="17"/>
        </w:rPr>
        <w:t xml:space="preserve">ı </w:t>
      </w:r>
      <w:r>
        <w:rPr>
          <w:rFonts w:ascii="Trebuchet MS" w:hAnsi="Trebuchet MS"/>
          <w:color w:val="231F20"/>
          <w:w w:val="90"/>
          <w:sz w:val="17"/>
        </w:rPr>
        <w:t xml:space="preserve">gereken </w:t>
      </w:r>
      <w:r>
        <w:rPr>
          <w:rFonts w:ascii="Trebuchet MS" w:hAnsi="Trebuchet MS"/>
          <w:color w:val="231F20"/>
          <w:w w:val="85"/>
          <w:sz w:val="17"/>
        </w:rPr>
        <w:t>bir</w:t>
      </w:r>
      <w:r>
        <w:rPr>
          <w:rFonts w:ascii="Trebuchet MS" w:hAnsi="Trebuchet MS"/>
          <w:color w:val="231F20"/>
          <w:spacing w:val="-11"/>
          <w:w w:val="85"/>
          <w:sz w:val="17"/>
        </w:rPr>
        <w:t xml:space="preserve"> </w:t>
      </w:r>
      <w:r>
        <w:rPr>
          <w:rFonts w:ascii="Trebuchet MS" w:hAnsi="Trebuchet MS"/>
          <w:color w:val="231F20"/>
          <w:w w:val="85"/>
          <w:sz w:val="17"/>
        </w:rPr>
        <w:t>nitelikBa</w:t>
      </w:r>
      <w:r>
        <w:rPr>
          <w:color w:val="231F20"/>
          <w:w w:val="85"/>
          <w:sz w:val="17"/>
        </w:rPr>
        <w:t>ş</w:t>
      </w:r>
      <w:r>
        <w:rPr>
          <w:rFonts w:ascii="Trebuchet MS" w:hAnsi="Trebuchet MS"/>
          <w:color w:val="231F20"/>
          <w:w w:val="85"/>
          <w:sz w:val="17"/>
        </w:rPr>
        <w:t>ka</w:t>
      </w:r>
      <w:r>
        <w:rPr>
          <w:rFonts w:ascii="Trebuchet MS" w:hAnsi="Trebuchet MS"/>
          <w:color w:val="231F20"/>
          <w:spacing w:val="-10"/>
          <w:w w:val="85"/>
          <w:sz w:val="17"/>
        </w:rPr>
        <w:t xml:space="preserve"> </w:t>
      </w:r>
      <w:r>
        <w:rPr>
          <w:rFonts w:ascii="Trebuchet MS" w:hAnsi="Trebuchet MS"/>
          <w:color w:val="231F20"/>
          <w:w w:val="85"/>
          <w:sz w:val="17"/>
        </w:rPr>
        <w:t>bir</w:t>
      </w:r>
      <w:r>
        <w:rPr>
          <w:rFonts w:ascii="Trebuchet MS" w:hAnsi="Trebuchet MS"/>
          <w:color w:val="231F20"/>
          <w:spacing w:val="-10"/>
          <w:w w:val="85"/>
          <w:sz w:val="17"/>
        </w:rPr>
        <w:t xml:space="preserve"> </w:t>
      </w:r>
      <w:r>
        <w:rPr>
          <w:rFonts w:ascii="Trebuchet MS" w:hAnsi="Trebuchet MS"/>
          <w:color w:val="231F20"/>
          <w:w w:val="85"/>
          <w:sz w:val="17"/>
        </w:rPr>
        <w:t>deyi</w:t>
      </w:r>
      <w:r>
        <w:rPr>
          <w:color w:val="231F20"/>
          <w:w w:val="85"/>
          <w:sz w:val="17"/>
        </w:rPr>
        <w:t>ş</w:t>
      </w:r>
      <w:r>
        <w:rPr>
          <w:rFonts w:ascii="Trebuchet MS" w:hAnsi="Trebuchet MS"/>
          <w:color w:val="231F20"/>
          <w:w w:val="85"/>
          <w:sz w:val="17"/>
        </w:rPr>
        <w:t>le,</w:t>
      </w:r>
      <w:r>
        <w:rPr>
          <w:rFonts w:ascii="Trebuchet MS" w:hAnsi="Trebuchet MS"/>
          <w:color w:val="231F20"/>
          <w:spacing w:val="-16"/>
          <w:w w:val="85"/>
          <w:sz w:val="17"/>
        </w:rPr>
        <w:t xml:space="preserve"> </w:t>
      </w:r>
      <w:r>
        <w:rPr>
          <w:rFonts w:ascii="Trebuchet MS" w:hAnsi="Trebuchet MS"/>
          <w:color w:val="231F20"/>
          <w:w w:val="85"/>
          <w:sz w:val="17"/>
        </w:rPr>
        <w:t>bo</w:t>
      </w:r>
      <w:r>
        <w:rPr>
          <w:color w:val="231F20"/>
          <w:w w:val="85"/>
          <w:sz w:val="17"/>
        </w:rPr>
        <w:t>ş</w:t>
      </w:r>
      <w:r>
        <w:rPr>
          <w:color w:val="231F20"/>
          <w:w w:val="95"/>
          <w:sz w:val="17"/>
        </w:rPr>
        <w:t xml:space="preserve"> </w:t>
      </w:r>
      <w:r>
        <w:rPr>
          <w:rFonts w:ascii="Trebuchet MS" w:hAnsi="Trebuchet MS"/>
          <w:color w:val="231F20"/>
          <w:spacing w:val="-2"/>
          <w:w w:val="95"/>
          <w:sz w:val="17"/>
        </w:rPr>
        <w:t>b</w:t>
      </w:r>
      <w:r>
        <w:rPr>
          <w:color w:val="231F20"/>
          <w:spacing w:val="-2"/>
          <w:w w:val="95"/>
          <w:sz w:val="17"/>
        </w:rPr>
        <w:t>ı</w:t>
      </w:r>
      <w:r>
        <w:rPr>
          <w:rFonts w:ascii="Trebuchet MS" w:hAnsi="Trebuchet MS"/>
          <w:color w:val="231F20"/>
          <w:spacing w:val="-2"/>
          <w:w w:val="95"/>
          <w:sz w:val="17"/>
        </w:rPr>
        <w:t>rak</w:t>
      </w:r>
      <w:r>
        <w:rPr>
          <w:color w:val="231F20"/>
          <w:spacing w:val="-2"/>
          <w:w w:val="95"/>
          <w:sz w:val="17"/>
        </w:rPr>
        <w:t>ı</w:t>
      </w:r>
      <w:r>
        <w:rPr>
          <w:rFonts w:ascii="Trebuchet MS" w:hAnsi="Trebuchet MS"/>
          <w:color w:val="231F20"/>
          <w:spacing w:val="-2"/>
          <w:w w:val="95"/>
          <w:sz w:val="17"/>
        </w:rPr>
        <w:t>lamaz.</w:t>
      </w:r>
    </w:p>
    <w:p w14:paraId="1500916A">
      <w:pPr>
        <w:pStyle w:val="12"/>
        <w:spacing w:before="1"/>
        <w:rPr>
          <w:rFonts w:ascii="Trebuchet MS"/>
          <w:sz w:val="9"/>
        </w:rPr>
      </w:pPr>
      <w:r>
        <w:rPr>
          <w:rFonts w:ascii="Trebuchet MS"/>
          <w:sz w:val="9"/>
        </w:rPr>
        <mc:AlternateContent>
          <mc:Choice Requires="wps">
            <w:drawing>
              <wp:anchor distT="0" distB="0" distL="0" distR="0" simplePos="0" relativeHeight="251712512" behindDoc="1" locked="0" layoutInCell="1" allowOverlap="1">
                <wp:simplePos x="0" y="0"/>
                <wp:positionH relativeFrom="page">
                  <wp:posOffset>457200</wp:posOffset>
                </wp:positionH>
                <wp:positionV relativeFrom="paragraph">
                  <wp:posOffset>81915</wp:posOffset>
                </wp:positionV>
                <wp:extent cx="1295400" cy="1270"/>
                <wp:effectExtent l="0" t="0" r="0" b="0"/>
                <wp:wrapTopAndBottom/>
                <wp:docPr id="86" name="Graphic 86"/>
                <wp:cNvGraphicFramePr/>
                <a:graphic xmlns:a="http://schemas.openxmlformats.org/drawingml/2006/main">
                  <a:graphicData uri="http://schemas.microsoft.com/office/word/2010/wordprocessingShape">
                    <wps:wsp>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noAutofit/>
                      </wps:bodyPr>
                    </wps:wsp>
                  </a:graphicData>
                </a:graphic>
              </wp:anchor>
            </w:drawing>
          </mc:Choice>
          <mc:Fallback>
            <w:pict>
              <v:shape id="Graphic 86" o:spid="_x0000_s1026" o:spt="100" style="position:absolute;left:0pt;margin-left:36pt;margin-top:6.45pt;height:0.1pt;width:102pt;mso-position-horizontal-relative:page;mso-wrap-distance-bottom:0pt;mso-wrap-distance-top:0pt;z-index:-251603968;mso-width-relative:page;mso-height-relative:page;" filled="f" stroked="t" coordsize="1295400,1" o:gfxdata="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K4nFf0gAAAAgBAAAPAAAAAAAAAAEA&#10;IAAAACIAAABkcnMvZG93bnJldi54bWxQSwECFAAUAAAACACHTuJAJl5EzBUCAAB9BAAADgAAAAAA&#10;AAABACAAAAAhAQAAZHJzL2Uyb0RvYy54bWxQSwUGAAAAAAYABgBZAQAAqAUAAAAA&#10;" path="m0,0l1295400,0e">
                <v:fill on="f" focussize="0,0"/>
                <v:stroke weight="1.5pt" color="#DEDCEE" joinstyle="round"/>
                <v:imagedata o:title=""/>
                <o:lock v:ext="edit" aspectratio="f"/>
                <v:textbox inset="0mm,0mm,0mm,0mm"/>
                <w10:wrap type="topAndBottom"/>
              </v:shape>
            </w:pict>
          </mc:Fallback>
        </mc:AlternateContent>
      </w:r>
    </w:p>
    <w:p w14:paraId="306DB474">
      <w:pPr>
        <w:pStyle w:val="9"/>
        <w:spacing w:before="66"/>
        <w:ind w:left="720"/>
      </w:pPr>
      <w:r>
        <w:rPr>
          <w:color w:val="007EB0"/>
          <w:w w:val="90"/>
        </w:rPr>
        <w:t>iste</w:t>
      </w:r>
      <w:r>
        <w:rPr>
          <w:rFonts w:ascii="Times New Roman" w:hAnsi="Times New Roman"/>
          <w:color w:val="007EB0"/>
          <w:w w:val="90"/>
        </w:rPr>
        <w:t>ğ</w:t>
      </w:r>
      <w:r>
        <w:rPr>
          <w:color w:val="007EB0"/>
          <w:w w:val="90"/>
        </w:rPr>
        <w:t>e</w:t>
      </w:r>
      <w:r>
        <w:rPr>
          <w:color w:val="007EB0"/>
          <w:spacing w:val="-8"/>
          <w:w w:val="90"/>
        </w:rPr>
        <w:t xml:space="preserve"> </w:t>
      </w:r>
      <w:r>
        <w:rPr>
          <w:color w:val="007EB0"/>
          <w:w w:val="90"/>
        </w:rPr>
        <w:t>ba</w:t>
      </w:r>
      <w:r>
        <w:rPr>
          <w:rFonts w:ascii="Times New Roman" w:hAnsi="Times New Roman"/>
          <w:color w:val="007EB0"/>
          <w:w w:val="90"/>
        </w:rPr>
        <w:t>ğ</w:t>
      </w:r>
      <w:r>
        <w:rPr>
          <w:color w:val="007EB0"/>
          <w:w w:val="90"/>
        </w:rPr>
        <w:t>l</w:t>
      </w:r>
      <w:r>
        <w:rPr>
          <w:rFonts w:ascii="Times New Roman" w:hAnsi="Times New Roman"/>
          <w:color w:val="007EB0"/>
          <w:w w:val="90"/>
        </w:rPr>
        <w:t>ı</w:t>
      </w:r>
      <w:r>
        <w:rPr>
          <w:rFonts w:ascii="Times New Roman" w:hAnsi="Times New Roman"/>
          <w:color w:val="007EB0"/>
          <w:spacing w:val="-3"/>
        </w:rPr>
        <w:t xml:space="preserve"> </w:t>
      </w:r>
      <w:r>
        <w:rPr>
          <w:color w:val="007EB0"/>
          <w:spacing w:val="-2"/>
          <w:w w:val="90"/>
        </w:rPr>
        <w:t>nitelik</w:t>
      </w:r>
    </w:p>
    <w:p w14:paraId="18D8EFF6">
      <w:pPr>
        <w:spacing w:before="7" w:line="247" w:lineRule="auto"/>
        <w:ind w:left="720" w:right="0" w:firstLine="0"/>
        <w:jc w:val="left"/>
        <w:rPr>
          <w:rFonts w:ascii="Trebuchet MS" w:hAnsi="Trebuchet MS"/>
          <w:sz w:val="17"/>
        </w:rPr>
      </w:pPr>
      <w:r>
        <w:rPr>
          <w:rFonts w:ascii="Trebuchet MS" w:hAnsi="Trebuchet MS"/>
          <w:color w:val="231F20"/>
          <w:w w:val="95"/>
          <w:sz w:val="17"/>
        </w:rPr>
        <w:t>ER</w:t>
      </w:r>
      <w:r>
        <w:rPr>
          <w:rFonts w:ascii="Trebuchet MS" w:hAnsi="Trebuchet MS"/>
          <w:color w:val="231F20"/>
          <w:spacing w:val="-16"/>
          <w:w w:val="95"/>
          <w:sz w:val="17"/>
        </w:rPr>
        <w:t xml:space="preserve"> </w:t>
      </w:r>
      <w:r>
        <w:rPr>
          <w:rFonts w:ascii="Trebuchet MS" w:hAnsi="Trebuchet MS"/>
          <w:color w:val="231F20"/>
          <w:w w:val="95"/>
          <w:sz w:val="17"/>
        </w:rPr>
        <w:t>modellemede,</w:t>
      </w:r>
      <w:r>
        <w:rPr>
          <w:rFonts w:ascii="Trebuchet MS" w:hAnsi="Trebuchet MS"/>
          <w:color w:val="231F20"/>
          <w:spacing w:val="-15"/>
          <w:w w:val="95"/>
          <w:sz w:val="17"/>
        </w:rPr>
        <w:t xml:space="preserve"> </w:t>
      </w:r>
      <w:r>
        <w:rPr>
          <w:rFonts w:ascii="Trebuchet MS" w:hAnsi="Trebuchet MS"/>
          <w:color w:val="231F20"/>
          <w:w w:val="95"/>
          <w:sz w:val="17"/>
        </w:rPr>
        <w:t>bir</w:t>
      </w:r>
      <w:r>
        <w:rPr>
          <w:rFonts w:ascii="Trebuchet MS" w:hAnsi="Trebuchet MS"/>
          <w:color w:val="231F20"/>
          <w:spacing w:val="-16"/>
          <w:w w:val="95"/>
          <w:sz w:val="17"/>
        </w:rPr>
        <w:t xml:space="preserve"> </w:t>
      </w:r>
      <w:r>
        <w:rPr>
          <w:rFonts w:ascii="Trebuchet MS" w:hAnsi="Trebuchet MS"/>
          <w:color w:val="231F20"/>
          <w:w w:val="95"/>
          <w:sz w:val="17"/>
        </w:rPr>
        <w:t>de</w:t>
      </w:r>
      <w:r>
        <w:rPr>
          <w:color w:val="231F20"/>
          <w:w w:val="95"/>
          <w:sz w:val="17"/>
        </w:rPr>
        <w:t>ğ</w:t>
      </w:r>
      <w:r>
        <w:rPr>
          <w:rFonts w:ascii="Trebuchet MS" w:hAnsi="Trebuchet MS"/>
          <w:color w:val="231F20"/>
          <w:w w:val="95"/>
          <w:sz w:val="17"/>
        </w:rPr>
        <w:t xml:space="preserve">er </w:t>
      </w:r>
      <w:r>
        <w:rPr>
          <w:rFonts w:ascii="Trebuchet MS" w:hAnsi="Trebuchet MS"/>
          <w:color w:val="231F20"/>
          <w:spacing w:val="-2"/>
          <w:w w:val="85"/>
          <w:sz w:val="17"/>
        </w:rPr>
        <w:t>gerektirmeyen</w:t>
      </w:r>
      <w:r>
        <w:rPr>
          <w:rFonts w:ascii="Trebuchet MS" w:hAnsi="Trebuchet MS"/>
          <w:color w:val="231F20"/>
          <w:spacing w:val="-9"/>
          <w:w w:val="85"/>
          <w:sz w:val="17"/>
        </w:rPr>
        <w:t xml:space="preserve"> </w:t>
      </w:r>
      <w:r>
        <w:rPr>
          <w:rFonts w:ascii="Trebuchet MS" w:hAnsi="Trebuchet MS"/>
          <w:color w:val="231F20"/>
          <w:spacing w:val="-2"/>
          <w:w w:val="85"/>
          <w:sz w:val="17"/>
        </w:rPr>
        <w:t>bir</w:t>
      </w:r>
      <w:r>
        <w:rPr>
          <w:rFonts w:ascii="Trebuchet MS" w:hAnsi="Trebuchet MS"/>
          <w:color w:val="231F20"/>
          <w:spacing w:val="-9"/>
          <w:w w:val="85"/>
          <w:sz w:val="17"/>
        </w:rPr>
        <w:t xml:space="preserve"> </w:t>
      </w:r>
      <w:r>
        <w:rPr>
          <w:rFonts w:ascii="Trebuchet MS" w:hAnsi="Trebuchet MS"/>
          <w:color w:val="231F20"/>
          <w:spacing w:val="-2"/>
          <w:w w:val="85"/>
          <w:sz w:val="17"/>
        </w:rPr>
        <w:t>niteliktir;</w:t>
      </w:r>
      <w:r>
        <w:rPr>
          <w:rFonts w:ascii="Trebuchet MS" w:hAnsi="Trebuchet MS"/>
          <w:color w:val="231F20"/>
          <w:spacing w:val="-9"/>
          <w:w w:val="85"/>
          <w:sz w:val="17"/>
        </w:rPr>
        <w:t xml:space="preserve"> </w:t>
      </w:r>
      <w:r>
        <w:rPr>
          <w:rFonts w:ascii="Trebuchet MS" w:hAnsi="Trebuchet MS"/>
          <w:color w:val="231F20"/>
          <w:spacing w:val="-2"/>
          <w:w w:val="85"/>
          <w:sz w:val="17"/>
        </w:rPr>
        <w:t xml:space="preserve">bu </w:t>
      </w:r>
      <w:r>
        <w:rPr>
          <w:rFonts w:ascii="Trebuchet MS" w:hAnsi="Trebuchet MS"/>
          <w:color w:val="231F20"/>
          <w:w w:val="95"/>
          <w:sz w:val="17"/>
        </w:rPr>
        <w:t>nedenle</w:t>
      </w:r>
      <w:r>
        <w:rPr>
          <w:rFonts w:ascii="Trebuchet MS" w:hAnsi="Trebuchet MS"/>
          <w:color w:val="231F20"/>
          <w:spacing w:val="-16"/>
          <w:w w:val="95"/>
          <w:sz w:val="17"/>
        </w:rPr>
        <w:t xml:space="preserve"> </w:t>
      </w:r>
      <w:r>
        <w:rPr>
          <w:rFonts w:ascii="Trebuchet MS" w:hAnsi="Trebuchet MS"/>
          <w:color w:val="231F20"/>
          <w:w w:val="95"/>
          <w:sz w:val="17"/>
        </w:rPr>
        <w:t>bo</w:t>
      </w:r>
      <w:r>
        <w:rPr>
          <w:color w:val="231F20"/>
          <w:w w:val="95"/>
          <w:sz w:val="17"/>
        </w:rPr>
        <w:t>ş</w:t>
      </w:r>
      <w:r>
        <w:rPr>
          <w:color w:val="231F20"/>
          <w:spacing w:val="-12"/>
          <w:w w:val="95"/>
          <w:sz w:val="17"/>
        </w:rPr>
        <w:t xml:space="preserve"> </w:t>
      </w:r>
      <w:r>
        <w:rPr>
          <w:rFonts w:ascii="Trebuchet MS" w:hAnsi="Trebuchet MS"/>
          <w:color w:val="231F20"/>
          <w:w w:val="95"/>
          <w:sz w:val="17"/>
        </w:rPr>
        <w:t>b</w:t>
      </w:r>
      <w:r>
        <w:rPr>
          <w:color w:val="231F20"/>
          <w:w w:val="95"/>
          <w:sz w:val="17"/>
        </w:rPr>
        <w:t>ı</w:t>
      </w:r>
      <w:r>
        <w:rPr>
          <w:rFonts w:ascii="Trebuchet MS" w:hAnsi="Trebuchet MS"/>
          <w:color w:val="231F20"/>
          <w:w w:val="95"/>
          <w:sz w:val="17"/>
        </w:rPr>
        <w:t>rak</w:t>
      </w:r>
      <w:r>
        <w:rPr>
          <w:color w:val="231F20"/>
          <w:w w:val="95"/>
          <w:sz w:val="17"/>
        </w:rPr>
        <w:t>ı</w:t>
      </w:r>
      <w:r>
        <w:rPr>
          <w:rFonts w:ascii="Trebuchet MS" w:hAnsi="Trebuchet MS"/>
          <w:color w:val="231F20"/>
          <w:w w:val="95"/>
          <w:sz w:val="17"/>
        </w:rPr>
        <w:t>labilir.</w:t>
      </w:r>
    </w:p>
    <w:p w14:paraId="12B9A922">
      <w:pPr>
        <w:tabs>
          <w:tab w:val="left" w:pos="2759"/>
        </w:tabs>
        <w:spacing w:before="172" w:line="247" w:lineRule="auto"/>
        <w:ind w:left="720" w:right="0" w:firstLine="0"/>
        <w:jc w:val="left"/>
        <w:rPr>
          <w:rFonts w:ascii="Trebuchet MS" w:hAnsi="Trebuchet MS"/>
          <w:sz w:val="17"/>
        </w:rPr>
      </w:pPr>
      <w:r>
        <w:rPr>
          <w:rFonts w:ascii="Trebuchet MS" w:hAnsi="Trebuchet MS"/>
          <w:b/>
          <w:color w:val="007EB0"/>
          <w:w w:val="95"/>
          <w:sz w:val="19"/>
          <w:u w:val="thick" w:color="DEDCEE"/>
        </w:rPr>
        <w:t>etki</w:t>
      </w:r>
      <w:r>
        <w:rPr>
          <w:rFonts w:ascii="Trebuchet MS" w:hAnsi="Trebuchet MS"/>
          <w:b/>
          <w:color w:val="007EB0"/>
          <w:spacing w:val="-24"/>
          <w:w w:val="95"/>
          <w:sz w:val="19"/>
          <w:u w:val="thick" w:color="DEDCEE"/>
        </w:rPr>
        <w:t xml:space="preserve"> </w:t>
      </w:r>
      <w:r>
        <w:rPr>
          <w:rFonts w:ascii="Trebuchet MS" w:hAnsi="Trebuchet MS"/>
          <w:b/>
          <w:color w:val="007EB0"/>
          <w:w w:val="95"/>
          <w:sz w:val="19"/>
          <w:u w:val="thick" w:color="DEDCEE"/>
        </w:rPr>
        <w:t>alan</w:t>
      </w:r>
      <w:r>
        <w:rPr>
          <w:b/>
          <w:color w:val="007EB0"/>
          <w:w w:val="95"/>
          <w:sz w:val="19"/>
          <w:u w:val="thick" w:color="DEDCEE"/>
        </w:rPr>
        <w:t>ı</w:t>
      </w:r>
      <w:r>
        <w:rPr>
          <w:b/>
          <w:color w:val="007EB0"/>
          <w:sz w:val="19"/>
          <w:u w:val="thick" w:color="DEDCEE"/>
        </w:rPr>
        <w:tab/>
      </w:r>
      <w:r>
        <w:rPr>
          <w:b/>
          <w:color w:val="007EB0"/>
          <w:sz w:val="19"/>
        </w:rPr>
        <w:t xml:space="preserve"> </w:t>
      </w:r>
      <w:r>
        <w:rPr>
          <w:rFonts w:ascii="Trebuchet MS" w:hAnsi="Trebuchet MS"/>
          <w:color w:val="231F20"/>
          <w:spacing w:val="-2"/>
          <w:w w:val="95"/>
          <w:sz w:val="17"/>
        </w:rPr>
        <w:t>Belirli</w:t>
      </w:r>
      <w:r>
        <w:rPr>
          <w:rFonts w:ascii="Trebuchet MS" w:hAnsi="Trebuchet MS"/>
          <w:color w:val="231F20"/>
          <w:spacing w:val="-11"/>
          <w:w w:val="95"/>
          <w:sz w:val="17"/>
        </w:rPr>
        <w:t xml:space="preserve"> </w:t>
      </w:r>
      <w:r>
        <w:rPr>
          <w:rFonts w:ascii="Trebuchet MS" w:hAnsi="Trebuchet MS"/>
          <w:color w:val="231F20"/>
          <w:spacing w:val="-2"/>
          <w:w w:val="95"/>
          <w:sz w:val="17"/>
        </w:rPr>
        <w:t>bir</w:t>
      </w:r>
      <w:r>
        <w:rPr>
          <w:rFonts w:ascii="Trebuchet MS" w:hAnsi="Trebuchet MS"/>
          <w:color w:val="231F20"/>
          <w:spacing w:val="-11"/>
          <w:w w:val="95"/>
          <w:sz w:val="17"/>
        </w:rPr>
        <w:t xml:space="preserve"> </w:t>
      </w:r>
      <w:r>
        <w:rPr>
          <w:color w:val="231F20"/>
          <w:spacing w:val="-2"/>
          <w:w w:val="95"/>
          <w:sz w:val="17"/>
        </w:rPr>
        <w:t>ö</w:t>
      </w:r>
      <w:r>
        <w:rPr>
          <w:rFonts w:ascii="Trebuchet MS" w:hAnsi="Trebuchet MS"/>
          <w:color w:val="231F20"/>
          <w:spacing w:val="-2"/>
          <w:w w:val="95"/>
          <w:sz w:val="17"/>
        </w:rPr>
        <w:t>znitelik</w:t>
      </w:r>
      <w:r>
        <w:rPr>
          <w:rFonts w:ascii="Trebuchet MS" w:hAnsi="Trebuchet MS"/>
          <w:color w:val="231F20"/>
          <w:spacing w:val="-10"/>
          <w:w w:val="95"/>
          <w:sz w:val="17"/>
        </w:rPr>
        <w:t xml:space="preserve"> </w:t>
      </w:r>
      <w:r>
        <w:rPr>
          <w:rFonts w:ascii="Trebuchet MS" w:hAnsi="Trebuchet MS"/>
          <w:color w:val="231F20"/>
          <w:spacing w:val="-2"/>
          <w:w w:val="95"/>
          <w:sz w:val="17"/>
        </w:rPr>
        <w:t>i</w:t>
      </w:r>
      <w:r>
        <w:rPr>
          <w:color w:val="231F20"/>
          <w:spacing w:val="-2"/>
          <w:w w:val="95"/>
          <w:sz w:val="17"/>
        </w:rPr>
        <w:t>ç</w:t>
      </w:r>
      <w:r>
        <w:rPr>
          <w:rFonts w:ascii="Trebuchet MS" w:hAnsi="Trebuchet MS"/>
          <w:color w:val="231F20"/>
          <w:spacing w:val="-2"/>
          <w:w w:val="95"/>
          <w:sz w:val="17"/>
        </w:rPr>
        <w:t>in</w:t>
      </w:r>
      <w:r>
        <w:rPr>
          <w:rFonts w:ascii="Trebuchet MS" w:hAnsi="Trebuchet MS"/>
          <w:color w:val="231F20"/>
          <w:spacing w:val="-11"/>
          <w:w w:val="95"/>
          <w:sz w:val="17"/>
        </w:rPr>
        <w:t xml:space="preserve"> </w:t>
      </w:r>
      <w:r>
        <w:rPr>
          <w:rFonts w:ascii="Trebuchet MS" w:hAnsi="Trebuchet MS"/>
          <w:color w:val="231F20"/>
          <w:spacing w:val="-2"/>
          <w:w w:val="95"/>
          <w:sz w:val="17"/>
        </w:rPr>
        <w:t>olas</w:t>
      </w:r>
      <w:r>
        <w:rPr>
          <w:color w:val="231F20"/>
          <w:spacing w:val="-2"/>
          <w:w w:val="95"/>
          <w:sz w:val="17"/>
        </w:rPr>
        <w:t>ı</w:t>
      </w:r>
      <w:r>
        <w:rPr>
          <w:color w:val="231F20"/>
          <w:w w:val="95"/>
          <w:sz w:val="17"/>
        </w:rPr>
        <w:t xml:space="preserve"> </w:t>
      </w:r>
      <w:r>
        <w:rPr>
          <w:rFonts w:ascii="Trebuchet MS" w:hAnsi="Trebuchet MS"/>
          <w:color w:val="231F20"/>
          <w:w w:val="95"/>
          <w:sz w:val="17"/>
        </w:rPr>
        <w:t>de</w:t>
      </w:r>
      <w:r>
        <w:rPr>
          <w:color w:val="231F20"/>
          <w:w w:val="95"/>
          <w:sz w:val="17"/>
        </w:rPr>
        <w:t>ğ</w:t>
      </w:r>
      <w:r>
        <w:rPr>
          <w:rFonts w:ascii="Trebuchet MS" w:hAnsi="Trebuchet MS"/>
          <w:color w:val="231F20"/>
          <w:w w:val="95"/>
          <w:sz w:val="17"/>
        </w:rPr>
        <w:t>erler</w:t>
      </w:r>
      <w:r>
        <w:rPr>
          <w:rFonts w:ascii="Trebuchet MS" w:hAnsi="Trebuchet MS"/>
          <w:color w:val="231F20"/>
          <w:spacing w:val="-17"/>
          <w:w w:val="95"/>
          <w:sz w:val="17"/>
        </w:rPr>
        <w:t xml:space="preserve"> </w:t>
      </w:r>
      <w:r>
        <w:rPr>
          <w:rFonts w:ascii="Trebuchet MS" w:hAnsi="Trebuchet MS"/>
          <w:color w:val="231F20"/>
          <w:w w:val="95"/>
          <w:sz w:val="17"/>
        </w:rPr>
        <w:t>k</w:t>
      </w:r>
      <w:r>
        <w:rPr>
          <w:color w:val="231F20"/>
          <w:w w:val="95"/>
          <w:sz w:val="17"/>
        </w:rPr>
        <w:t>ü</w:t>
      </w:r>
      <w:r>
        <w:rPr>
          <w:rFonts w:ascii="Trebuchet MS" w:hAnsi="Trebuchet MS"/>
          <w:color w:val="231F20"/>
          <w:w w:val="95"/>
          <w:sz w:val="17"/>
        </w:rPr>
        <w:t>mesi.</w:t>
      </w:r>
    </w:p>
    <w:p w14:paraId="45A7E203">
      <w:pPr>
        <w:pStyle w:val="7"/>
        <w:spacing w:before="89"/>
        <w:ind w:left="319"/>
        <w:jc w:val="both"/>
      </w:pPr>
      <w:r>
        <w:rPr>
          <w:b w:val="0"/>
        </w:rPr>
        <w:br w:type="column"/>
      </w:r>
      <w:r>
        <w:rPr>
          <w:color w:val="C94935"/>
          <w:w w:val="85"/>
        </w:rPr>
        <w:t>Gerekli</w:t>
      </w:r>
      <w:r>
        <w:rPr>
          <w:color w:val="C94935"/>
          <w:spacing w:val="-15"/>
          <w:w w:val="85"/>
        </w:rPr>
        <w:t xml:space="preserve"> </w:t>
      </w:r>
      <w:r>
        <w:rPr>
          <w:color w:val="C94935"/>
          <w:w w:val="85"/>
        </w:rPr>
        <w:t>ve</w:t>
      </w:r>
      <w:r>
        <w:rPr>
          <w:color w:val="C94935"/>
          <w:spacing w:val="-16"/>
          <w:w w:val="85"/>
        </w:rPr>
        <w:t xml:space="preserve"> </w:t>
      </w:r>
      <w:r>
        <w:rPr>
          <w:rFonts w:ascii="Times New Roman" w:hAnsi="Times New Roman"/>
          <w:color w:val="C94935"/>
          <w:w w:val="85"/>
        </w:rPr>
        <w:t>İ</w:t>
      </w:r>
      <w:r>
        <w:rPr>
          <w:color w:val="C94935"/>
          <w:w w:val="85"/>
        </w:rPr>
        <w:t>ste</w:t>
      </w:r>
      <w:r>
        <w:rPr>
          <w:rFonts w:ascii="Times New Roman" w:hAnsi="Times New Roman"/>
          <w:color w:val="C94935"/>
          <w:w w:val="85"/>
        </w:rPr>
        <w:t>ğ</w:t>
      </w:r>
      <w:r>
        <w:rPr>
          <w:color w:val="C94935"/>
          <w:w w:val="85"/>
        </w:rPr>
        <w:t>e</w:t>
      </w:r>
      <w:r>
        <w:rPr>
          <w:color w:val="C94935"/>
          <w:spacing w:val="-16"/>
          <w:w w:val="85"/>
        </w:rPr>
        <w:t xml:space="preserve"> </w:t>
      </w:r>
      <w:r>
        <w:rPr>
          <w:color w:val="C94935"/>
          <w:w w:val="85"/>
        </w:rPr>
        <w:t>Ba</w:t>
      </w:r>
      <w:r>
        <w:rPr>
          <w:rFonts w:ascii="Times New Roman" w:hAnsi="Times New Roman"/>
          <w:color w:val="C94935"/>
          <w:w w:val="85"/>
        </w:rPr>
        <w:t>ğ</w:t>
      </w:r>
      <w:r>
        <w:rPr>
          <w:color w:val="C94935"/>
          <w:w w:val="85"/>
        </w:rPr>
        <w:t>l</w:t>
      </w:r>
      <w:r>
        <w:rPr>
          <w:rFonts w:ascii="Times New Roman" w:hAnsi="Times New Roman"/>
          <w:color w:val="C94935"/>
          <w:w w:val="85"/>
        </w:rPr>
        <w:t>ı</w:t>
      </w:r>
      <w:r>
        <w:rPr>
          <w:rFonts w:ascii="Times New Roman" w:hAnsi="Times New Roman"/>
          <w:color w:val="C94935"/>
          <w:spacing w:val="-6"/>
          <w:w w:val="85"/>
        </w:rPr>
        <w:t xml:space="preserve"> </w:t>
      </w:r>
      <w:r>
        <w:rPr>
          <w:rFonts w:ascii="Times New Roman" w:hAnsi="Times New Roman"/>
          <w:color w:val="C94935"/>
          <w:spacing w:val="-2"/>
          <w:w w:val="85"/>
        </w:rPr>
        <w:t>Ö</w:t>
      </w:r>
      <w:r>
        <w:rPr>
          <w:color w:val="C94935"/>
          <w:spacing w:val="-2"/>
          <w:w w:val="85"/>
        </w:rPr>
        <w:t>zellikler</w:t>
      </w:r>
    </w:p>
    <w:p w14:paraId="60FC50DE">
      <w:pPr>
        <w:pStyle w:val="12"/>
        <w:spacing w:before="98" w:line="268" w:lineRule="auto"/>
        <w:ind w:left="319" w:right="1432"/>
        <w:jc w:val="both"/>
      </w:pPr>
      <w:r>
        <mc:AlternateContent>
          <mc:Choice Requires="wps">
            <w:drawing>
              <wp:anchor distT="0" distB="0" distL="0" distR="0" simplePos="0" relativeHeight="251664384" behindDoc="0" locked="0" layoutInCell="1" allowOverlap="1">
                <wp:simplePos x="0" y="0"/>
                <wp:positionH relativeFrom="page">
                  <wp:posOffset>1864360</wp:posOffset>
                </wp:positionH>
                <wp:positionV relativeFrom="paragraph">
                  <wp:posOffset>-147955</wp:posOffset>
                </wp:positionV>
                <wp:extent cx="1270" cy="3554730"/>
                <wp:effectExtent l="0" t="0" r="0" b="0"/>
                <wp:wrapNone/>
                <wp:docPr id="87" name="Graphic 87"/>
                <wp:cNvGraphicFramePr/>
                <a:graphic xmlns:a="http://schemas.openxmlformats.org/drawingml/2006/main">
                  <a:graphicData uri="http://schemas.microsoft.com/office/word/2010/wordprocessingShape">
                    <wps:wsp>
                      <wps:cNvSpPr/>
                      <wps:spPr>
                        <a:xfrm>
                          <a:off x="0" y="0"/>
                          <a:ext cx="1270" cy="3554729"/>
                        </a:xfrm>
                        <a:custGeom>
                          <a:avLst/>
                          <a:gdLst/>
                          <a:ahLst/>
                          <a:cxnLst/>
                          <a:rect l="l" t="t" r="r" b="b"/>
                          <a:pathLst>
                            <a:path h="3554729">
                              <a:moveTo>
                                <a:pt x="0" y="0"/>
                              </a:moveTo>
                              <a:lnTo>
                                <a:pt x="0" y="3554729"/>
                              </a:lnTo>
                            </a:path>
                          </a:pathLst>
                        </a:custGeom>
                        <a:ln w="4444">
                          <a:solidFill>
                            <a:srgbClr val="939598"/>
                          </a:solidFill>
                          <a:prstDash val="solid"/>
                        </a:ln>
                      </wps:spPr>
                      <wps:bodyPr wrap="square" lIns="0" tIns="0" rIns="0" bIns="0" rtlCol="0">
                        <a:noAutofit/>
                      </wps:bodyPr>
                    </wps:wsp>
                  </a:graphicData>
                </a:graphic>
              </wp:anchor>
            </w:drawing>
          </mc:Choice>
          <mc:Fallback>
            <w:pict>
              <v:shape id="Graphic 87" o:spid="_x0000_s1026" o:spt="100" style="position:absolute;left:0pt;margin-left:146.8pt;margin-top:-11.65pt;height:279.9pt;width:0.1pt;mso-position-horizontal-relative:page;z-index:251664384;mso-width-relative:page;mso-height-relative:page;" filled="f" stroked="t" coordsize="1,3554729" o:gfxdata="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jUeqT9kAAAALAQAADwAAAAAA&#10;AAABACAAAAAiAAAAZHJzL2Rvd25yZXYueG1sUEsBAhQAFAAAAAgAh07iQJY2NlYSAgAAfAQAAA4A&#10;AAAAAAAAAQAgAAAAKAEAAGRycy9lMm9Eb2MueG1sUEsFBgAAAAAGAAYAWQEAAKwFAAAAAA==&#10;" path="m0,0l0,3554729e">
                <v:fill on="f" focussize="0,0"/>
                <v:stroke weight="0.34992125984252pt" color="#939598" joinstyle="round"/>
                <v:imagedata o:title=""/>
                <o:lock v:ext="edit" aspectratio="f"/>
                <v:textbox inset="0mm,0mm,0mm,0mm"/>
              </v:shape>
            </w:pict>
          </mc:Fallback>
        </mc:AlternateContent>
      </w:r>
      <w:r>
        <w:rPr>
          <w:rFonts w:ascii="Trebuchet MS" w:hAnsi="Trebuchet MS"/>
          <w:b/>
          <w:color w:val="007EB0"/>
        </w:rPr>
        <w:t>Gerekli</w:t>
      </w:r>
      <w:r>
        <w:rPr>
          <w:rFonts w:ascii="Trebuchet MS" w:hAnsi="Trebuchet MS"/>
          <w:b/>
          <w:color w:val="007EB0"/>
          <w:spacing w:val="-15"/>
        </w:rPr>
        <w:t xml:space="preserve"> </w:t>
      </w:r>
      <w:r>
        <w:rPr>
          <w:color w:val="231F20"/>
        </w:rPr>
        <w:t>bir</w:t>
      </w:r>
      <w:r>
        <w:rPr>
          <w:color w:val="231F20"/>
          <w:spacing w:val="-1"/>
        </w:rPr>
        <w:t xml:space="preserve"> </w:t>
      </w:r>
      <w:r>
        <w:rPr>
          <w:color w:val="231F20"/>
        </w:rPr>
        <w:t>nitelik, bir değere sahip olması gereken bir niteliktir; başka bir deyişle, boş bırakılamaz. Şekil 4.1'de gösterildiği gibi, Crow's Foot gösterimindeki iki koyu renkli nitelik, veri girişinin</w:t>
      </w:r>
      <w:r>
        <w:rPr>
          <w:color w:val="231F20"/>
          <w:spacing w:val="40"/>
        </w:rPr>
        <w:t xml:space="preserve"> </w:t>
      </w:r>
      <w:r>
        <w:rPr>
          <w:color w:val="231F20"/>
        </w:rPr>
        <w:t>gerekli olacağını gösterir. STU_LNAME ve STU_FNAME veri girişi gerektirir çünkü tüm öğrencilerin bir soyadı ve bir adı olduğu varsayılır. Ancak, öğrencilerin bir göbek adı olmayabilir ve belki</w:t>
      </w:r>
      <w:r>
        <w:rPr>
          <w:color w:val="231F20"/>
          <w:spacing w:val="-2"/>
        </w:rPr>
        <w:t xml:space="preserve"> </w:t>
      </w:r>
      <w:r>
        <w:rPr>
          <w:color w:val="231F20"/>
        </w:rPr>
        <w:t>de</w:t>
      </w:r>
      <w:r>
        <w:rPr>
          <w:color w:val="231F20"/>
          <w:spacing w:val="-2"/>
        </w:rPr>
        <w:t xml:space="preserve"> </w:t>
      </w:r>
      <w:r>
        <w:rPr>
          <w:color w:val="231F20"/>
        </w:rPr>
        <w:t>henüz</w:t>
      </w:r>
      <w:r>
        <w:rPr>
          <w:color w:val="231F20"/>
          <w:spacing w:val="-2"/>
        </w:rPr>
        <w:t xml:space="preserve"> </w:t>
      </w:r>
      <w:r>
        <w:rPr>
          <w:color w:val="231F20"/>
        </w:rPr>
        <w:t>bir</w:t>
      </w:r>
      <w:r>
        <w:rPr>
          <w:color w:val="231F20"/>
          <w:spacing w:val="-2"/>
        </w:rPr>
        <w:t xml:space="preserve"> </w:t>
      </w:r>
      <w:r>
        <w:rPr>
          <w:color w:val="231F20"/>
        </w:rPr>
        <w:t>telefon</w:t>
      </w:r>
      <w:r>
        <w:rPr>
          <w:color w:val="231F20"/>
          <w:spacing w:val="-2"/>
        </w:rPr>
        <w:t xml:space="preserve"> </w:t>
      </w:r>
      <w:r>
        <w:rPr>
          <w:color w:val="231F20"/>
        </w:rPr>
        <w:t>numaraları</w:t>
      </w:r>
      <w:r>
        <w:rPr>
          <w:color w:val="231F20"/>
          <w:spacing w:val="-2"/>
        </w:rPr>
        <w:t xml:space="preserve"> </w:t>
      </w:r>
      <w:r>
        <w:rPr>
          <w:color w:val="231F20"/>
        </w:rPr>
        <w:t>ve</w:t>
      </w:r>
      <w:r>
        <w:rPr>
          <w:color w:val="231F20"/>
          <w:spacing w:val="-2"/>
        </w:rPr>
        <w:t xml:space="preserve"> </w:t>
      </w:r>
      <w:r>
        <w:rPr>
          <w:color w:val="231F20"/>
        </w:rPr>
        <w:t>e-posta</w:t>
      </w:r>
      <w:r>
        <w:rPr>
          <w:color w:val="231F20"/>
          <w:spacing w:val="-2"/>
        </w:rPr>
        <w:t xml:space="preserve"> </w:t>
      </w:r>
      <w:r>
        <w:rPr>
          <w:color w:val="231F20"/>
        </w:rPr>
        <w:t>adresleri</w:t>
      </w:r>
      <w:r>
        <w:rPr>
          <w:color w:val="231F20"/>
          <w:spacing w:val="-2"/>
        </w:rPr>
        <w:t xml:space="preserve"> </w:t>
      </w:r>
      <w:r>
        <w:rPr>
          <w:color w:val="231F20"/>
        </w:rPr>
        <w:t>.</w:t>
      </w:r>
      <w:r>
        <w:rPr>
          <w:color w:val="231F20"/>
          <w:spacing w:val="-2"/>
        </w:rPr>
        <w:t xml:space="preserve"> </w:t>
      </w:r>
      <w:r>
        <w:rPr>
          <w:color w:val="231F20"/>
        </w:rPr>
        <w:t>Bu</w:t>
      </w:r>
      <w:r>
        <w:rPr>
          <w:color w:val="231F20"/>
          <w:spacing w:val="-2"/>
        </w:rPr>
        <w:t xml:space="preserve"> </w:t>
      </w:r>
      <w:r>
        <w:rPr>
          <w:color w:val="231F20"/>
        </w:rPr>
        <w:t>nedenle,</w:t>
      </w:r>
      <w:r>
        <w:rPr>
          <w:color w:val="231F20"/>
          <w:spacing w:val="-2"/>
        </w:rPr>
        <w:t xml:space="preserve"> </w:t>
      </w:r>
      <w:r>
        <w:rPr>
          <w:color w:val="231F20"/>
        </w:rPr>
        <w:t>bu</w:t>
      </w:r>
      <w:r>
        <w:rPr>
          <w:color w:val="231F20"/>
          <w:spacing w:val="-2"/>
        </w:rPr>
        <w:t xml:space="preserve"> </w:t>
      </w:r>
      <w:r>
        <w:rPr>
          <w:color w:val="231F20"/>
        </w:rPr>
        <w:t>nitelikler</w:t>
      </w:r>
      <w:r>
        <w:rPr>
          <w:color w:val="231F20"/>
          <w:spacing w:val="-2"/>
        </w:rPr>
        <w:t xml:space="preserve"> </w:t>
      </w:r>
      <w:r>
        <w:rPr>
          <w:color w:val="231F20"/>
        </w:rPr>
        <w:t>varlık</w:t>
      </w:r>
      <w:r>
        <w:rPr>
          <w:color w:val="231F20"/>
          <w:spacing w:val="-2"/>
        </w:rPr>
        <w:t xml:space="preserve"> </w:t>
      </w:r>
      <w:r>
        <w:rPr>
          <w:color w:val="231F20"/>
        </w:rPr>
        <w:t xml:space="preserve">kutusunda kalın harflerle gösterilmez. </w:t>
      </w:r>
      <w:r>
        <w:rPr>
          <w:rFonts w:ascii="Trebuchet MS" w:hAnsi="Trebuchet MS"/>
          <w:b/>
          <w:color w:val="007EB0"/>
        </w:rPr>
        <w:t>İsteğe</w:t>
      </w:r>
      <w:r>
        <w:rPr>
          <w:rFonts w:ascii="Trebuchet MS" w:hAnsi="Trebuchet MS"/>
          <w:b/>
          <w:color w:val="007EB0"/>
          <w:spacing w:val="-8"/>
        </w:rPr>
        <w:t xml:space="preserve"> </w:t>
      </w:r>
      <w:r>
        <w:rPr>
          <w:rFonts w:ascii="Trebuchet MS" w:hAnsi="Trebuchet MS"/>
          <w:b/>
          <w:color w:val="007EB0"/>
        </w:rPr>
        <w:t>bağlı</w:t>
      </w:r>
      <w:r>
        <w:rPr>
          <w:rFonts w:ascii="Trebuchet MS" w:hAnsi="Trebuchet MS"/>
          <w:b/>
          <w:color w:val="007EB0"/>
          <w:spacing w:val="-8"/>
        </w:rPr>
        <w:t xml:space="preserve"> </w:t>
      </w:r>
      <w:r>
        <w:rPr>
          <w:color w:val="231F20"/>
        </w:rPr>
        <w:t xml:space="preserve">bir </w:t>
      </w:r>
      <w:r>
        <w:rPr>
          <w:rFonts w:ascii="Trebuchet MS" w:hAnsi="Trebuchet MS"/>
          <w:b/>
          <w:color w:val="007EB0"/>
        </w:rPr>
        <w:t xml:space="preserve">nitelik, </w:t>
      </w:r>
      <w:r>
        <w:rPr>
          <w:color w:val="231F20"/>
        </w:rPr>
        <w:t>değer gerektirmeyen bir niteliktir; bu nedenle boş bırakılabilir.</w:t>
      </w:r>
    </w:p>
    <w:p w14:paraId="3E73F064">
      <w:pPr>
        <w:pStyle w:val="12"/>
        <w:spacing w:before="40"/>
      </w:pPr>
    </w:p>
    <w:p w14:paraId="7EE91E92">
      <w:pPr>
        <w:pStyle w:val="7"/>
        <w:ind w:left="319"/>
        <w:jc w:val="both"/>
        <w:rPr>
          <w:rFonts w:hint="default" w:ascii="Times New Roman" w:hAnsi="Times New Roman"/>
          <w:lang w:val="en-US"/>
        </w:rPr>
      </w:pPr>
      <w:r>
        <w:rPr>
          <w:color w:val="C94935"/>
          <w:w w:val="80"/>
        </w:rPr>
        <w:t>Etki</w:t>
      </w:r>
      <w:r>
        <w:rPr>
          <w:color w:val="C94935"/>
          <w:spacing w:val="-8"/>
          <w:w w:val="80"/>
        </w:rPr>
        <w:t xml:space="preserve"> </w:t>
      </w:r>
      <w:r>
        <w:rPr>
          <w:color w:val="C94935"/>
          <w:spacing w:val="-2"/>
          <w:w w:val="90"/>
        </w:rPr>
        <w:t>Alanlar</w:t>
      </w:r>
      <w:r>
        <w:rPr>
          <w:rFonts w:ascii="Times New Roman" w:hAnsi="Times New Roman"/>
          <w:color w:val="C94935"/>
          <w:spacing w:val="-2"/>
          <w:w w:val="90"/>
        </w:rPr>
        <w:t>ı</w:t>
      </w:r>
      <w:r>
        <w:rPr>
          <w:rFonts w:hint="default" w:ascii="Times New Roman" w:hAnsi="Times New Roman"/>
          <w:color w:val="C94935"/>
          <w:spacing w:val="-2"/>
          <w:w w:val="90"/>
          <w:lang w:val="en-US"/>
        </w:rPr>
        <w:t xml:space="preserve"> (Domains)</w:t>
      </w:r>
    </w:p>
    <w:p w14:paraId="3B9AF9C6">
      <w:pPr>
        <w:pStyle w:val="12"/>
        <w:spacing w:before="99" w:line="268" w:lineRule="auto"/>
        <w:ind w:left="319" w:right="1434"/>
        <w:jc w:val="both"/>
      </w:pPr>
      <w:r>
        <w:rPr>
          <w:color w:val="231F20"/>
        </w:rPr>
        <w:t xml:space="preserve">Özniteliklerin bir etki alanı vardır. </w:t>
      </w:r>
      <w:r>
        <w:rPr>
          <w:rFonts w:ascii="Trebuchet MS" w:hAnsi="Trebuchet MS"/>
          <w:b/>
          <w:color w:val="007EB0"/>
        </w:rPr>
        <w:t xml:space="preserve">Etki </w:t>
      </w:r>
      <w:r>
        <w:rPr>
          <w:color w:val="231F20"/>
        </w:rPr>
        <w:t>alanı, belirli bir öznitelik için olası değerler kümesidir. Örneğin,</w:t>
      </w:r>
      <w:r>
        <w:rPr>
          <w:color w:val="231F20"/>
          <w:spacing w:val="-2"/>
        </w:rPr>
        <w:t xml:space="preserve"> </w:t>
      </w:r>
      <w:r>
        <w:rPr>
          <w:color w:val="231F20"/>
        </w:rPr>
        <w:t>bir</w:t>
      </w:r>
      <w:r>
        <w:rPr>
          <w:color w:val="231F20"/>
          <w:spacing w:val="-2"/>
        </w:rPr>
        <w:t xml:space="preserve"> </w:t>
      </w:r>
      <w:r>
        <w:rPr>
          <w:color w:val="231F20"/>
        </w:rPr>
        <w:t>not</w:t>
      </w:r>
      <w:r>
        <w:rPr>
          <w:color w:val="231F20"/>
          <w:spacing w:val="-2"/>
        </w:rPr>
        <w:t xml:space="preserve"> </w:t>
      </w:r>
      <w:r>
        <w:rPr>
          <w:color w:val="231F20"/>
        </w:rPr>
        <w:t>ortalaması</w:t>
      </w:r>
      <w:r>
        <w:rPr>
          <w:color w:val="231F20"/>
          <w:spacing w:val="-2"/>
        </w:rPr>
        <w:t xml:space="preserve"> </w:t>
      </w:r>
      <w:r>
        <w:rPr>
          <w:color w:val="231F20"/>
        </w:rPr>
        <w:t>(GPA)</w:t>
      </w:r>
      <w:r>
        <w:rPr>
          <w:color w:val="231F20"/>
          <w:spacing w:val="-2"/>
        </w:rPr>
        <w:t xml:space="preserve"> </w:t>
      </w:r>
      <w:r>
        <w:rPr>
          <w:color w:val="231F20"/>
        </w:rPr>
        <w:t>özniteliğinin</w:t>
      </w:r>
      <w:r>
        <w:rPr>
          <w:color w:val="231F20"/>
          <w:spacing w:val="-2"/>
        </w:rPr>
        <w:t xml:space="preserve"> </w:t>
      </w:r>
      <w:r>
        <w:rPr>
          <w:color w:val="231F20"/>
        </w:rPr>
        <w:t>etki</w:t>
      </w:r>
      <w:r>
        <w:rPr>
          <w:color w:val="231F20"/>
          <w:spacing w:val="-2"/>
        </w:rPr>
        <w:t xml:space="preserve"> </w:t>
      </w:r>
      <w:r>
        <w:rPr>
          <w:color w:val="231F20"/>
        </w:rPr>
        <w:t>alanı</w:t>
      </w:r>
      <w:r>
        <w:rPr>
          <w:color w:val="231F20"/>
          <w:spacing w:val="-2"/>
        </w:rPr>
        <w:t xml:space="preserve"> </w:t>
      </w:r>
      <w:r>
        <w:rPr>
          <w:color w:val="231F20"/>
        </w:rPr>
        <w:t>(0,4)</w:t>
      </w:r>
      <w:r>
        <w:rPr>
          <w:color w:val="231F20"/>
          <w:spacing w:val="-2"/>
        </w:rPr>
        <w:t xml:space="preserve"> </w:t>
      </w:r>
      <w:r>
        <w:rPr>
          <w:color w:val="231F20"/>
        </w:rPr>
        <w:t>olarak</w:t>
      </w:r>
      <w:r>
        <w:rPr>
          <w:color w:val="231F20"/>
          <w:spacing w:val="-2"/>
        </w:rPr>
        <w:t xml:space="preserve"> </w:t>
      </w:r>
      <w:r>
        <w:rPr>
          <w:color w:val="231F20"/>
        </w:rPr>
        <w:t>yazılır</w:t>
      </w:r>
      <w:r>
        <w:rPr>
          <w:color w:val="231F20"/>
          <w:spacing w:val="-2"/>
        </w:rPr>
        <w:t xml:space="preserve"> </w:t>
      </w:r>
      <w:r>
        <w:rPr>
          <w:color w:val="231F20"/>
        </w:rPr>
        <w:t>çünkü</w:t>
      </w:r>
      <w:r>
        <w:rPr>
          <w:color w:val="231F20"/>
          <w:spacing w:val="-2"/>
        </w:rPr>
        <w:t xml:space="preserve"> </w:t>
      </w:r>
      <w:r>
        <w:rPr>
          <w:color w:val="231F20"/>
        </w:rPr>
        <w:t>mümkün</w:t>
      </w:r>
      <w:r>
        <w:rPr>
          <w:color w:val="231F20"/>
          <w:spacing w:val="-2"/>
        </w:rPr>
        <w:t xml:space="preserve"> </w:t>
      </w:r>
      <w:r>
        <w:rPr>
          <w:color w:val="231F20"/>
        </w:rPr>
        <w:t>olan</w:t>
      </w:r>
      <w:r>
        <w:rPr>
          <w:color w:val="231F20"/>
          <w:spacing w:val="-2"/>
        </w:rPr>
        <w:t xml:space="preserve"> </w:t>
      </w:r>
      <w:r>
        <w:rPr>
          <w:color w:val="231F20"/>
        </w:rPr>
        <w:t>en düşük GPA değeri 0 ve mümkün olan en yüksek değer 4'tür. Bir cinsiyet özniteliğinin etki alanı yalnızca iki olasılıktan oluşur: M veya F (veya eşdeğer başka bir kod). Bir şirketin işe alım tarihi özniteliğinin</w:t>
      </w:r>
      <w:r>
        <w:rPr>
          <w:color w:val="231F20"/>
          <w:spacing w:val="-3"/>
        </w:rPr>
        <w:t xml:space="preserve"> </w:t>
      </w:r>
      <w:r>
        <w:rPr>
          <w:color w:val="231F20"/>
        </w:rPr>
        <w:t>etki</w:t>
      </w:r>
      <w:r>
        <w:rPr>
          <w:color w:val="231F20"/>
          <w:spacing w:val="-3"/>
        </w:rPr>
        <w:t xml:space="preserve"> </w:t>
      </w:r>
      <w:r>
        <w:rPr>
          <w:color w:val="231F20"/>
        </w:rPr>
        <w:t>alanı,</w:t>
      </w:r>
      <w:r>
        <w:rPr>
          <w:color w:val="231F20"/>
          <w:spacing w:val="-3"/>
        </w:rPr>
        <w:t xml:space="preserve"> </w:t>
      </w:r>
      <w:r>
        <w:rPr>
          <w:color w:val="231F20"/>
        </w:rPr>
        <w:t>bir</w:t>
      </w:r>
      <w:r>
        <w:rPr>
          <w:color w:val="231F20"/>
          <w:spacing w:val="-3"/>
        </w:rPr>
        <w:t xml:space="preserve"> </w:t>
      </w:r>
      <w:r>
        <w:rPr>
          <w:color w:val="231F20"/>
        </w:rPr>
        <w:t>aralığa</w:t>
      </w:r>
      <w:r>
        <w:rPr>
          <w:color w:val="231F20"/>
          <w:spacing w:val="-3"/>
        </w:rPr>
        <w:t xml:space="preserve"> </w:t>
      </w:r>
      <w:r>
        <w:rPr>
          <w:color w:val="231F20"/>
        </w:rPr>
        <w:t>uyan</w:t>
      </w:r>
      <w:r>
        <w:rPr>
          <w:color w:val="231F20"/>
          <w:spacing w:val="-3"/>
        </w:rPr>
        <w:t xml:space="preserve"> </w:t>
      </w:r>
      <w:r>
        <w:rPr>
          <w:color w:val="231F20"/>
        </w:rPr>
        <w:t>tüm</w:t>
      </w:r>
      <w:r>
        <w:rPr>
          <w:color w:val="231F20"/>
          <w:spacing w:val="-3"/>
        </w:rPr>
        <w:t xml:space="preserve"> </w:t>
      </w:r>
      <w:r>
        <w:rPr>
          <w:color w:val="231F20"/>
        </w:rPr>
        <w:t>tarihlerden</w:t>
      </w:r>
      <w:r>
        <w:rPr>
          <w:color w:val="231F20"/>
          <w:spacing w:val="-3"/>
        </w:rPr>
        <w:t xml:space="preserve"> </w:t>
      </w:r>
      <w:r>
        <w:rPr>
          <w:color w:val="231F20"/>
        </w:rPr>
        <w:t>oluşur</w:t>
      </w:r>
      <w:r>
        <w:rPr>
          <w:color w:val="231F20"/>
          <w:spacing w:val="-3"/>
        </w:rPr>
        <w:t xml:space="preserve"> </w:t>
      </w:r>
      <w:r>
        <w:rPr>
          <w:color w:val="231F20"/>
        </w:rPr>
        <w:t>(örneğin,</w:t>
      </w:r>
      <w:r>
        <w:rPr>
          <w:color w:val="231F20"/>
          <w:spacing w:val="-3"/>
        </w:rPr>
        <w:t xml:space="preserve"> </w:t>
      </w:r>
      <w:r>
        <w:rPr>
          <w:color w:val="231F20"/>
        </w:rPr>
        <w:t>şirketin</w:t>
      </w:r>
      <w:r>
        <w:rPr>
          <w:color w:val="231F20"/>
          <w:spacing w:val="-3"/>
        </w:rPr>
        <w:t xml:space="preserve"> </w:t>
      </w:r>
      <w:r>
        <w:rPr>
          <w:color w:val="231F20"/>
        </w:rPr>
        <w:t>başlangıç</w:t>
      </w:r>
      <w:r>
        <w:rPr>
          <w:color w:val="231F20"/>
          <w:spacing w:val="-3"/>
        </w:rPr>
        <w:t xml:space="preserve"> </w:t>
      </w:r>
      <w:r>
        <w:rPr>
          <w:color w:val="231F20"/>
        </w:rPr>
        <w:t>tarihinden geçerli tarihe kadar).</w:t>
      </w:r>
    </w:p>
    <w:p w14:paraId="08ACF69B">
      <w:pPr>
        <w:pStyle w:val="12"/>
        <w:spacing w:before="9" w:line="271" w:lineRule="auto"/>
        <w:ind w:left="319" w:right="1434" w:firstLine="360"/>
        <w:jc w:val="both"/>
      </w:pPr>
      <w:r>
        <w:rPr>
          <w:color w:val="231F20"/>
        </w:rPr>
        <w:t>Öznitelikler bir etki alanını paylaşabilir. Örneğin, bir öğrenci adresi ve bir profesör adresi tüm olası adreslerin aynı etki alanını paylaşır. Aslında veri sözlüğü, aynı öznitelik adının kullanılması halinde yeni bildirilen bir özniteliğin mevcut bir özniteliğin özelliklerini devralmasına izin verebilir. Örneğin, PROFESÖR ve ÖĞRENCİ varlıklarının her biri ADRES adında bir özniteliğe sahip</w:t>
      </w:r>
      <w:r>
        <w:rPr>
          <w:color w:val="231F20"/>
          <w:spacing w:val="40"/>
        </w:rPr>
        <w:t xml:space="preserve"> </w:t>
      </w:r>
      <w:r>
        <w:rPr>
          <w:color w:val="231F20"/>
        </w:rPr>
        <w:t>olabilir ve bu nedenle bir etki alanını paylaşabilir.</w:t>
      </w:r>
    </w:p>
    <w:p w14:paraId="20B545C6">
      <w:pPr>
        <w:pStyle w:val="12"/>
        <w:spacing w:after="0" w:line="271" w:lineRule="auto"/>
        <w:jc w:val="both"/>
        <w:sectPr>
          <w:type w:val="continuous"/>
          <w:pgSz w:w="12240" w:h="15660"/>
          <w:pgMar w:top="740" w:right="0" w:bottom="300" w:left="0" w:header="0" w:footer="0" w:gutter="0"/>
          <w:cols w:equalWidth="0" w:num="2">
            <w:col w:w="2760" w:space="40"/>
            <w:col w:w="9440"/>
          </w:cols>
        </w:sectPr>
      </w:pPr>
    </w:p>
    <w:p w14:paraId="218099C1">
      <w:pPr>
        <w:pStyle w:val="7"/>
        <w:spacing w:before="163" w:line="247" w:lineRule="auto"/>
        <w:ind w:left="1440" w:right="4574"/>
        <w:rPr>
          <w:rFonts w:hint="default"/>
          <w:lang w:val="en-US"/>
        </w:rPr>
      </w:pPr>
      <w:r>
        <w:rPr>
          <w:color w:val="C94935"/>
          <w:spacing w:val="-2"/>
          <w:w w:val="85"/>
        </w:rPr>
        <w:t>Tan</w:t>
      </w:r>
      <w:r>
        <w:rPr>
          <w:rFonts w:ascii="Times New Roman" w:hAnsi="Times New Roman"/>
          <w:color w:val="C94935"/>
          <w:spacing w:val="-2"/>
          <w:w w:val="85"/>
        </w:rPr>
        <w:t>ı</w:t>
      </w:r>
      <w:r>
        <w:rPr>
          <w:color w:val="C94935"/>
          <w:spacing w:val="-2"/>
          <w:w w:val="85"/>
        </w:rPr>
        <w:t>mlay</w:t>
      </w:r>
      <w:r>
        <w:rPr>
          <w:rFonts w:ascii="Times New Roman" w:hAnsi="Times New Roman"/>
          <w:color w:val="C94935"/>
          <w:spacing w:val="-2"/>
          <w:w w:val="85"/>
        </w:rPr>
        <w:t>ı</w:t>
      </w:r>
      <w:r>
        <w:rPr>
          <w:color w:val="C94935"/>
          <w:spacing w:val="-2"/>
          <w:w w:val="85"/>
        </w:rPr>
        <w:t>c</w:t>
      </w:r>
      <w:r>
        <w:rPr>
          <w:rFonts w:ascii="Times New Roman" w:hAnsi="Times New Roman"/>
          <w:color w:val="C94935"/>
          <w:spacing w:val="-2"/>
          <w:w w:val="85"/>
        </w:rPr>
        <w:t>ı</w:t>
      </w:r>
      <w:r>
        <w:rPr>
          <w:color w:val="C94935"/>
          <w:spacing w:val="-2"/>
          <w:w w:val="85"/>
        </w:rPr>
        <w:t>lar</w:t>
      </w:r>
      <w:r>
        <w:rPr>
          <w:color w:val="C94935"/>
          <w:spacing w:val="-20"/>
          <w:w w:val="85"/>
        </w:rPr>
        <w:t xml:space="preserve"> </w:t>
      </w:r>
      <w:r>
        <w:rPr>
          <w:color w:val="C94935"/>
          <w:spacing w:val="-2"/>
          <w:w w:val="85"/>
        </w:rPr>
        <w:t xml:space="preserve">(Birincil </w:t>
      </w:r>
      <w:r>
        <w:rPr>
          <w:color w:val="C94935"/>
          <w:spacing w:val="-2"/>
          <w:w w:val="95"/>
        </w:rPr>
        <w:t>Anahtarlar)</w:t>
      </w:r>
      <w:r>
        <w:rPr>
          <w:rFonts w:hint="default"/>
          <w:color w:val="C94935"/>
          <w:spacing w:val="-2"/>
          <w:w w:val="95"/>
          <w:lang w:val="en-US"/>
        </w:rPr>
        <w:t>(PK)</w:t>
      </w:r>
    </w:p>
    <w:p w14:paraId="7319A9F6">
      <w:pPr>
        <w:pStyle w:val="12"/>
        <w:spacing w:before="91" w:line="271" w:lineRule="auto"/>
        <w:ind w:left="1440" w:right="6"/>
        <w:jc w:val="both"/>
      </w:pPr>
      <w:r>
        <w:rPr>
          <w:color w:val="231F20"/>
        </w:rPr>
        <w:t xml:space="preserve">ERM, her bir varlık örneğini benzersiz bir şekilde tanımlayan bir veya daha fazla öznitelik </w:t>
      </w:r>
      <w:r>
        <w:rPr>
          <w:rFonts w:ascii="Trebuchet MS" w:hAnsi="Trebuchet MS"/>
          <w:b/>
          <w:color w:val="007EB0"/>
        </w:rPr>
        <w:t xml:space="preserve">olan tanımlayıcılar </w:t>
      </w:r>
      <w:r>
        <w:rPr>
          <w:color w:val="231F20"/>
        </w:rPr>
        <w:t xml:space="preserve">kullanır. İlişkisel modelde, varlıklar tablolarla eşleştirilir ve varlık tanımlayıcısı tablonun birincil anahtarı (PK) olarak eşleştirilir. ERD'de tanımlayıcıların altı çizilir. Anahtar niteliklerin altı, tablo yapısı için sıkça kullanılan ve </w:t>
      </w:r>
      <w:r>
        <w:rPr>
          <w:rFonts w:ascii="Trebuchet MS" w:hAnsi="Trebuchet MS"/>
          <w:b/>
          <w:color w:val="007EB0"/>
        </w:rPr>
        <w:t>ilişkisel</w:t>
      </w:r>
      <w:r>
        <w:rPr>
          <w:rFonts w:ascii="Trebuchet MS" w:hAnsi="Trebuchet MS"/>
          <w:b/>
          <w:color w:val="007EB0"/>
          <w:spacing w:val="-12"/>
        </w:rPr>
        <w:t xml:space="preserve"> </w:t>
      </w:r>
      <w:r>
        <w:rPr>
          <w:rFonts w:ascii="Trebuchet MS" w:hAnsi="Trebuchet MS"/>
          <w:b/>
          <w:color w:val="007EB0"/>
        </w:rPr>
        <w:t>şema</w:t>
      </w:r>
      <w:r>
        <w:rPr>
          <w:rFonts w:ascii="Trebuchet MS" w:hAnsi="Trebuchet MS"/>
          <w:b/>
          <w:color w:val="007EB0"/>
          <w:spacing w:val="-12"/>
        </w:rPr>
        <w:t xml:space="preserve"> </w:t>
      </w:r>
      <w:r>
        <w:rPr>
          <w:color w:val="231F20"/>
        </w:rPr>
        <w:t>olarak adlandırılan ve aşağıdaki formatı kullanan bir steno gösteriminde de çizilir:</w:t>
      </w:r>
    </w:p>
    <w:p w14:paraId="529027D8">
      <w:pPr>
        <w:spacing w:before="112"/>
        <w:ind w:left="1440" w:right="0" w:firstLine="0"/>
        <w:jc w:val="both"/>
        <w:rPr>
          <w:sz w:val="19"/>
        </w:rPr>
      </w:pPr>
      <w:r>
        <w:rPr>
          <w:color w:val="231F20"/>
          <w:sz w:val="19"/>
        </w:rPr>
        <w:t>TABLO</w:t>
      </w:r>
      <w:r>
        <w:rPr>
          <w:color w:val="231F20"/>
          <w:spacing w:val="-4"/>
          <w:sz w:val="19"/>
        </w:rPr>
        <w:t xml:space="preserve"> </w:t>
      </w:r>
      <w:r>
        <w:rPr>
          <w:color w:val="231F20"/>
          <w:sz w:val="19"/>
        </w:rPr>
        <w:t>ADI</w:t>
      </w:r>
      <w:r>
        <w:rPr>
          <w:color w:val="231F20"/>
          <w:spacing w:val="-3"/>
          <w:sz w:val="19"/>
        </w:rPr>
        <w:t xml:space="preserve"> </w:t>
      </w:r>
      <w:r>
        <w:rPr>
          <w:color w:val="231F20"/>
          <w:sz w:val="19"/>
        </w:rPr>
        <w:t>(</w:t>
      </w:r>
      <w:r>
        <w:rPr>
          <w:b/>
          <w:color w:val="231F20"/>
          <w:sz w:val="19"/>
          <w:u w:val="single" w:color="231F20"/>
        </w:rPr>
        <w:t>ANAHTAR_ÖZNITELIK</w:t>
      </w:r>
      <w:r>
        <w:rPr>
          <w:b/>
          <w:color w:val="231F20"/>
          <w:spacing w:val="-3"/>
          <w:sz w:val="19"/>
          <w:u w:val="single" w:color="231F20"/>
        </w:rPr>
        <w:t xml:space="preserve"> </w:t>
      </w:r>
      <w:r>
        <w:rPr>
          <w:b/>
          <w:color w:val="231F20"/>
          <w:sz w:val="19"/>
          <w:u w:val="single" w:color="231F20"/>
        </w:rPr>
        <w:t>1</w:t>
      </w:r>
      <w:r>
        <w:rPr>
          <w:color w:val="231F20"/>
          <w:sz w:val="19"/>
        </w:rPr>
        <w:t>,</w:t>
      </w:r>
      <w:r>
        <w:rPr>
          <w:color w:val="231F20"/>
          <w:spacing w:val="-3"/>
          <w:sz w:val="19"/>
        </w:rPr>
        <w:t xml:space="preserve"> </w:t>
      </w:r>
      <w:r>
        <w:rPr>
          <w:color w:val="231F20"/>
          <w:sz w:val="19"/>
        </w:rPr>
        <w:t>ÖZNITELIK</w:t>
      </w:r>
      <w:r>
        <w:rPr>
          <w:color w:val="231F20"/>
          <w:spacing w:val="-3"/>
          <w:sz w:val="19"/>
        </w:rPr>
        <w:t xml:space="preserve"> </w:t>
      </w:r>
      <w:r>
        <w:rPr>
          <w:color w:val="231F20"/>
          <w:sz w:val="19"/>
        </w:rPr>
        <w:t>2,</w:t>
      </w:r>
      <w:r>
        <w:rPr>
          <w:color w:val="231F20"/>
          <w:spacing w:val="-3"/>
          <w:sz w:val="19"/>
        </w:rPr>
        <w:t xml:space="preserve"> </w:t>
      </w:r>
      <w:r>
        <w:rPr>
          <w:color w:val="231F20"/>
          <w:sz w:val="19"/>
        </w:rPr>
        <w:t>ÖZNITELIK</w:t>
      </w:r>
      <w:r>
        <w:rPr>
          <w:color w:val="231F20"/>
          <w:spacing w:val="-4"/>
          <w:sz w:val="19"/>
        </w:rPr>
        <w:t xml:space="preserve"> </w:t>
      </w:r>
      <w:r>
        <w:rPr>
          <w:color w:val="231F20"/>
          <w:sz w:val="19"/>
        </w:rPr>
        <w:t>3,</w:t>
      </w:r>
      <w:r>
        <w:rPr>
          <w:color w:val="231F20"/>
          <w:spacing w:val="-3"/>
          <w:sz w:val="19"/>
        </w:rPr>
        <w:t xml:space="preserve"> </w:t>
      </w:r>
      <w:r>
        <w:rPr>
          <w:color w:val="231F20"/>
          <w:sz w:val="19"/>
        </w:rPr>
        <w:t>...</w:t>
      </w:r>
      <w:r>
        <w:rPr>
          <w:color w:val="231F20"/>
          <w:spacing w:val="-3"/>
          <w:sz w:val="19"/>
        </w:rPr>
        <w:t xml:space="preserve"> </w:t>
      </w:r>
      <w:r>
        <w:rPr>
          <w:color w:val="231F20"/>
          <w:sz w:val="19"/>
        </w:rPr>
        <w:t>ÖZNITELIK</w:t>
      </w:r>
      <w:r>
        <w:rPr>
          <w:color w:val="231F20"/>
          <w:spacing w:val="-3"/>
          <w:sz w:val="19"/>
        </w:rPr>
        <w:t xml:space="preserve"> </w:t>
      </w:r>
      <w:r>
        <w:rPr>
          <w:color w:val="231F20"/>
          <w:spacing w:val="-5"/>
          <w:sz w:val="19"/>
        </w:rPr>
        <w:t>K)</w:t>
      </w:r>
    </w:p>
    <w:p w14:paraId="27A40FD0">
      <w:pPr>
        <w:pStyle w:val="12"/>
        <w:spacing w:before="150"/>
        <w:ind w:left="1440"/>
        <w:jc w:val="both"/>
      </w:pPr>
      <w:r>
        <w:rPr>
          <w:color w:val="231F20"/>
          <w:w w:val="105"/>
        </w:rPr>
        <w:t>Örneğin,</w:t>
      </w:r>
      <w:r>
        <w:rPr>
          <w:color w:val="231F20"/>
          <w:spacing w:val="-2"/>
          <w:w w:val="105"/>
        </w:rPr>
        <w:t xml:space="preserve"> </w:t>
      </w:r>
      <w:r>
        <w:rPr>
          <w:color w:val="231F20"/>
          <w:w w:val="105"/>
        </w:rPr>
        <w:t>bir</w:t>
      </w:r>
      <w:r>
        <w:rPr>
          <w:color w:val="231F20"/>
          <w:spacing w:val="-1"/>
          <w:w w:val="105"/>
        </w:rPr>
        <w:t xml:space="preserve"> </w:t>
      </w:r>
      <w:r>
        <w:rPr>
          <w:color w:val="231F20"/>
          <w:w w:val="105"/>
        </w:rPr>
        <w:t>CAR</w:t>
      </w:r>
      <w:r>
        <w:rPr>
          <w:color w:val="231F20"/>
          <w:spacing w:val="-1"/>
          <w:w w:val="105"/>
        </w:rPr>
        <w:t xml:space="preserve"> </w:t>
      </w:r>
      <w:r>
        <w:rPr>
          <w:color w:val="231F20"/>
          <w:w w:val="105"/>
        </w:rPr>
        <w:t>varlığı</w:t>
      </w:r>
      <w:r>
        <w:rPr>
          <w:color w:val="231F20"/>
          <w:spacing w:val="-1"/>
          <w:w w:val="105"/>
        </w:rPr>
        <w:t xml:space="preserve"> </w:t>
      </w:r>
      <w:r>
        <w:rPr>
          <w:color w:val="231F20"/>
          <w:w w:val="105"/>
        </w:rPr>
        <w:t>şu</w:t>
      </w:r>
      <w:r>
        <w:rPr>
          <w:color w:val="231F20"/>
          <w:spacing w:val="-11"/>
          <w:w w:val="105"/>
        </w:rPr>
        <w:t xml:space="preserve"> </w:t>
      </w:r>
      <w:r>
        <w:rPr>
          <w:color w:val="231F20"/>
          <w:w w:val="105"/>
        </w:rPr>
        <w:t>şekilde</w:t>
      </w:r>
      <w:r>
        <w:rPr>
          <w:color w:val="231F20"/>
          <w:spacing w:val="-1"/>
          <w:w w:val="105"/>
        </w:rPr>
        <w:t xml:space="preserve"> </w:t>
      </w:r>
      <w:r>
        <w:rPr>
          <w:color w:val="231F20"/>
          <w:w w:val="105"/>
        </w:rPr>
        <w:t>temsil</w:t>
      </w:r>
      <w:r>
        <w:rPr>
          <w:color w:val="231F20"/>
          <w:spacing w:val="-1"/>
          <w:w w:val="105"/>
        </w:rPr>
        <w:t xml:space="preserve"> </w:t>
      </w:r>
      <w:r>
        <w:rPr>
          <w:color w:val="231F20"/>
          <w:spacing w:val="-2"/>
          <w:w w:val="105"/>
        </w:rPr>
        <w:t>edilebilir</w:t>
      </w:r>
    </w:p>
    <w:p w14:paraId="56F02279">
      <w:pPr>
        <w:pStyle w:val="12"/>
        <w:spacing w:before="150"/>
        <w:ind w:left="1440"/>
        <w:jc w:val="both"/>
      </w:pPr>
      <w:r>
        <w:rPr>
          <w:color w:val="231F20"/>
        </w:rPr>
        <w:t>CAR</w:t>
      </w:r>
      <w:r>
        <w:rPr>
          <w:color w:val="231F20"/>
          <w:spacing w:val="-2"/>
        </w:rPr>
        <w:t xml:space="preserve"> </w:t>
      </w:r>
      <w:r>
        <w:rPr>
          <w:color w:val="231F20"/>
        </w:rPr>
        <w:t>(</w:t>
      </w:r>
      <w:r>
        <w:rPr>
          <w:b/>
          <w:color w:val="231F20"/>
          <w:u w:val="single" w:color="231F20"/>
        </w:rPr>
        <w:t>CAR_VIN</w:t>
      </w:r>
      <w:r>
        <w:rPr>
          <w:color w:val="231F20"/>
        </w:rPr>
        <w:t>,</w:t>
      </w:r>
      <w:r>
        <w:rPr>
          <w:color w:val="231F20"/>
          <w:spacing w:val="-2"/>
        </w:rPr>
        <w:t xml:space="preserve"> </w:t>
      </w:r>
      <w:r>
        <w:rPr>
          <w:color w:val="231F20"/>
        </w:rPr>
        <w:t>MOD_CODE,</w:t>
      </w:r>
      <w:r>
        <w:rPr>
          <w:color w:val="231F20"/>
          <w:spacing w:val="-2"/>
        </w:rPr>
        <w:t xml:space="preserve"> </w:t>
      </w:r>
      <w:r>
        <w:rPr>
          <w:color w:val="231F20"/>
        </w:rPr>
        <w:t>CAR_YEAR,</w:t>
      </w:r>
      <w:r>
        <w:rPr>
          <w:color w:val="231F20"/>
          <w:spacing w:val="-2"/>
        </w:rPr>
        <w:t xml:space="preserve"> CAR_COLOR)</w:t>
      </w:r>
    </w:p>
    <w:p w14:paraId="407310AE">
      <w:pPr>
        <w:pStyle w:val="12"/>
        <w:spacing w:before="150"/>
        <w:ind w:left="1440"/>
        <w:jc w:val="both"/>
      </w:pPr>
      <w:r>
        <w:rPr>
          <w:color w:val="231F20"/>
        </w:rPr>
        <w:t>Her</w:t>
      </w:r>
      <w:r>
        <w:rPr>
          <w:color w:val="231F20"/>
          <w:spacing w:val="-2"/>
        </w:rPr>
        <w:t xml:space="preserve"> </w:t>
      </w:r>
      <w:r>
        <w:rPr>
          <w:color w:val="231F20"/>
        </w:rPr>
        <w:t>araç</w:t>
      </w:r>
      <w:r>
        <w:rPr>
          <w:color w:val="231F20"/>
          <w:spacing w:val="-2"/>
        </w:rPr>
        <w:t xml:space="preserve"> </w:t>
      </w:r>
      <w:r>
        <w:rPr>
          <w:color w:val="231F20"/>
        </w:rPr>
        <w:t>benzersiz</w:t>
      </w:r>
      <w:r>
        <w:rPr>
          <w:color w:val="231F20"/>
          <w:spacing w:val="-2"/>
        </w:rPr>
        <w:t xml:space="preserve"> </w:t>
      </w:r>
      <w:r>
        <w:rPr>
          <w:color w:val="231F20"/>
        </w:rPr>
        <w:t>bir</w:t>
      </w:r>
      <w:r>
        <w:rPr>
          <w:color w:val="231F20"/>
          <w:spacing w:val="-2"/>
        </w:rPr>
        <w:t xml:space="preserve"> </w:t>
      </w:r>
      <w:r>
        <w:rPr>
          <w:color w:val="231F20"/>
        </w:rPr>
        <w:t>araç</w:t>
      </w:r>
      <w:r>
        <w:rPr>
          <w:color w:val="231F20"/>
          <w:spacing w:val="-2"/>
        </w:rPr>
        <w:t xml:space="preserve"> </w:t>
      </w:r>
      <w:r>
        <w:rPr>
          <w:color w:val="231F20"/>
        </w:rPr>
        <w:t>kimlik</w:t>
      </w:r>
      <w:r>
        <w:rPr>
          <w:color w:val="231F20"/>
          <w:spacing w:val="-1"/>
        </w:rPr>
        <w:t xml:space="preserve"> </w:t>
      </w:r>
      <w:r>
        <w:rPr>
          <w:color w:val="231F20"/>
        </w:rPr>
        <w:t>numarası</w:t>
      </w:r>
      <w:r>
        <w:rPr>
          <w:color w:val="231F20"/>
          <w:spacing w:val="-2"/>
        </w:rPr>
        <w:t xml:space="preserve"> </w:t>
      </w:r>
      <w:r>
        <w:rPr>
          <w:color w:val="231F20"/>
        </w:rPr>
        <w:t>veya</w:t>
      </w:r>
      <w:r>
        <w:rPr>
          <w:color w:val="231F20"/>
          <w:spacing w:val="-2"/>
        </w:rPr>
        <w:t xml:space="preserve"> </w:t>
      </w:r>
      <w:r>
        <w:rPr>
          <w:color w:val="231F20"/>
        </w:rPr>
        <w:t>CAR_VIN</w:t>
      </w:r>
      <w:r>
        <w:rPr>
          <w:color w:val="231F20"/>
          <w:spacing w:val="-7"/>
        </w:rPr>
        <w:t xml:space="preserve"> </w:t>
      </w:r>
      <w:r>
        <w:rPr>
          <w:color w:val="231F20"/>
        </w:rPr>
        <w:t>ile</w:t>
      </w:r>
      <w:r>
        <w:rPr>
          <w:color w:val="231F20"/>
          <w:spacing w:val="-1"/>
        </w:rPr>
        <w:t xml:space="preserve"> </w:t>
      </w:r>
      <w:r>
        <w:rPr>
          <w:color w:val="231F20"/>
          <w:spacing w:val="-2"/>
        </w:rPr>
        <w:t>tanımlanır.</w:t>
      </w:r>
    </w:p>
    <w:p w14:paraId="2BCDF489">
      <w:pPr>
        <w:pStyle w:val="12"/>
        <w:spacing w:before="71"/>
      </w:pPr>
    </w:p>
    <w:p w14:paraId="62B4197C">
      <w:pPr>
        <w:pStyle w:val="7"/>
        <w:ind w:left="1440"/>
        <w:jc w:val="both"/>
      </w:pPr>
      <w:r>
        <w:rPr>
          <w:color w:val="C94935"/>
          <w:spacing w:val="-2"/>
          <w:w w:val="85"/>
        </w:rPr>
        <w:t>Bile</w:t>
      </w:r>
      <w:r>
        <w:rPr>
          <w:rFonts w:ascii="Times New Roman" w:hAnsi="Times New Roman"/>
          <w:color w:val="C94935"/>
          <w:spacing w:val="-2"/>
          <w:w w:val="85"/>
        </w:rPr>
        <w:t>ş</w:t>
      </w:r>
      <w:r>
        <w:rPr>
          <w:color w:val="C94935"/>
          <w:spacing w:val="-2"/>
          <w:w w:val="85"/>
        </w:rPr>
        <w:t>ik</w:t>
      </w:r>
      <w:r>
        <w:rPr>
          <w:color w:val="C94935"/>
          <w:spacing w:val="-9"/>
          <w:w w:val="85"/>
        </w:rPr>
        <w:t xml:space="preserve"> </w:t>
      </w:r>
      <w:r>
        <w:rPr>
          <w:color w:val="C94935"/>
          <w:spacing w:val="-2"/>
          <w:w w:val="95"/>
        </w:rPr>
        <w:t>Tan</w:t>
      </w:r>
      <w:r>
        <w:rPr>
          <w:rFonts w:ascii="Times New Roman" w:hAnsi="Times New Roman"/>
          <w:color w:val="C94935"/>
          <w:spacing w:val="-2"/>
          <w:w w:val="95"/>
        </w:rPr>
        <w:t>ı</w:t>
      </w:r>
      <w:r>
        <w:rPr>
          <w:color w:val="C94935"/>
          <w:spacing w:val="-2"/>
          <w:w w:val="95"/>
        </w:rPr>
        <w:t>mlay</w:t>
      </w:r>
      <w:r>
        <w:rPr>
          <w:rFonts w:ascii="Times New Roman" w:hAnsi="Times New Roman"/>
          <w:color w:val="C94935"/>
          <w:spacing w:val="-2"/>
          <w:w w:val="95"/>
        </w:rPr>
        <w:t>ı</w:t>
      </w:r>
      <w:r>
        <w:rPr>
          <w:color w:val="C94935"/>
          <w:spacing w:val="-2"/>
          <w:w w:val="95"/>
        </w:rPr>
        <w:t>c</w:t>
      </w:r>
      <w:r>
        <w:rPr>
          <w:rFonts w:ascii="Times New Roman" w:hAnsi="Times New Roman"/>
          <w:color w:val="C94935"/>
          <w:spacing w:val="-2"/>
          <w:w w:val="95"/>
        </w:rPr>
        <w:t>ı</w:t>
      </w:r>
      <w:r>
        <w:rPr>
          <w:color w:val="C94935"/>
          <w:spacing w:val="-2"/>
          <w:w w:val="95"/>
        </w:rPr>
        <w:t>lar</w:t>
      </w:r>
    </w:p>
    <w:p w14:paraId="025185E0">
      <w:pPr>
        <w:pStyle w:val="12"/>
        <w:spacing w:before="100" w:line="271" w:lineRule="auto"/>
        <w:ind w:left="1438"/>
        <w:jc w:val="both"/>
      </w:pPr>
      <w:r>
        <w:rPr>
          <w:color w:val="231F20"/>
        </w:rPr>
        <w:t>İdeal</w:t>
      </w:r>
      <w:r>
        <w:rPr>
          <w:color w:val="231F20"/>
          <w:spacing w:val="-3"/>
        </w:rPr>
        <w:t xml:space="preserve"> </w:t>
      </w:r>
      <w:r>
        <w:rPr>
          <w:color w:val="231F20"/>
        </w:rPr>
        <w:t>olarak,</w:t>
      </w:r>
      <w:r>
        <w:rPr>
          <w:color w:val="231F20"/>
          <w:spacing w:val="-3"/>
        </w:rPr>
        <w:t xml:space="preserve"> </w:t>
      </w:r>
      <w:r>
        <w:rPr>
          <w:color w:val="231F20"/>
        </w:rPr>
        <w:t>bir</w:t>
      </w:r>
      <w:r>
        <w:rPr>
          <w:color w:val="231F20"/>
          <w:spacing w:val="-3"/>
        </w:rPr>
        <w:t xml:space="preserve"> </w:t>
      </w:r>
      <w:r>
        <w:rPr>
          <w:color w:val="231F20"/>
        </w:rPr>
        <w:t>varlık</w:t>
      </w:r>
      <w:r>
        <w:rPr>
          <w:color w:val="231F20"/>
          <w:spacing w:val="-3"/>
        </w:rPr>
        <w:t xml:space="preserve"> </w:t>
      </w:r>
      <w:r>
        <w:rPr>
          <w:color w:val="231F20"/>
        </w:rPr>
        <w:t>tanımlayıcısı</w:t>
      </w:r>
      <w:r>
        <w:rPr>
          <w:color w:val="231F20"/>
          <w:spacing w:val="-3"/>
        </w:rPr>
        <w:t xml:space="preserve"> </w:t>
      </w:r>
      <w:r>
        <w:rPr>
          <w:color w:val="231F20"/>
        </w:rPr>
        <w:t>yalnızca</w:t>
      </w:r>
      <w:r>
        <w:rPr>
          <w:color w:val="231F20"/>
          <w:spacing w:val="-3"/>
        </w:rPr>
        <w:t xml:space="preserve"> </w:t>
      </w:r>
      <w:r>
        <w:rPr>
          <w:color w:val="231F20"/>
        </w:rPr>
        <w:t>tek</w:t>
      </w:r>
      <w:r>
        <w:rPr>
          <w:color w:val="231F20"/>
          <w:spacing w:val="-3"/>
        </w:rPr>
        <w:t xml:space="preserve"> </w:t>
      </w:r>
      <w:r>
        <w:rPr>
          <w:color w:val="231F20"/>
        </w:rPr>
        <w:t>bir</w:t>
      </w:r>
      <w:r>
        <w:rPr>
          <w:color w:val="231F20"/>
          <w:spacing w:val="-3"/>
        </w:rPr>
        <w:t xml:space="preserve"> </w:t>
      </w:r>
      <w:r>
        <w:rPr>
          <w:color w:val="231F20"/>
        </w:rPr>
        <w:t>öznitelikten</w:t>
      </w:r>
      <w:r>
        <w:rPr>
          <w:color w:val="231F20"/>
          <w:spacing w:val="-3"/>
        </w:rPr>
        <w:t xml:space="preserve"> </w:t>
      </w:r>
      <w:r>
        <w:rPr>
          <w:color w:val="231F20"/>
        </w:rPr>
        <w:t>oluşur.</w:t>
      </w:r>
      <w:r>
        <w:rPr>
          <w:color w:val="231F20"/>
          <w:spacing w:val="-3"/>
        </w:rPr>
        <w:t xml:space="preserve"> </w:t>
      </w:r>
      <w:r>
        <w:rPr>
          <w:color w:val="231F20"/>
        </w:rPr>
        <w:t>Örneğin,</w:t>
      </w:r>
      <w:r>
        <w:rPr>
          <w:color w:val="231F20"/>
          <w:spacing w:val="-3"/>
        </w:rPr>
        <w:t xml:space="preserve"> </w:t>
      </w:r>
      <w:r>
        <w:rPr>
          <w:color w:val="231F20"/>
        </w:rPr>
        <w:t>Şekil</w:t>
      </w:r>
      <w:r>
        <w:rPr>
          <w:color w:val="231F20"/>
          <w:spacing w:val="-3"/>
        </w:rPr>
        <w:t xml:space="preserve"> </w:t>
      </w:r>
      <w:r>
        <w:rPr>
          <w:color w:val="231F20"/>
        </w:rPr>
        <w:t>4.2'deki</w:t>
      </w:r>
      <w:r>
        <w:rPr>
          <w:color w:val="231F20"/>
          <w:spacing w:val="-3"/>
        </w:rPr>
        <w:t xml:space="preserve"> </w:t>
      </w:r>
      <w:r>
        <w:rPr>
          <w:color w:val="231F20"/>
        </w:rPr>
        <w:t xml:space="preserve">tablo CLASS_CODE adında tek öznitelikli bir birincil anahtar kullanır. Ancak, birden fazla öznitelikten oluşan bir birincil anahtar </w:t>
      </w:r>
      <w:r>
        <w:rPr>
          <w:rFonts w:ascii="Trebuchet MS" w:hAnsi="Trebuchet MS"/>
          <w:b/>
          <w:color w:val="007EB0"/>
        </w:rPr>
        <w:t>olan bile</w:t>
      </w:r>
      <w:r>
        <w:rPr>
          <w:b/>
          <w:color w:val="007EB0"/>
        </w:rPr>
        <w:t>ş</w:t>
      </w:r>
      <w:r>
        <w:rPr>
          <w:rFonts w:ascii="Trebuchet MS" w:hAnsi="Trebuchet MS"/>
          <w:b/>
          <w:color w:val="007EB0"/>
        </w:rPr>
        <w:t>ik bir tan</w:t>
      </w:r>
      <w:r>
        <w:rPr>
          <w:b/>
          <w:color w:val="007EB0"/>
        </w:rPr>
        <w:t>ı</w:t>
      </w:r>
      <w:r>
        <w:rPr>
          <w:rFonts w:ascii="Trebuchet MS" w:hAnsi="Trebuchet MS"/>
          <w:b/>
          <w:color w:val="007EB0"/>
        </w:rPr>
        <w:t>mlay</w:t>
      </w:r>
      <w:r>
        <w:rPr>
          <w:b/>
          <w:color w:val="007EB0"/>
        </w:rPr>
        <w:t>ı</w:t>
      </w:r>
      <w:r>
        <w:rPr>
          <w:rFonts w:ascii="Trebuchet MS" w:hAnsi="Trebuchet MS"/>
          <w:b/>
          <w:color w:val="007EB0"/>
        </w:rPr>
        <w:t>c</w:t>
      </w:r>
      <w:r>
        <w:rPr>
          <w:b/>
          <w:color w:val="007EB0"/>
        </w:rPr>
        <w:t xml:space="preserve">ı </w:t>
      </w:r>
      <w:r>
        <w:rPr>
          <w:color w:val="231F20"/>
        </w:rPr>
        <w:t>kullanmak mümkündür. Örneğin, Tiny College veritabanı yöneticisi her bir CLASS varlık örneğini (oluşumunu) CLASS_CODE yerine CRS_CODE ve CLASS_SECTION bileşik birincil anahtarını kullanarak tanımlamaya karar verebilir. Her iki yaklaşım da her bir varlık örneğini benzersiz bir şekilde tanımlar. Şekil 4.2'de gösterilen CLASS tablosunun yapısı göz önüne alındığında, CLASS_CODE birincil ve CRS_CODE ve CLASS_SECTION kombinasyonu uygun bir aday anahtardır. CLASS_CODE özniteliği CLASS varlığından silinirse, aday anahtar (CRS_CODE ve CLASS_SECTION) kabul edilebilir bir bileşik birincil anahtar haline gelir.</w:t>
      </w:r>
    </w:p>
    <w:p w14:paraId="33A11B52">
      <w:pPr>
        <w:spacing w:before="0" w:line="240" w:lineRule="auto"/>
        <w:rPr>
          <w:sz w:val="20"/>
        </w:rPr>
      </w:pPr>
      <w:r>
        <w:br w:type="column"/>
      </w:r>
    </w:p>
    <w:p w14:paraId="39E0F376">
      <w:pPr>
        <w:pStyle w:val="12"/>
        <w:spacing w:before="229"/>
        <w:rPr>
          <w:sz w:val="20"/>
        </w:rPr>
      </w:pPr>
      <w:r>
        <w:rPr>
          <w:sz w:val="20"/>
        </w:rPr>
        <mc:AlternateContent>
          <mc:Choice Requires="wps">
            <w:drawing>
              <wp:anchor distT="0" distB="0" distL="0" distR="0" simplePos="0" relativeHeight="251713536" behindDoc="1" locked="0" layoutInCell="1" allowOverlap="1">
                <wp:simplePos x="0" y="0"/>
                <wp:positionH relativeFrom="page">
                  <wp:posOffset>6029325</wp:posOffset>
                </wp:positionH>
                <wp:positionV relativeFrom="paragraph">
                  <wp:posOffset>306705</wp:posOffset>
                </wp:positionV>
                <wp:extent cx="1295400" cy="1270"/>
                <wp:effectExtent l="0" t="0" r="0" b="0"/>
                <wp:wrapTopAndBottom/>
                <wp:docPr id="93" name="Graphic 93"/>
                <wp:cNvGraphicFramePr/>
                <a:graphic xmlns:a="http://schemas.openxmlformats.org/drawingml/2006/main">
                  <a:graphicData uri="http://schemas.microsoft.com/office/word/2010/wordprocessingShape">
                    <wps:wsp>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noAutofit/>
                      </wps:bodyPr>
                    </wps:wsp>
                  </a:graphicData>
                </a:graphic>
              </wp:anchor>
            </w:drawing>
          </mc:Choice>
          <mc:Fallback>
            <w:pict>
              <v:shape id="Graphic 93" o:spid="_x0000_s1026" o:spt="100" style="position:absolute;left:0pt;margin-left:474.75pt;margin-top:24.15pt;height:0.1pt;width:102pt;mso-position-horizontal-relative:page;mso-wrap-distance-bottom:0pt;mso-wrap-distance-top:0pt;z-index:-251602944;mso-width-relative:page;mso-height-relative:page;" filled="f" stroked="t" coordsize="1295400,1" o:gfxdata="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5mCbZ1QAAAAoBAAAPAAAAAAAA&#10;AAEAIAAAACIAAABkcnMvZG93bnJldi54bWxQSwECFAAUAAAACACHTuJA9UtxNRUCAAB9BAAADgAA&#10;AAAAAAABACAAAAAkAQAAZHJzL2Uyb0RvYy54bWxQSwUGAAAAAAYABgBZAQAAqwUAAAAA&#10;" path="m0,0l1295400,0e">
                <v:fill on="f" focussize="0,0"/>
                <v:stroke weight="1.5pt" color="#DEDCEE" joinstyle="round"/>
                <v:imagedata o:title=""/>
                <o:lock v:ext="edit" aspectratio="f"/>
                <v:textbox inset="0mm,0mm,0mm,0mm"/>
                <w10:wrap type="topAndBottom"/>
              </v:shape>
            </w:pict>
          </mc:Fallback>
        </mc:AlternateContent>
      </w:r>
    </w:p>
    <w:p w14:paraId="5E3A2C8A">
      <w:pPr>
        <w:pStyle w:val="9"/>
        <w:spacing w:before="83"/>
        <w:ind w:left="309"/>
        <w:rPr>
          <w:rFonts w:ascii="Times New Roman" w:hAnsi="Times New Roman"/>
        </w:rPr>
      </w:pPr>
      <w:r>
        <w:rPr>
          <w:color w:val="007EB0"/>
          <w:spacing w:val="-2"/>
        </w:rPr>
        <w:t>tan</w:t>
      </w:r>
      <w:r>
        <w:rPr>
          <w:rFonts w:ascii="Times New Roman" w:hAnsi="Times New Roman"/>
          <w:color w:val="007EB0"/>
          <w:spacing w:val="-2"/>
        </w:rPr>
        <w:t>ı</w:t>
      </w:r>
      <w:r>
        <w:rPr>
          <w:color w:val="007EB0"/>
          <w:spacing w:val="-2"/>
        </w:rPr>
        <w:t>mlay</w:t>
      </w:r>
      <w:r>
        <w:rPr>
          <w:rFonts w:ascii="Times New Roman" w:hAnsi="Times New Roman"/>
          <w:color w:val="007EB0"/>
          <w:spacing w:val="-2"/>
        </w:rPr>
        <w:t>ı</w:t>
      </w:r>
      <w:r>
        <w:rPr>
          <w:color w:val="007EB0"/>
          <w:spacing w:val="-2"/>
        </w:rPr>
        <w:t>c</w:t>
      </w:r>
      <w:r>
        <w:rPr>
          <w:rFonts w:ascii="Times New Roman" w:hAnsi="Times New Roman"/>
          <w:color w:val="007EB0"/>
          <w:spacing w:val="-2"/>
        </w:rPr>
        <w:t>ı</w:t>
      </w:r>
    </w:p>
    <w:p w14:paraId="754239F5">
      <w:pPr>
        <w:spacing w:before="7" w:line="247" w:lineRule="auto"/>
        <w:ind w:left="309" w:right="592" w:firstLine="0"/>
        <w:jc w:val="left"/>
        <w:rPr>
          <w:rFonts w:ascii="Trebuchet MS" w:hAnsi="Trebuchet MS"/>
          <w:sz w:val="17"/>
        </w:rPr>
      </w:pPr>
      <w:r>
        <w:rPr>
          <w:rFonts w:ascii="Trebuchet MS" w:hAnsi="Trebuchet MS"/>
          <w:sz w:val="17"/>
        </w:rPr>
        <mc:AlternateContent>
          <mc:Choice Requires="wps">
            <w:drawing>
              <wp:anchor distT="0" distB="0" distL="0" distR="0" simplePos="0" relativeHeight="251665408" behindDoc="0" locked="0" layoutInCell="1" allowOverlap="1">
                <wp:simplePos x="0" y="0"/>
                <wp:positionH relativeFrom="page">
                  <wp:posOffset>5908040</wp:posOffset>
                </wp:positionH>
                <wp:positionV relativeFrom="paragraph">
                  <wp:posOffset>-354965</wp:posOffset>
                </wp:positionV>
                <wp:extent cx="1270" cy="4024630"/>
                <wp:effectExtent l="0" t="0" r="0" b="0"/>
                <wp:wrapNone/>
                <wp:docPr id="94" name="Graphic 94"/>
                <wp:cNvGraphicFramePr/>
                <a:graphic xmlns:a="http://schemas.openxmlformats.org/drawingml/2006/main">
                  <a:graphicData uri="http://schemas.microsoft.com/office/word/2010/wordprocessingShape">
                    <wps:wsp>
                      <wps:cNvSpPr/>
                      <wps:spPr>
                        <a:xfrm>
                          <a:off x="0" y="0"/>
                          <a:ext cx="1270" cy="4024629"/>
                        </a:xfrm>
                        <a:custGeom>
                          <a:avLst/>
                          <a:gdLst/>
                          <a:ahLst/>
                          <a:cxnLst/>
                          <a:rect l="l" t="t" r="r" b="b"/>
                          <a:pathLst>
                            <a:path h="4024629">
                              <a:moveTo>
                                <a:pt x="0" y="0"/>
                              </a:moveTo>
                              <a:lnTo>
                                <a:pt x="0" y="4024312"/>
                              </a:lnTo>
                            </a:path>
                          </a:pathLst>
                        </a:custGeom>
                        <a:ln w="4444">
                          <a:solidFill>
                            <a:srgbClr val="939598"/>
                          </a:solidFill>
                          <a:prstDash val="solid"/>
                        </a:ln>
                      </wps:spPr>
                      <wps:bodyPr wrap="square" lIns="0" tIns="0" rIns="0" bIns="0" rtlCol="0">
                        <a:noAutofit/>
                      </wps:bodyPr>
                    </wps:wsp>
                  </a:graphicData>
                </a:graphic>
              </wp:anchor>
            </w:drawing>
          </mc:Choice>
          <mc:Fallback>
            <w:pict>
              <v:shape id="Graphic 94" o:spid="_x0000_s1026" o:spt="100" style="position:absolute;left:0pt;margin-left:465.2pt;margin-top:-27.95pt;height:316.9pt;width:0.1pt;mso-position-horizontal-relative:page;z-index:251665408;mso-width-relative:page;mso-height-relative:page;" filled="f" stroked="t" coordsize="1,4024629" o:gfxdata="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8EE7PtgAAAALAQAADwAAAAAA&#10;AAABACAAAAAiAAAAZHJzL2Rvd25yZXYueG1sUEsBAhQAFAAAAAgAh07iQBtIEfgTAgAAfAQAAA4A&#10;AAAAAAAAAQAgAAAAJwEAAGRycy9lMm9Eb2MueG1sUEsFBgAAAAAGAAYAWQEAAKwFAAAAAA==&#10;" path="m0,0l0,4024312e">
                <v:fill on="f" focussize="0,0"/>
                <v:stroke weight="0.34992125984252pt" color="#939598" joinstyle="round"/>
                <v:imagedata o:title=""/>
                <o:lock v:ext="edit" aspectratio="f"/>
                <v:textbox inset="0mm,0mm,0mm,0mm"/>
              </v:shape>
            </w:pict>
          </mc:Fallback>
        </mc:AlternateContent>
      </w:r>
      <w:r>
        <w:rPr>
          <w:rFonts w:ascii="Trebuchet MS" w:hAnsi="Trebuchet MS"/>
          <w:color w:val="231F20"/>
          <w:w w:val="95"/>
          <w:sz w:val="17"/>
        </w:rPr>
        <w:t>Her</w:t>
      </w:r>
      <w:r>
        <w:rPr>
          <w:rFonts w:ascii="Trebuchet MS" w:hAnsi="Trebuchet MS"/>
          <w:color w:val="231F20"/>
          <w:spacing w:val="-10"/>
          <w:w w:val="95"/>
          <w:sz w:val="17"/>
        </w:rPr>
        <w:t xml:space="preserve"> </w:t>
      </w:r>
      <w:r>
        <w:rPr>
          <w:rFonts w:ascii="Trebuchet MS" w:hAnsi="Trebuchet MS"/>
          <w:color w:val="231F20"/>
          <w:w w:val="95"/>
          <w:sz w:val="17"/>
        </w:rPr>
        <w:t>bir</w:t>
      </w:r>
      <w:r>
        <w:rPr>
          <w:rFonts w:ascii="Trebuchet MS" w:hAnsi="Trebuchet MS"/>
          <w:color w:val="231F20"/>
          <w:spacing w:val="-9"/>
          <w:w w:val="95"/>
          <w:sz w:val="17"/>
        </w:rPr>
        <w:t xml:space="preserve"> </w:t>
      </w:r>
      <w:r>
        <w:rPr>
          <w:rFonts w:ascii="Trebuchet MS" w:hAnsi="Trebuchet MS"/>
          <w:color w:val="231F20"/>
          <w:w w:val="95"/>
          <w:sz w:val="17"/>
        </w:rPr>
        <w:t>varl</w:t>
      </w:r>
      <w:r>
        <w:rPr>
          <w:color w:val="231F20"/>
          <w:w w:val="95"/>
          <w:sz w:val="17"/>
        </w:rPr>
        <w:t>ı</w:t>
      </w:r>
      <w:r>
        <w:rPr>
          <w:rFonts w:ascii="Trebuchet MS" w:hAnsi="Trebuchet MS"/>
          <w:color w:val="231F20"/>
          <w:w w:val="95"/>
          <w:sz w:val="17"/>
        </w:rPr>
        <w:t>k</w:t>
      </w:r>
      <w:r>
        <w:rPr>
          <w:rFonts w:ascii="Trebuchet MS" w:hAnsi="Trebuchet MS"/>
          <w:color w:val="231F20"/>
          <w:spacing w:val="-9"/>
          <w:w w:val="95"/>
          <w:sz w:val="17"/>
        </w:rPr>
        <w:t xml:space="preserve"> </w:t>
      </w:r>
      <w:r>
        <w:rPr>
          <w:color w:val="231F20"/>
          <w:w w:val="95"/>
          <w:sz w:val="17"/>
        </w:rPr>
        <w:t>ö</w:t>
      </w:r>
      <w:r>
        <w:rPr>
          <w:rFonts w:ascii="Trebuchet MS" w:hAnsi="Trebuchet MS"/>
          <w:color w:val="231F20"/>
          <w:w w:val="95"/>
          <w:sz w:val="17"/>
        </w:rPr>
        <w:t>rne</w:t>
      </w:r>
      <w:r>
        <w:rPr>
          <w:color w:val="231F20"/>
          <w:w w:val="95"/>
          <w:sz w:val="17"/>
        </w:rPr>
        <w:t>ğ</w:t>
      </w:r>
      <w:r>
        <w:rPr>
          <w:rFonts w:ascii="Trebuchet MS" w:hAnsi="Trebuchet MS"/>
          <w:color w:val="231F20"/>
          <w:w w:val="95"/>
          <w:sz w:val="17"/>
        </w:rPr>
        <w:t>ini benzersiz</w:t>
      </w:r>
      <w:r>
        <w:rPr>
          <w:rFonts w:ascii="Trebuchet MS" w:hAnsi="Trebuchet MS"/>
          <w:color w:val="231F20"/>
          <w:spacing w:val="-5"/>
          <w:w w:val="95"/>
          <w:sz w:val="17"/>
        </w:rPr>
        <w:t xml:space="preserve"> </w:t>
      </w:r>
      <w:r>
        <w:rPr>
          <w:rFonts w:ascii="Trebuchet MS" w:hAnsi="Trebuchet MS"/>
          <w:color w:val="231F20"/>
          <w:w w:val="95"/>
          <w:sz w:val="17"/>
        </w:rPr>
        <w:t>bir</w:t>
      </w:r>
      <w:r>
        <w:rPr>
          <w:rFonts w:ascii="Trebuchet MS" w:hAnsi="Trebuchet MS"/>
          <w:color w:val="231F20"/>
          <w:spacing w:val="-7"/>
          <w:w w:val="95"/>
          <w:sz w:val="17"/>
        </w:rPr>
        <w:t xml:space="preserve"> </w:t>
      </w:r>
      <w:r>
        <w:rPr>
          <w:color w:val="231F20"/>
          <w:w w:val="95"/>
          <w:sz w:val="17"/>
        </w:rPr>
        <w:t>ş</w:t>
      </w:r>
      <w:r>
        <w:rPr>
          <w:rFonts w:ascii="Trebuchet MS" w:hAnsi="Trebuchet MS"/>
          <w:color w:val="231F20"/>
          <w:w w:val="95"/>
          <w:sz w:val="17"/>
        </w:rPr>
        <w:t xml:space="preserve">ekilde </w:t>
      </w:r>
      <w:r>
        <w:rPr>
          <w:rFonts w:ascii="Trebuchet MS" w:hAnsi="Trebuchet MS"/>
          <w:color w:val="231F20"/>
          <w:w w:val="85"/>
          <w:sz w:val="17"/>
        </w:rPr>
        <w:t>tan</w:t>
      </w:r>
      <w:r>
        <w:rPr>
          <w:color w:val="231F20"/>
          <w:w w:val="85"/>
          <w:sz w:val="17"/>
        </w:rPr>
        <w:t>ı</w:t>
      </w:r>
      <w:r>
        <w:rPr>
          <w:rFonts w:ascii="Trebuchet MS" w:hAnsi="Trebuchet MS"/>
          <w:color w:val="231F20"/>
          <w:w w:val="85"/>
          <w:sz w:val="17"/>
        </w:rPr>
        <w:t>mlayan</w:t>
      </w:r>
      <w:r>
        <w:rPr>
          <w:rFonts w:ascii="Trebuchet MS" w:hAnsi="Trebuchet MS"/>
          <w:color w:val="231F20"/>
          <w:spacing w:val="-11"/>
          <w:w w:val="85"/>
          <w:sz w:val="17"/>
        </w:rPr>
        <w:t xml:space="preserve"> </w:t>
      </w:r>
      <w:r>
        <w:rPr>
          <w:rFonts w:ascii="Trebuchet MS" w:hAnsi="Trebuchet MS"/>
          <w:color w:val="231F20"/>
          <w:w w:val="85"/>
          <w:sz w:val="17"/>
        </w:rPr>
        <w:t>bir</w:t>
      </w:r>
      <w:r>
        <w:rPr>
          <w:rFonts w:ascii="Trebuchet MS" w:hAnsi="Trebuchet MS"/>
          <w:color w:val="231F20"/>
          <w:spacing w:val="-10"/>
          <w:w w:val="85"/>
          <w:sz w:val="17"/>
        </w:rPr>
        <w:t xml:space="preserve"> </w:t>
      </w:r>
      <w:r>
        <w:rPr>
          <w:rFonts w:ascii="Trebuchet MS" w:hAnsi="Trebuchet MS"/>
          <w:color w:val="231F20"/>
          <w:w w:val="85"/>
          <w:sz w:val="17"/>
        </w:rPr>
        <w:t>veya</w:t>
      </w:r>
      <w:r>
        <w:rPr>
          <w:rFonts w:ascii="Trebuchet MS" w:hAnsi="Trebuchet MS"/>
          <w:color w:val="231F20"/>
          <w:spacing w:val="-10"/>
          <w:w w:val="85"/>
          <w:sz w:val="17"/>
        </w:rPr>
        <w:t xml:space="preserve"> </w:t>
      </w:r>
      <w:r>
        <w:rPr>
          <w:rFonts w:ascii="Trebuchet MS" w:hAnsi="Trebuchet MS"/>
          <w:color w:val="231F20"/>
          <w:w w:val="85"/>
          <w:sz w:val="17"/>
        </w:rPr>
        <w:t>daha</w:t>
      </w:r>
      <w:r>
        <w:rPr>
          <w:rFonts w:ascii="Trebuchet MS" w:hAnsi="Trebuchet MS"/>
          <w:color w:val="231F20"/>
          <w:spacing w:val="-12"/>
          <w:w w:val="85"/>
          <w:sz w:val="17"/>
        </w:rPr>
        <w:t xml:space="preserve"> </w:t>
      </w:r>
      <w:r>
        <w:rPr>
          <w:rFonts w:ascii="Trebuchet MS" w:hAnsi="Trebuchet MS"/>
          <w:color w:val="231F20"/>
          <w:w w:val="85"/>
          <w:sz w:val="17"/>
        </w:rPr>
        <w:t xml:space="preserve">fazla </w:t>
      </w:r>
      <w:r>
        <w:rPr>
          <w:color w:val="231F20"/>
          <w:spacing w:val="-2"/>
          <w:w w:val="95"/>
          <w:sz w:val="17"/>
        </w:rPr>
        <w:t>ö</w:t>
      </w:r>
      <w:r>
        <w:rPr>
          <w:rFonts w:ascii="Trebuchet MS" w:hAnsi="Trebuchet MS"/>
          <w:color w:val="231F20"/>
          <w:spacing w:val="-2"/>
          <w:w w:val="95"/>
          <w:sz w:val="17"/>
        </w:rPr>
        <w:t>znitelik.</w:t>
      </w:r>
    </w:p>
    <w:p w14:paraId="594293DC">
      <w:pPr>
        <w:pStyle w:val="12"/>
        <w:spacing w:before="3"/>
        <w:rPr>
          <w:rFonts w:ascii="Trebuchet MS"/>
          <w:sz w:val="6"/>
        </w:rPr>
      </w:pPr>
      <w:r>
        <w:rPr>
          <w:rFonts w:ascii="Trebuchet MS"/>
          <w:sz w:val="6"/>
        </w:rPr>
        <mc:AlternateContent>
          <mc:Choice Requires="wps">
            <w:drawing>
              <wp:anchor distT="0" distB="0" distL="0" distR="0" simplePos="0" relativeHeight="251714560" behindDoc="1" locked="0" layoutInCell="1" allowOverlap="1">
                <wp:simplePos x="0" y="0"/>
                <wp:positionH relativeFrom="page">
                  <wp:posOffset>6019800</wp:posOffset>
                </wp:positionH>
                <wp:positionV relativeFrom="paragraph">
                  <wp:posOffset>61595</wp:posOffset>
                </wp:positionV>
                <wp:extent cx="1295400" cy="1270"/>
                <wp:effectExtent l="0" t="0" r="0" b="0"/>
                <wp:wrapTopAndBottom/>
                <wp:docPr id="95" name="Graphic 95"/>
                <wp:cNvGraphicFramePr/>
                <a:graphic xmlns:a="http://schemas.openxmlformats.org/drawingml/2006/main">
                  <a:graphicData uri="http://schemas.microsoft.com/office/word/2010/wordprocessingShape">
                    <wps:wsp>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noAutofit/>
                      </wps:bodyPr>
                    </wps:wsp>
                  </a:graphicData>
                </a:graphic>
              </wp:anchor>
            </w:drawing>
          </mc:Choice>
          <mc:Fallback>
            <w:pict>
              <v:shape id="Graphic 95" o:spid="_x0000_s1026" o:spt="100" style="position:absolute;left:0pt;margin-left:474pt;margin-top:4.85pt;height:0.1pt;width:102pt;mso-position-horizontal-relative:page;mso-wrap-distance-bottom:0pt;mso-wrap-distance-top:0pt;z-index:-251601920;mso-width-relative:page;mso-height-relative:page;" filled="f" stroked="t" coordsize="1295400,1" o:gfxdata="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cFlqpNEAAAAIAQAADwAAAAAAAAABACAA&#10;AAAiAAAAZHJzL2Rvd25yZXYueG1sUEsBAhQAFAAAAAgAh07iQEuv7yQUAgAAfQQAAA4AAAAAAAAA&#10;AQAgAAAAIAEAAGRycy9lMm9Eb2MueG1sUEsFBgAAAAAGAAYAWQEAAKYFAAAAAA==&#10;" path="m0,0l1295400,0e">
                <v:fill on="f" focussize="0,0"/>
                <v:stroke weight="1.5pt" color="#DEDCEE" joinstyle="round"/>
                <v:imagedata o:title=""/>
                <o:lock v:ext="edit" aspectratio="f"/>
                <v:textbox inset="0mm,0mm,0mm,0mm"/>
                <w10:wrap type="topAndBottom"/>
              </v:shape>
            </w:pict>
          </mc:Fallback>
        </mc:AlternateContent>
      </w:r>
    </w:p>
    <w:p w14:paraId="65FC6D43">
      <w:pPr>
        <w:spacing w:before="187" w:line="244" w:lineRule="auto"/>
        <w:ind w:left="309" w:right="1257" w:firstLine="0"/>
        <w:jc w:val="both"/>
        <w:rPr>
          <w:rFonts w:ascii="Trebuchet MS" w:hAnsi="Trebuchet MS"/>
          <w:sz w:val="17"/>
        </w:rPr>
      </w:pPr>
      <w:r>
        <w:rPr>
          <w:rFonts w:ascii="Trebuchet MS" w:hAnsi="Trebuchet MS"/>
          <w:color w:val="231F20"/>
          <w:spacing w:val="-2"/>
          <w:w w:val="90"/>
          <w:sz w:val="17"/>
        </w:rPr>
        <w:t>ili</w:t>
      </w:r>
      <w:r>
        <w:rPr>
          <w:color w:val="231F20"/>
          <w:spacing w:val="-2"/>
          <w:w w:val="90"/>
          <w:sz w:val="17"/>
        </w:rPr>
        <w:t>ş</w:t>
      </w:r>
      <w:r>
        <w:rPr>
          <w:rFonts w:ascii="Trebuchet MS" w:hAnsi="Trebuchet MS"/>
          <w:color w:val="231F20"/>
          <w:spacing w:val="-2"/>
          <w:w w:val="90"/>
          <w:sz w:val="17"/>
        </w:rPr>
        <w:t xml:space="preserve">kisel </w:t>
      </w:r>
      <w:r>
        <w:rPr>
          <w:b/>
          <w:color w:val="007EB0"/>
          <w:spacing w:val="-2"/>
          <w:w w:val="90"/>
          <w:sz w:val="19"/>
        </w:rPr>
        <w:t>ş</w:t>
      </w:r>
      <w:r>
        <w:rPr>
          <w:rFonts w:ascii="Trebuchet MS" w:hAnsi="Trebuchet MS"/>
          <w:b/>
          <w:color w:val="007EB0"/>
          <w:spacing w:val="-2"/>
          <w:w w:val="90"/>
          <w:sz w:val="19"/>
        </w:rPr>
        <w:t>ema</w:t>
      </w:r>
      <w:r>
        <w:rPr>
          <w:rFonts w:ascii="Trebuchet MS" w:hAnsi="Trebuchet MS"/>
          <w:b/>
          <w:color w:val="007EB0"/>
          <w:spacing w:val="-6"/>
          <w:w w:val="90"/>
          <w:sz w:val="19"/>
        </w:rPr>
        <w:t xml:space="preserve"> </w:t>
      </w:r>
      <w:r>
        <w:rPr>
          <w:color w:val="231F20"/>
          <w:spacing w:val="-2"/>
          <w:w w:val="90"/>
          <w:sz w:val="17"/>
        </w:rPr>
        <w:t>İ</w:t>
      </w:r>
      <w:r>
        <w:rPr>
          <w:rFonts w:ascii="Trebuchet MS" w:hAnsi="Trebuchet MS"/>
          <w:color w:val="231F20"/>
          <w:spacing w:val="-2"/>
          <w:w w:val="90"/>
          <w:sz w:val="17"/>
        </w:rPr>
        <w:t>li</w:t>
      </w:r>
      <w:r>
        <w:rPr>
          <w:color w:val="231F20"/>
          <w:spacing w:val="-2"/>
          <w:w w:val="90"/>
          <w:sz w:val="17"/>
        </w:rPr>
        <w:t>ş</w:t>
      </w:r>
      <w:r>
        <w:rPr>
          <w:rFonts w:ascii="Trebuchet MS" w:hAnsi="Trebuchet MS"/>
          <w:color w:val="231F20"/>
          <w:spacing w:val="-2"/>
          <w:w w:val="90"/>
          <w:sz w:val="17"/>
        </w:rPr>
        <w:t xml:space="preserve">kisel </w:t>
      </w:r>
      <w:r>
        <w:rPr>
          <w:rFonts w:ascii="Trebuchet MS" w:hAnsi="Trebuchet MS"/>
          <w:color w:val="231F20"/>
          <w:sz w:val="17"/>
        </w:rPr>
        <w:t>bir veritaban</w:t>
      </w:r>
      <w:r>
        <w:rPr>
          <w:color w:val="231F20"/>
          <w:sz w:val="17"/>
        </w:rPr>
        <w:t>ı</w:t>
      </w:r>
      <w:r>
        <w:rPr>
          <w:rFonts w:ascii="Trebuchet MS" w:hAnsi="Trebuchet MS"/>
          <w:color w:val="231F20"/>
          <w:sz w:val="17"/>
        </w:rPr>
        <w:t>n</w:t>
      </w:r>
      <w:r>
        <w:rPr>
          <w:color w:val="231F20"/>
          <w:sz w:val="17"/>
        </w:rPr>
        <w:t>ı</w:t>
      </w:r>
      <w:r>
        <w:rPr>
          <w:rFonts w:ascii="Trebuchet MS" w:hAnsi="Trebuchet MS"/>
          <w:color w:val="231F20"/>
          <w:sz w:val="17"/>
        </w:rPr>
        <w:t xml:space="preserve">n </w:t>
      </w:r>
      <w:r>
        <w:rPr>
          <w:rFonts w:ascii="Trebuchet MS" w:hAnsi="Trebuchet MS"/>
          <w:color w:val="231F20"/>
          <w:spacing w:val="-2"/>
          <w:sz w:val="17"/>
        </w:rPr>
        <w:t>organizasyonu</w:t>
      </w:r>
    </w:p>
    <w:p w14:paraId="1CAC12FB">
      <w:pPr>
        <w:tabs>
          <w:tab w:val="left" w:pos="1525"/>
        </w:tabs>
        <w:spacing w:before="2" w:line="247" w:lineRule="auto"/>
        <w:ind w:left="309" w:right="941" w:firstLine="0"/>
        <w:jc w:val="both"/>
        <w:rPr>
          <w:rFonts w:ascii="Trebuchet MS" w:hAnsi="Trebuchet MS"/>
          <w:sz w:val="17"/>
        </w:rPr>
      </w:pPr>
      <w:r>
        <w:rPr>
          <w:rFonts w:ascii="Trebuchet MS" w:hAnsi="Trebuchet MS"/>
          <w:color w:val="231F20"/>
          <w:spacing w:val="-2"/>
          <w:w w:val="95"/>
          <w:sz w:val="17"/>
        </w:rPr>
        <w:t>veritaban</w:t>
      </w:r>
      <w:r>
        <w:rPr>
          <w:color w:val="231F20"/>
          <w:spacing w:val="-2"/>
          <w:w w:val="95"/>
          <w:sz w:val="17"/>
        </w:rPr>
        <w:t>ı</w:t>
      </w:r>
      <w:r>
        <w:rPr>
          <w:color w:val="231F20"/>
          <w:sz w:val="17"/>
        </w:rPr>
        <w:tab/>
      </w:r>
      <w:r>
        <w:rPr>
          <w:rFonts w:ascii="Trebuchet MS" w:hAnsi="Trebuchet MS"/>
          <w:color w:val="231F20"/>
          <w:spacing w:val="-2"/>
          <w:w w:val="85"/>
          <w:sz w:val="17"/>
        </w:rPr>
        <w:t>y</w:t>
      </w:r>
      <w:r>
        <w:rPr>
          <w:color w:val="231F20"/>
          <w:spacing w:val="-2"/>
          <w:w w:val="85"/>
          <w:sz w:val="17"/>
        </w:rPr>
        <w:t>ö</w:t>
      </w:r>
      <w:r>
        <w:rPr>
          <w:rFonts w:ascii="Trebuchet MS" w:hAnsi="Trebuchet MS"/>
          <w:color w:val="231F20"/>
          <w:spacing w:val="-2"/>
          <w:w w:val="85"/>
          <w:sz w:val="17"/>
        </w:rPr>
        <w:t xml:space="preserve">neticisi </w:t>
      </w:r>
      <w:r>
        <w:rPr>
          <w:rFonts w:ascii="Trebuchet MS" w:hAnsi="Trebuchet MS"/>
          <w:color w:val="231F20"/>
          <w:w w:val="95"/>
          <w:sz w:val="17"/>
        </w:rPr>
        <w:t>taraf</w:t>
      </w:r>
      <w:r>
        <w:rPr>
          <w:color w:val="231F20"/>
          <w:w w:val="95"/>
          <w:sz w:val="17"/>
        </w:rPr>
        <w:t>ı</w:t>
      </w:r>
      <w:r>
        <w:rPr>
          <w:rFonts w:ascii="Trebuchet MS" w:hAnsi="Trebuchet MS"/>
          <w:color w:val="231F20"/>
          <w:w w:val="95"/>
          <w:sz w:val="17"/>
        </w:rPr>
        <w:t>ndan</w:t>
      </w:r>
      <w:r>
        <w:rPr>
          <w:rFonts w:ascii="Trebuchet MS" w:hAnsi="Trebuchet MS"/>
          <w:color w:val="231F20"/>
          <w:spacing w:val="-17"/>
          <w:w w:val="95"/>
          <w:sz w:val="17"/>
        </w:rPr>
        <w:t xml:space="preserve"> </w:t>
      </w:r>
      <w:r>
        <w:rPr>
          <w:rFonts w:ascii="Trebuchet MS" w:hAnsi="Trebuchet MS"/>
          <w:color w:val="231F20"/>
          <w:w w:val="95"/>
          <w:sz w:val="17"/>
        </w:rPr>
        <w:t>tan</w:t>
      </w:r>
      <w:r>
        <w:rPr>
          <w:color w:val="231F20"/>
          <w:w w:val="95"/>
          <w:sz w:val="17"/>
        </w:rPr>
        <w:t>ı</w:t>
      </w:r>
      <w:r>
        <w:rPr>
          <w:rFonts w:ascii="Trebuchet MS" w:hAnsi="Trebuchet MS"/>
          <w:color w:val="231F20"/>
          <w:w w:val="95"/>
          <w:sz w:val="17"/>
        </w:rPr>
        <w:t>mlan</w:t>
      </w:r>
      <w:r>
        <w:rPr>
          <w:color w:val="231F20"/>
          <w:w w:val="95"/>
          <w:sz w:val="17"/>
        </w:rPr>
        <w:t>ı</w:t>
      </w:r>
      <w:r>
        <w:rPr>
          <w:rFonts w:ascii="Trebuchet MS" w:hAnsi="Trebuchet MS"/>
          <w:color w:val="231F20"/>
          <w:w w:val="95"/>
          <w:sz w:val="17"/>
        </w:rPr>
        <w:t>r.</w:t>
      </w:r>
    </w:p>
    <w:p w14:paraId="3952527F">
      <w:pPr>
        <w:pStyle w:val="12"/>
        <w:rPr>
          <w:rFonts w:ascii="Trebuchet MS"/>
          <w:sz w:val="20"/>
        </w:rPr>
      </w:pPr>
    </w:p>
    <w:p w14:paraId="7A8B97FD">
      <w:pPr>
        <w:pStyle w:val="12"/>
        <w:rPr>
          <w:rFonts w:ascii="Trebuchet MS"/>
          <w:sz w:val="20"/>
        </w:rPr>
      </w:pPr>
    </w:p>
    <w:p w14:paraId="2CF30D94">
      <w:pPr>
        <w:pStyle w:val="12"/>
        <w:rPr>
          <w:rFonts w:ascii="Trebuchet MS"/>
          <w:sz w:val="20"/>
        </w:rPr>
      </w:pPr>
    </w:p>
    <w:p w14:paraId="32DD79A2">
      <w:pPr>
        <w:pStyle w:val="12"/>
        <w:rPr>
          <w:rFonts w:ascii="Trebuchet MS"/>
          <w:sz w:val="20"/>
        </w:rPr>
      </w:pPr>
    </w:p>
    <w:p w14:paraId="22440C5E">
      <w:pPr>
        <w:pStyle w:val="12"/>
        <w:rPr>
          <w:rFonts w:ascii="Trebuchet MS"/>
          <w:sz w:val="20"/>
        </w:rPr>
      </w:pPr>
    </w:p>
    <w:p w14:paraId="106FD5A1">
      <w:pPr>
        <w:pStyle w:val="12"/>
        <w:rPr>
          <w:rFonts w:ascii="Trebuchet MS"/>
          <w:sz w:val="20"/>
        </w:rPr>
      </w:pPr>
    </w:p>
    <w:p w14:paraId="739A3198">
      <w:pPr>
        <w:pStyle w:val="12"/>
        <w:spacing w:before="40"/>
        <w:rPr>
          <w:rFonts w:ascii="Trebuchet MS"/>
          <w:sz w:val="20"/>
        </w:rPr>
      </w:pPr>
      <w:r>
        <w:rPr>
          <w:rFonts w:ascii="Trebuchet MS"/>
          <w:sz w:val="20"/>
        </w:rPr>
        <mc:AlternateContent>
          <mc:Choice Requires="wps">
            <w:drawing>
              <wp:anchor distT="0" distB="0" distL="0" distR="0" simplePos="0" relativeHeight="251714560" behindDoc="1" locked="0" layoutInCell="1" allowOverlap="1">
                <wp:simplePos x="0" y="0"/>
                <wp:positionH relativeFrom="page">
                  <wp:posOffset>6019800</wp:posOffset>
                </wp:positionH>
                <wp:positionV relativeFrom="paragraph">
                  <wp:posOffset>187960</wp:posOffset>
                </wp:positionV>
                <wp:extent cx="1295400" cy="1270"/>
                <wp:effectExtent l="0" t="0" r="0" b="0"/>
                <wp:wrapTopAndBottom/>
                <wp:docPr id="96" name="Graphic 96"/>
                <wp:cNvGraphicFramePr/>
                <a:graphic xmlns:a="http://schemas.openxmlformats.org/drawingml/2006/main">
                  <a:graphicData uri="http://schemas.microsoft.com/office/word/2010/wordprocessingShape">
                    <wps:wsp>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noAutofit/>
                      </wps:bodyPr>
                    </wps:wsp>
                  </a:graphicData>
                </a:graphic>
              </wp:anchor>
            </w:drawing>
          </mc:Choice>
          <mc:Fallback>
            <w:pict>
              <v:shape id="Graphic 96" o:spid="_x0000_s1026" o:spt="100" style="position:absolute;left:0pt;margin-left:474pt;margin-top:14.8pt;height:0.1pt;width:102pt;mso-position-horizontal-relative:page;mso-wrap-distance-bottom:0pt;mso-wrap-distance-top:0pt;z-index:-251601920;mso-width-relative:page;mso-height-relative:page;" filled="f" stroked="t" coordsize="1295400,1" o:gfxdata="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xiDXU9QAAAAKAQAADwAAAAAAAAAB&#10;ACAAAAAiAAAAZHJzL2Rvd25yZXYueG1sUEsBAhQAFAAAAAgAh07iQBTdICwUAgAAfQQAAA4AAAAA&#10;AAAAAQAgAAAAIwEAAGRycy9lMm9Eb2MueG1sUEsFBgAAAAAGAAYAWQEAAKkFAAAAAA==&#10;" path="m0,0l1295400,0e">
                <v:fill on="f" focussize="0,0"/>
                <v:stroke weight="1.5pt" color="#DEDCEE" joinstyle="round"/>
                <v:imagedata o:title=""/>
                <o:lock v:ext="edit" aspectratio="f"/>
                <v:textbox inset="0mm,0mm,0mm,0mm"/>
                <w10:wrap type="topAndBottom"/>
              </v:shape>
            </w:pict>
          </mc:Fallback>
        </mc:AlternateContent>
      </w:r>
    </w:p>
    <w:p w14:paraId="4B1ED1F9">
      <w:pPr>
        <w:pStyle w:val="9"/>
        <w:spacing w:before="66"/>
        <w:ind w:left="309"/>
        <w:rPr>
          <w:rFonts w:ascii="Times New Roman" w:hAnsi="Times New Roman"/>
        </w:rPr>
      </w:pPr>
      <w:r>
        <w:rPr>
          <w:color w:val="007EB0"/>
          <w:w w:val="90"/>
        </w:rPr>
        <w:t>bile</w:t>
      </w:r>
      <w:r>
        <w:rPr>
          <w:rFonts w:ascii="Times New Roman" w:hAnsi="Times New Roman"/>
          <w:color w:val="007EB0"/>
          <w:w w:val="90"/>
        </w:rPr>
        <w:t>ş</w:t>
      </w:r>
      <w:r>
        <w:rPr>
          <w:color w:val="007EB0"/>
          <w:w w:val="90"/>
        </w:rPr>
        <w:t>ik</w:t>
      </w:r>
      <w:r>
        <w:rPr>
          <w:color w:val="007EB0"/>
          <w:spacing w:val="-14"/>
          <w:w w:val="90"/>
        </w:rPr>
        <w:t xml:space="preserve"> </w:t>
      </w:r>
      <w:r>
        <w:rPr>
          <w:color w:val="007EB0"/>
          <w:spacing w:val="-2"/>
        </w:rPr>
        <w:t>tan</w:t>
      </w:r>
      <w:r>
        <w:rPr>
          <w:rFonts w:ascii="Times New Roman" w:hAnsi="Times New Roman"/>
          <w:color w:val="007EB0"/>
          <w:spacing w:val="-2"/>
        </w:rPr>
        <w:t>ı</w:t>
      </w:r>
      <w:r>
        <w:rPr>
          <w:color w:val="007EB0"/>
          <w:spacing w:val="-2"/>
        </w:rPr>
        <w:t>mlay</w:t>
      </w:r>
      <w:r>
        <w:rPr>
          <w:rFonts w:ascii="Times New Roman" w:hAnsi="Times New Roman"/>
          <w:color w:val="007EB0"/>
          <w:spacing w:val="-2"/>
        </w:rPr>
        <w:t>ı</w:t>
      </w:r>
      <w:r>
        <w:rPr>
          <w:color w:val="007EB0"/>
          <w:spacing w:val="-2"/>
        </w:rPr>
        <w:t>c</w:t>
      </w:r>
      <w:r>
        <w:rPr>
          <w:rFonts w:ascii="Times New Roman" w:hAnsi="Times New Roman"/>
          <w:color w:val="007EB0"/>
          <w:spacing w:val="-2"/>
        </w:rPr>
        <w:t>ı</w:t>
      </w:r>
    </w:p>
    <w:p w14:paraId="7F624228">
      <w:pPr>
        <w:spacing w:before="7" w:line="247" w:lineRule="auto"/>
        <w:ind w:left="309" w:right="971" w:firstLine="0"/>
        <w:jc w:val="both"/>
        <w:rPr>
          <w:rFonts w:ascii="Trebuchet MS" w:hAnsi="Trebuchet MS"/>
          <w:sz w:val="17"/>
        </w:rPr>
      </w:pPr>
      <w:r>
        <w:rPr>
          <w:rFonts w:ascii="Trebuchet MS" w:hAnsi="Trebuchet MS"/>
          <w:color w:val="231F20"/>
          <w:w w:val="85"/>
          <w:sz w:val="17"/>
        </w:rPr>
        <w:t>ER</w:t>
      </w:r>
      <w:r>
        <w:rPr>
          <w:rFonts w:ascii="Trebuchet MS" w:hAnsi="Trebuchet MS"/>
          <w:color w:val="231F20"/>
          <w:spacing w:val="-6"/>
          <w:w w:val="85"/>
          <w:sz w:val="17"/>
        </w:rPr>
        <w:t xml:space="preserve"> </w:t>
      </w:r>
      <w:r>
        <w:rPr>
          <w:rFonts w:ascii="Trebuchet MS" w:hAnsi="Trebuchet MS"/>
          <w:color w:val="231F20"/>
          <w:w w:val="85"/>
          <w:sz w:val="17"/>
        </w:rPr>
        <w:t>modellemesinde,</w:t>
      </w:r>
      <w:r>
        <w:rPr>
          <w:rFonts w:ascii="Trebuchet MS" w:hAnsi="Trebuchet MS"/>
          <w:color w:val="231F20"/>
          <w:spacing w:val="-5"/>
          <w:w w:val="85"/>
          <w:sz w:val="17"/>
        </w:rPr>
        <w:t xml:space="preserve"> </w:t>
      </w:r>
      <w:r>
        <w:rPr>
          <w:rFonts w:ascii="Trebuchet MS" w:hAnsi="Trebuchet MS"/>
          <w:color w:val="231F20"/>
          <w:w w:val="85"/>
          <w:sz w:val="17"/>
        </w:rPr>
        <w:t xml:space="preserve">birden </w:t>
      </w:r>
      <w:r>
        <w:rPr>
          <w:rFonts w:ascii="Trebuchet MS" w:hAnsi="Trebuchet MS"/>
          <w:color w:val="231F20"/>
          <w:spacing w:val="-2"/>
          <w:w w:val="85"/>
          <w:sz w:val="17"/>
        </w:rPr>
        <w:t xml:space="preserve">fazla </w:t>
      </w:r>
      <w:r>
        <w:rPr>
          <w:color w:val="231F20"/>
          <w:spacing w:val="-2"/>
          <w:w w:val="85"/>
          <w:sz w:val="17"/>
        </w:rPr>
        <w:t>ö</w:t>
      </w:r>
      <w:r>
        <w:rPr>
          <w:rFonts w:ascii="Trebuchet MS" w:hAnsi="Trebuchet MS"/>
          <w:color w:val="231F20"/>
          <w:spacing w:val="-2"/>
          <w:w w:val="85"/>
          <w:sz w:val="17"/>
        </w:rPr>
        <w:t>znitelikten</w:t>
      </w:r>
      <w:r>
        <w:rPr>
          <w:rFonts w:ascii="Trebuchet MS" w:hAnsi="Trebuchet MS"/>
          <w:color w:val="231F20"/>
          <w:spacing w:val="-4"/>
          <w:w w:val="85"/>
          <w:sz w:val="17"/>
        </w:rPr>
        <w:t xml:space="preserve"> </w:t>
      </w:r>
      <w:r>
        <w:rPr>
          <w:rFonts w:ascii="Trebuchet MS" w:hAnsi="Trebuchet MS"/>
          <w:color w:val="231F20"/>
          <w:spacing w:val="-2"/>
          <w:w w:val="85"/>
          <w:sz w:val="17"/>
        </w:rPr>
        <w:t>olu</w:t>
      </w:r>
      <w:r>
        <w:rPr>
          <w:color w:val="231F20"/>
          <w:spacing w:val="-2"/>
          <w:w w:val="85"/>
          <w:sz w:val="17"/>
        </w:rPr>
        <w:t>ş</w:t>
      </w:r>
      <w:r>
        <w:rPr>
          <w:rFonts w:ascii="Trebuchet MS" w:hAnsi="Trebuchet MS"/>
          <w:color w:val="231F20"/>
          <w:spacing w:val="-2"/>
          <w:w w:val="85"/>
          <w:sz w:val="17"/>
        </w:rPr>
        <w:t>an</w:t>
      </w:r>
      <w:r>
        <w:rPr>
          <w:rFonts w:ascii="Trebuchet MS" w:hAnsi="Trebuchet MS"/>
          <w:color w:val="231F20"/>
          <w:spacing w:val="-6"/>
          <w:sz w:val="17"/>
        </w:rPr>
        <w:t xml:space="preserve"> </w:t>
      </w:r>
      <w:r>
        <w:rPr>
          <w:rFonts w:ascii="Trebuchet MS" w:hAnsi="Trebuchet MS"/>
          <w:color w:val="231F20"/>
          <w:spacing w:val="-2"/>
          <w:w w:val="85"/>
          <w:sz w:val="17"/>
        </w:rPr>
        <w:t xml:space="preserve">bir </w:t>
      </w:r>
      <w:r>
        <w:rPr>
          <w:rFonts w:ascii="Trebuchet MS" w:hAnsi="Trebuchet MS"/>
          <w:color w:val="231F20"/>
          <w:spacing w:val="-2"/>
          <w:w w:val="95"/>
          <w:sz w:val="17"/>
        </w:rPr>
        <w:t>anahtar.</w:t>
      </w:r>
    </w:p>
    <w:p w14:paraId="50D1EE24">
      <w:pPr>
        <w:spacing w:after="0" w:line="247" w:lineRule="auto"/>
        <w:jc w:val="both"/>
        <w:rPr>
          <w:rFonts w:ascii="Trebuchet MS" w:hAnsi="Trebuchet MS"/>
          <w:sz w:val="17"/>
        </w:rPr>
        <w:sectPr>
          <w:headerReference r:id="rId14" w:type="default"/>
          <w:footerReference r:id="rId16" w:type="default"/>
          <w:headerReference r:id="rId15" w:type="even"/>
          <w:footerReference r:id="rId17" w:type="even"/>
          <w:pgSz w:w="12240" w:h="15660"/>
          <w:pgMar w:top="760" w:right="0" w:bottom="300" w:left="0" w:header="540" w:footer="107" w:gutter="0"/>
          <w:pgNumType w:start="111"/>
          <w:cols w:equalWidth="0" w:num="2">
            <w:col w:w="9131" w:space="40"/>
            <w:col w:w="3069"/>
          </w:cols>
        </w:sectPr>
      </w:pPr>
    </w:p>
    <w:p w14:paraId="7303F495">
      <w:pPr>
        <w:pStyle w:val="12"/>
        <w:spacing w:before="175"/>
        <w:rPr>
          <w:rFonts w:ascii="Trebuchet MS"/>
          <w:sz w:val="27"/>
        </w:rPr>
      </w:pPr>
      <w:r>
        <w:rPr>
          <w:rFonts w:ascii="Trebuchet MS"/>
          <w:sz w:val="27"/>
        </w:rPr>
        <mc:AlternateContent>
          <mc:Choice Requires="wps">
            <w:drawing>
              <wp:anchor distT="0" distB="0" distL="0" distR="0" simplePos="0" relativeHeight="251666432" behindDoc="0" locked="0" layoutInCell="1" allowOverlap="1">
                <wp:simplePos x="0" y="0"/>
                <wp:positionH relativeFrom="page">
                  <wp:posOffset>5908040</wp:posOffset>
                </wp:positionH>
                <wp:positionV relativeFrom="page">
                  <wp:posOffset>7899400</wp:posOffset>
                </wp:positionV>
                <wp:extent cx="1270" cy="1597025"/>
                <wp:effectExtent l="0" t="0" r="0" b="0"/>
                <wp:wrapNone/>
                <wp:docPr id="97" name="Graphic 97"/>
                <wp:cNvGraphicFramePr/>
                <a:graphic xmlns:a="http://schemas.openxmlformats.org/drawingml/2006/main">
                  <a:graphicData uri="http://schemas.microsoft.com/office/word/2010/wordprocessingShape">
                    <wps:wsp>
                      <wps:cNvSpPr/>
                      <wps:spPr>
                        <a:xfrm>
                          <a:off x="0" y="0"/>
                          <a:ext cx="1270" cy="1597025"/>
                        </a:xfrm>
                        <a:custGeom>
                          <a:avLst/>
                          <a:gdLst/>
                          <a:ahLst/>
                          <a:cxnLst/>
                          <a:rect l="l" t="t" r="r" b="b"/>
                          <a:pathLst>
                            <a:path h="1597025">
                              <a:moveTo>
                                <a:pt x="0" y="0"/>
                              </a:moveTo>
                              <a:lnTo>
                                <a:pt x="0" y="1597025"/>
                              </a:lnTo>
                            </a:path>
                          </a:pathLst>
                        </a:custGeom>
                        <a:ln w="4444">
                          <a:solidFill>
                            <a:srgbClr val="939598"/>
                          </a:solidFill>
                          <a:prstDash val="solid"/>
                        </a:ln>
                      </wps:spPr>
                      <wps:bodyPr wrap="square" lIns="0" tIns="0" rIns="0" bIns="0" rtlCol="0">
                        <a:noAutofit/>
                      </wps:bodyPr>
                    </wps:wsp>
                  </a:graphicData>
                </a:graphic>
              </wp:anchor>
            </w:drawing>
          </mc:Choice>
          <mc:Fallback>
            <w:pict>
              <v:shape id="Graphic 97" o:spid="_x0000_s1026" o:spt="100" style="position:absolute;left:0pt;margin-left:465.2pt;margin-top:622pt;height:125.75pt;width:0.1pt;mso-position-horizontal-relative:page;mso-position-vertical-relative:page;z-index:251666432;mso-width-relative:page;mso-height-relative:page;" filled="f" stroked="t" coordsize="1,1597025" o:gfxdata="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TbB8vbAAAADQEAAA8AAAAA&#10;AAAAAQAgAAAAIgAAAGRycy9kb3ducmV2LnhtbFBLAQIUABQAAAAIAIdO4kCh/IDxEQIAAHwEAAAO&#10;AAAAAAAAAAEAIAAAACoBAABkcnMvZTJvRG9jLnhtbFBLBQYAAAAABgAGAFkBAACtBQAAAAA=&#10;" path="m0,0l0,1597025e">
                <v:fill on="f" focussize="0,0"/>
                <v:stroke weight="0.34992125984252pt" color="#939598" joinstyle="round"/>
                <v:imagedata o:title=""/>
                <o:lock v:ext="edit" aspectratio="f"/>
                <v:textbox inset="0mm,0mm,0mm,0mm"/>
              </v:shape>
            </w:pict>
          </mc:Fallback>
        </mc:AlternateContent>
      </w:r>
    </w:p>
    <w:p w14:paraId="5C6C09DC">
      <w:pPr>
        <w:pStyle w:val="5"/>
        <w:tabs>
          <w:tab w:val="left" w:pos="2586"/>
        </w:tabs>
        <w:ind w:left="1439"/>
      </w:pPr>
      <w:r>
        <mc:AlternateContent>
          <mc:Choice Requires="wpg">
            <w:drawing>
              <wp:anchor distT="0" distB="0" distL="0" distR="0" simplePos="0" relativeHeight="251715584" behindDoc="1" locked="0" layoutInCell="1" allowOverlap="1">
                <wp:simplePos x="0" y="0"/>
                <wp:positionH relativeFrom="page">
                  <wp:posOffset>824230</wp:posOffset>
                </wp:positionH>
                <wp:positionV relativeFrom="paragraph">
                  <wp:posOffset>233680</wp:posOffset>
                </wp:positionV>
                <wp:extent cx="6661785" cy="2555875"/>
                <wp:effectExtent l="0" t="0" r="0" b="0"/>
                <wp:wrapTopAndBottom/>
                <wp:docPr id="98" name="Group 98"/>
                <wp:cNvGraphicFramePr/>
                <a:graphic xmlns:a="http://schemas.openxmlformats.org/drawingml/2006/main">
                  <a:graphicData uri="http://schemas.microsoft.com/office/word/2010/wordprocessingGroup">
                    <wpg:wgp>
                      <wpg:cNvGrpSpPr/>
                      <wpg:grpSpPr>
                        <a:xfrm>
                          <a:off x="0" y="0"/>
                          <a:ext cx="6661784" cy="2555875"/>
                          <a:chOff x="0" y="0"/>
                          <a:chExt cx="6661784" cy="2555875"/>
                        </a:xfrm>
                      </wpg:grpSpPr>
                      <wps:wsp>
                        <wps:cNvPr id="99" name="Graphic 99"/>
                        <wps:cNvSpPr/>
                        <wps:spPr>
                          <a:xfrm>
                            <a:off x="0" y="0"/>
                            <a:ext cx="6661784" cy="2555875"/>
                          </a:xfrm>
                          <a:custGeom>
                            <a:avLst/>
                            <a:gdLst/>
                            <a:ahLst/>
                            <a:cxnLst/>
                            <a:rect l="l" t="t" r="r" b="b"/>
                            <a:pathLst>
                              <a:path w="6661784" h="2555875">
                                <a:moveTo>
                                  <a:pt x="6661404" y="0"/>
                                </a:moveTo>
                                <a:lnTo>
                                  <a:pt x="0" y="0"/>
                                </a:lnTo>
                                <a:lnTo>
                                  <a:pt x="0" y="2555748"/>
                                </a:lnTo>
                                <a:lnTo>
                                  <a:pt x="6661404" y="2555748"/>
                                </a:lnTo>
                                <a:lnTo>
                                  <a:pt x="6661404" y="0"/>
                                </a:lnTo>
                                <a:close/>
                              </a:path>
                            </a:pathLst>
                          </a:custGeom>
                          <a:solidFill>
                            <a:srgbClr val="231F20">
                              <a:alpha val="25097"/>
                            </a:srgbClr>
                          </a:solidFill>
                        </wps:spPr>
                        <wps:bodyPr wrap="square" lIns="0" tIns="0" rIns="0" bIns="0" rtlCol="0">
                          <a:noAutofit/>
                        </wps:bodyPr>
                      </wps:wsp>
                      <pic:pic xmlns:pic="http://schemas.openxmlformats.org/drawingml/2006/picture">
                        <pic:nvPicPr>
                          <pic:cNvPr id="100" name="Image 100"/>
                          <pic:cNvPicPr/>
                        </pic:nvPicPr>
                        <pic:blipFill>
                          <a:blip r:embed="rId51" cstate="print"/>
                          <a:stretch>
                            <a:fillRect/>
                          </a:stretch>
                        </pic:blipFill>
                        <pic:spPr>
                          <a:xfrm>
                            <a:off x="89890" y="87351"/>
                            <a:ext cx="6400799" cy="2297239"/>
                          </a:xfrm>
                          <a:prstGeom prst="rect">
                            <a:avLst/>
                          </a:prstGeom>
                        </pic:spPr>
                      </pic:pic>
                      <pic:pic xmlns:pic="http://schemas.openxmlformats.org/drawingml/2006/picture">
                        <pic:nvPicPr>
                          <pic:cNvPr id="101" name="Image 101"/>
                          <pic:cNvPicPr/>
                        </pic:nvPicPr>
                        <pic:blipFill>
                          <a:blip r:embed="rId52" cstate="print"/>
                          <a:stretch>
                            <a:fillRect/>
                          </a:stretch>
                        </pic:blipFill>
                        <pic:spPr>
                          <a:xfrm>
                            <a:off x="956791" y="383241"/>
                            <a:ext cx="3848137" cy="1844057"/>
                          </a:xfrm>
                          <a:prstGeom prst="rect">
                            <a:avLst/>
                          </a:prstGeom>
                        </pic:spPr>
                      </pic:pic>
                      <wps:wsp>
                        <wps:cNvPr id="102" name="Textbox 102"/>
                        <wps:cNvSpPr txBox="1"/>
                        <wps:spPr>
                          <a:xfrm>
                            <a:off x="3906999" y="227507"/>
                            <a:ext cx="1532255" cy="134620"/>
                          </a:xfrm>
                          <a:prstGeom prst="rect">
                            <a:avLst/>
                          </a:prstGeom>
                        </wps:spPr>
                        <wps:txbx>
                          <w:txbxContent>
                            <w:p w14:paraId="64CB2E7A">
                              <w:pPr>
                                <w:spacing w:before="0"/>
                                <w:ind w:left="0" w:right="0" w:firstLine="0"/>
                                <w:jc w:val="left"/>
                                <w:rPr>
                                  <w:rFonts w:ascii="Arial Black" w:hAnsi="Arial Black"/>
                                  <w:sz w:val="15"/>
                                </w:rPr>
                              </w:pPr>
                              <w:r>
                                <w:rPr>
                                  <w:rFonts w:ascii="Arial Black" w:hAnsi="Arial Black"/>
                                  <w:color w:val="231F20"/>
                                  <w:w w:val="90"/>
                                  <w:sz w:val="15"/>
                                </w:rPr>
                                <w:t>Veritaban</w:t>
                              </w:r>
                              <w:r>
                                <w:rPr>
                                  <w:color w:val="231F20"/>
                                  <w:w w:val="90"/>
                                  <w:sz w:val="15"/>
                                </w:rPr>
                                <w:t>ı</w:t>
                              </w:r>
                              <w:r>
                                <w:rPr>
                                  <w:color w:val="231F20"/>
                                  <w:spacing w:val="6"/>
                                  <w:sz w:val="15"/>
                                </w:rPr>
                                <w:t xml:space="preserve">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xml:space="preserve"> </w:t>
                              </w:r>
                              <w:r>
                                <w:rPr>
                                  <w:rFonts w:ascii="Arial Black" w:hAnsi="Arial Black"/>
                                  <w:color w:val="231F20"/>
                                  <w:spacing w:val="-2"/>
                                  <w:w w:val="90"/>
                                  <w:sz w:val="15"/>
                                </w:rPr>
                                <w:t>Ch04_TinyCollege</w:t>
                              </w:r>
                            </w:p>
                          </w:txbxContent>
                        </wps:txbx>
                        <wps:bodyPr wrap="square" lIns="0" tIns="0" rIns="0" bIns="0" rtlCol="0">
                          <a:noAutofit/>
                        </wps:bodyPr>
                      </wps:wsp>
                    </wpg:wgp>
                  </a:graphicData>
                </a:graphic>
              </wp:anchor>
            </w:drawing>
          </mc:Choice>
          <mc:Fallback>
            <w:pict>
              <v:group id="_x0000_s1026" o:spid="_x0000_s1026" o:spt="203" style="position:absolute;left:0pt;margin-left:64.9pt;margin-top:18.4pt;height:201.25pt;width:524.55pt;mso-position-horizontal-relative:page;mso-wrap-distance-bottom:0pt;mso-wrap-distance-top:0pt;z-index:-251600896;mso-width-relative:page;mso-height-relative:page;" coordsize="6661784,2555875" o:gfxdata="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">
                <o:lock v:ext="edit" aspectratio="f"/>
                <v:shape id="Graphic 99" o:spid="_x0000_s1026" o:spt="100" style="position:absolute;left:0;top:0;height:2555875;width:6661784;" fillcolor="#231F20" filled="t" stroked="f" coordsize="6661784,2555875" o:gfxdata="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2ybGvQAA&#10;ANsAAAAPAAAAAAAAAAEAIAAAACIAAABkcnMvZG93bnJldi54bWxQSwECFAAUAAAACACHTuJAMy8F&#10;njsAAAA5AAAAEAAAAAAAAAABACAAAAAMAQAAZHJzL3NoYXBleG1sLnhtbFBLBQYAAAAABgAGAFsB&#10;AAC2AwAAAAA=&#10;" path="m6661404,0l0,0,0,2555748,6661404,2555748,6661404,0xe">
                  <v:fill on="t" opacity="16447f" focussize="0,0"/>
                  <v:stroke on="f"/>
                  <v:imagedata o:title=""/>
                  <o:lock v:ext="edit" aspectratio="f"/>
                  <v:textbox inset="0mm,0mm,0mm,0mm"/>
                </v:shape>
                <v:shape id="Image 100" o:spid="_x0000_s1026" o:spt="75" type="#_x0000_t75" style="position:absolute;left:89890;top:87351;height:2297239;width:6400799;" filled="f" o:preferrelative="t" stroked="f" coordsize="21600,21600" o:gfxdata="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u2WSr4A&#10;AADcAAAADwAAAAAAAAABACAAAAAiAAAAZHJzL2Rvd25yZXYueG1sUEsBAhQAFAAAAAgAh07iQDMv&#10;BZ47AAAAOQAAABAAAAAAAAAAAQAgAAAADQEAAGRycy9zaGFwZXhtbC54bWxQSwUGAAAAAAYABgBb&#10;AQAAtwMAAAAA&#10;">
                  <v:fill on="f" focussize="0,0"/>
                  <v:stroke on="f"/>
                  <v:imagedata r:id="rId51" o:title=""/>
                  <o:lock v:ext="edit" aspectratio="f"/>
                </v:shape>
                <v:shape id="Image 101" o:spid="_x0000_s1026" o:spt="75" type="#_x0000_t75" style="position:absolute;left:956791;top:383241;height:1844057;width:3848137;" filled="f" o:preferrelative="t" stroked="f" coordsize="21600,21600" o:gfxdata="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fLQv7sAAADc&#10;AAAADwAAAAAAAAABACAAAAAiAAAAZHJzL2Rvd25yZXYueG1sUEsBAhQAFAAAAAgAh07iQDMvBZ47&#10;AAAAOQAAABAAAAAAAAAAAQAgAAAACgEAAGRycy9zaGFwZXhtbC54bWxQSwUGAAAAAAYABgBbAQAA&#10;tAMAAAAA&#10;">
                  <v:fill on="f" focussize="0,0"/>
                  <v:stroke on="f"/>
                  <v:imagedata r:id="rId52" o:title=""/>
                  <o:lock v:ext="edit" aspectratio="f"/>
                </v:shape>
                <v:shape id="Textbox 102" o:spid="_x0000_s1026" o:spt="202" type="#_x0000_t202" style="position:absolute;left:3906999;top:227507;height:134620;width:1532255;" filled="f" stroked="f" coordsize="21600,21600" o:gfxdata="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ebY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64CB2E7A">
                        <w:pPr>
                          <w:spacing w:before="0"/>
                          <w:ind w:left="0" w:right="0" w:firstLine="0"/>
                          <w:jc w:val="left"/>
                          <w:rPr>
                            <w:rFonts w:ascii="Arial Black" w:hAnsi="Arial Black"/>
                            <w:sz w:val="15"/>
                          </w:rPr>
                        </w:pPr>
                        <w:r>
                          <w:rPr>
                            <w:rFonts w:ascii="Arial Black" w:hAnsi="Arial Black"/>
                            <w:color w:val="231F20"/>
                            <w:w w:val="90"/>
                            <w:sz w:val="15"/>
                          </w:rPr>
                          <w:t>Veritaban</w:t>
                        </w:r>
                        <w:r>
                          <w:rPr>
                            <w:color w:val="231F20"/>
                            <w:w w:val="90"/>
                            <w:sz w:val="15"/>
                          </w:rPr>
                          <w:t>ı</w:t>
                        </w:r>
                        <w:r>
                          <w:rPr>
                            <w:color w:val="231F20"/>
                            <w:spacing w:val="6"/>
                            <w:sz w:val="15"/>
                          </w:rPr>
                          <w:t xml:space="preserve">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xml:space="preserve"> </w:t>
                        </w:r>
                        <w:r>
                          <w:rPr>
                            <w:rFonts w:ascii="Arial Black" w:hAnsi="Arial Black"/>
                            <w:color w:val="231F20"/>
                            <w:spacing w:val="-2"/>
                            <w:w w:val="90"/>
                            <w:sz w:val="15"/>
                          </w:rPr>
                          <w:t>Ch04_TinyCollege</w:t>
                        </w:r>
                      </w:p>
                    </w:txbxContent>
                  </v:textbox>
                </v:shape>
                <w10:wrap type="topAndBottom"/>
              </v:group>
            </w:pict>
          </mc:Fallback>
        </mc:AlternateContent>
      </w:r>
      <w:r>
        <mc:AlternateContent>
          <mc:Choice Requires="wps">
            <w:drawing>
              <wp:anchor distT="0" distB="0" distL="0" distR="0" simplePos="0" relativeHeight="251715584" behindDoc="1" locked="0" layoutInCell="1" allowOverlap="1">
                <wp:simplePos x="0" y="0"/>
                <wp:positionH relativeFrom="page">
                  <wp:posOffset>914400</wp:posOffset>
                </wp:positionH>
                <wp:positionV relativeFrom="paragraph">
                  <wp:posOffset>2868295</wp:posOffset>
                </wp:positionV>
                <wp:extent cx="4876800" cy="1289050"/>
                <wp:effectExtent l="0" t="0" r="0" b="0"/>
                <wp:wrapTopAndBottom/>
                <wp:docPr id="103" name="Textbox 103"/>
                <wp:cNvGraphicFramePr/>
                <a:graphic xmlns:a="http://schemas.openxmlformats.org/drawingml/2006/main">
                  <a:graphicData uri="http://schemas.microsoft.com/office/word/2010/wordprocessingShape">
                    <wps:wsp>
                      <wps:cNvSpPr txBox="1"/>
                      <wps:spPr>
                        <a:xfrm>
                          <a:off x="0" y="0"/>
                          <a:ext cx="4876800" cy="1289050"/>
                        </a:xfrm>
                        <a:prstGeom prst="rect">
                          <a:avLst/>
                        </a:prstGeom>
                        <a:solidFill>
                          <a:srgbClr val="ECEBF5"/>
                        </a:solidFill>
                      </wps:spPr>
                      <wps:txbx>
                        <w:txbxContent>
                          <w:p w14:paraId="0FAB5352">
                            <w:pPr>
                              <w:spacing w:before="115"/>
                              <w:ind w:left="180" w:right="0" w:firstLine="0"/>
                              <w:jc w:val="left"/>
                              <w:rPr>
                                <w:rFonts w:ascii="Trebuchet MS"/>
                                <w:b/>
                                <w:color w:val="000000"/>
                                <w:sz w:val="33"/>
                              </w:rPr>
                            </w:pPr>
                            <w:r>
                              <w:rPr>
                                <w:rFonts w:ascii="Trebuchet MS"/>
                                <w:b/>
                                <w:color w:val="732F6B"/>
                                <w:spacing w:val="-5"/>
                                <w:sz w:val="33"/>
                              </w:rPr>
                              <w:t>Not</w:t>
                            </w:r>
                          </w:p>
                          <w:p w14:paraId="4B1B620D">
                            <w:pPr>
                              <w:pStyle w:val="12"/>
                              <w:spacing w:before="45" w:line="254" w:lineRule="auto"/>
                              <w:ind w:left="180" w:right="167"/>
                              <w:jc w:val="both"/>
                              <w:rPr>
                                <w:rFonts w:ascii="Tahoma" w:hAnsi="Tahoma"/>
                                <w:color w:val="000000"/>
                              </w:rPr>
                            </w:pPr>
                            <w:r>
                              <w:rPr>
                                <w:rFonts w:ascii="Tahoma" w:hAnsi="Tahoma"/>
                                <w:color w:val="231F20"/>
                                <w:spacing w:val="-4"/>
                              </w:rPr>
                              <w:t>B</w:t>
                            </w:r>
                            <w:r>
                              <w:rPr>
                                <w:color w:val="231F20"/>
                                <w:spacing w:val="-4"/>
                              </w:rPr>
                              <w:t>ö</w:t>
                            </w:r>
                            <w:r>
                              <w:rPr>
                                <w:rFonts w:ascii="Tahoma" w:hAnsi="Tahoma"/>
                                <w:color w:val="231F20"/>
                                <w:spacing w:val="-4"/>
                              </w:rPr>
                              <w:t>l</w:t>
                            </w:r>
                            <w:r>
                              <w:rPr>
                                <w:color w:val="231F20"/>
                                <w:spacing w:val="-4"/>
                              </w:rPr>
                              <w:t>ü</w:t>
                            </w:r>
                            <w:r>
                              <w:rPr>
                                <w:rFonts w:ascii="Tahoma" w:hAnsi="Tahoma"/>
                                <w:color w:val="231F20"/>
                                <w:spacing w:val="-4"/>
                              </w:rPr>
                              <w:t>m</w:t>
                            </w:r>
                            <w:r>
                              <w:rPr>
                                <w:rFonts w:ascii="Tahoma" w:hAnsi="Tahoma"/>
                                <w:color w:val="231F20"/>
                                <w:spacing w:val="-11"/>
                              </w:rPr>
                              <w:t xml:space="preserve"> </w:t>
                            </w:r>
                            <w:r>
                              <w:rPr>
                                <w:rFonts w:ascii="Tahoma" w:hAnsi="Tahoma"/>
                                <w:color w:val="231F20"/>
                                <w:spacing w:val="-4"/>
                              </w:rPr>
                              <w:t>3'</w:t>
                            </w:r>
                            <w:r>
                              <w:rPr>
                                <w:color w:val="231F20"/>
                                <w:spacing w:val="-4"/>
                              </w:rPr>
                              <w:t>ü</w:t>
                            </w:r>
                            <w:r>
                              <w:rPr>
                                <w:rFonts w:ascii="Tahoma" w:hAnsi="Tahoma"/>
                                <w:color w:val="231F20"/>
                                <w:spacing w:val="-4"/>
                              </w:rPr>
                              <w:t>n</w:t>
                            </w:r>
                            <w:r>
                              <w:rPr>
                                <w:rFonts w:ascii="Tahoma" w:hAnsi="Tahoma"/>
                                <w:color w:val="231F20"/>
                                <w:spacing w:val="-11"/>
                              </w:rPr>
                              <w:t xml:space="preserve"> </w:t>
                            </w:r>
                            <w:r>
                              <w:rPr>
                                <w:rFonts w:ascii="Tahoma" w:hAnsi="Tahoma"/>
                                <w:color w:val="231F20"/>
                                <w:spacing w:val="-4"/>
                              </w:rPr>
                              <w:t>KURS</w:t>
                            </w:r>
                            <w:r>
                              <w:rPr>
                                <w:rFonts w:ascii="Tahoma" w:hAnsi="Tahoma"/>
                                <w:color w:val="231F20"/>
                                <w:spacing w:val="-11"/>
                              </w:rPr>
                              <w:t xml:space="preserve"> </w:t>
                            </w:r>
                            <w:r>
                              <w:rPr>
                                <w:rFonts w:ascii="Tahoma" w:hAnsi="Tahoma"/>
                                <w:color w:val="231F20"/>
                                <w:spacing w:val="-4"/>
                              </w:rPr>
                              <w:t>ve</w:t>
                            </w:r>
                            <w:r>
                              <w:rPr>
                                <w:rFonts w:ascii="Tahoma" w:hAnsi="Tahoma"/>
                                <w:color w:val="231F20"/>
                                <w:spacing w:val="-11"/>
                              </w:rPr>
                              <w:t xml:space="preserve"> </w:t>
                            </w:r>
                            <w:r>
                              <w:rPr>
                                <w:rFonts w:ascii="Tahoma" w:hAnsi="Tahoma"/>
                                <w:color w:val="231F20"/>
                                <w:spacing w:val="-4"/>
                              </w:rPr>
                              <w:t>aras</w:t>
                            </w:r>
                            <w:r>
                              <w:rPr>
                                <w:color w:val="231F20"/>
                                <w:spacing w:val="-4"/>
                              </w:rPr>
                              <w:t>ı</w:t>
                            </w:r>
                            <w:r>
                              <w:rPr>
                                <w:rFonts w:ascii="Tahoma" w:hAnsi="Tahoma"/>
                                <w:color w:val="231F20"/>
                                <w:spacing w:val="-4"/>
                              </w:rPr>
                              <w:t>nda</w:t>
                            </w:r>
                            <w:r>
                              <w:rPr>
                                <w:rFonts w:ascii="Tahoma" w:hAnsi="Tahoma"/>
                                <w:color w:val="231F20"/>
                                <w:spacing w:val="-11"/>
                              </w:rPr>
                              <w:t xml:space="preserve"> </w:t>
                            </w:r>
                            <w:r>
                              <w:rPr>
                                <w:rFonts w:ascii="Tahoma" w:hAnsi="Tahoma"/>
                                <w:color w:val="231F20"/>
                                <w:spacing w:val="-4"/>
                              </w:rPr>
                              <w:t>genel</w:t>
                            </w:r>
                            <w:r>
                              <w:rPr>
                                <w:rFonts w:ascii="Tahoma" w:hAnsi="Tahoma"/>
                                <w:color w:val="231F20"/>
                                <w:spacing w:val="-11"/>
                              </w:rPr>
                              <w:t xml:space="preserve"> </w:t>
                            </w:r>
                            <w:r>
                              <w:rPr>
                                <w:rFonts w:ascii="Tahoma" w:hAnsi="Tahoma"/>
                                <w:color w:val="231F20"/>
                                <w:spacing w:val="-4"/>
                              </w:rPr>
                              <w:t>kabul</w:t>
                            </w:r>
                            <w:r>
                              <w:rPr>
                                <w:rFonts w:ascii="Tahoma" w:hAnsi="Tahoma"/>
                                <w:color w:val="231F20"/>
                                <w:spacing w:val="-10"/>
                              </w:rPr>
                              <w:t xml:space="preserve"> </w:t>
                            </w:r>
                            <w:r>
                              <w:rPr>
                                <w:rFonts w:ascii="Tahoma" w:hAnsi="Tahoma"/>
                                <w:color w:val="231F20"/>
                                <w:spacing w:val="-4"/>
                              </w:rPr>
                              <w:t>g</w:t>
                            </w:r>
                            <w:r>
                              <w:rPr>
                                <w:color w:val="231F20"/>
                                <w:spacing w:val="-4"/>
                              </w:rPr>
                              <w:t>ö</w:t>
                            </w:r>
                            <w:r>
                              <w:rPr>
                                <w:rFonts w:ascii="Tahoma" w:hAnsi="Tahoma"/>
                                <w:color w:val="231F20"/>
                                <w:spacing w:val="-4"/>
                              </w:rPr>
                              <w:t>rm</w:t>
                            </w:r>
                            <w:r>
                              <w:rPr>
                                <w:color w:val="231F20"/>
                                <w:spacing w:val="-4"/>
                              </w:rPr>
                              <w:t>üş</w:t>
                            </w:r>
                            <w:r>
                              <w:rPr>
                                <w:color w:val="231F20"/>
                                <w:spacing w:val="-8"/>
                              </w:rPr>
                              <w:t xml:space="preserve"> </w:t>
                            </w:r>
                            <w:r>
                              <w:rPr>
                                <w:rFonts w:ascii="Tahoma" w:hAnsi="Tahoma"/>
                                <w:color w:val="231F20"/>
                                <w:spacing w:val="-4"/>
                              </w:rPr>
                              <w:t>bir</w:t>
                            </w:r>
                            <w:r>
                              <w:rPr>
                                <w:rFonts w:ascii="Tahoma" w:hAnsi="Tahoma"/>
                                <w:color w:val="231F20"/>
                                <w:spacing w:val="-11"/>
                              </w:rPr>
                              <w:t xml:space="preserve"> </w:t>
                            </w:r>
                            <w:r>
                              <w:rPr>
                                <w:rFonts w:ascii="Tahoma" w:hAnsi="Tahoma"/>
                                <w:color w:val="231F20"/>
                                <w:spacing w:val="-4"/>
                              </w:rPr>
                              <w:t>ayr</w:t>
                            </w:r>
                            <w:r>
                              <w:rPr>
                                <w:color w:val="231F20"/>
                                <w:spacing w:val="-4"/>
                              </w:rPr>
                              <w:t>ı</w:t>
                            </w:r>
                            <w:r>
                              <w:rPr>
                                <w:rFonts w:ascii="Tahoma" w:hAnsi="Tahoma"/>
                                <w:color w:val="231F20"/>
                                <w:spacing w:val="-4"/>
                              </w:rPr>
                              <w:t>m</w:t>
                            </w:r>
                            <w:r>
                              <w:rPr>
                                <w:rFonts w:ascii="Tahoma" w:hAnsi="Tahoma"/>
                                <w:color w:val="231F20"/>
                                <w:spacing w:val="-11"/>
                              </w:rPr>
                              <w:t xml:space="preserve"> </w:t>
                            </w:r>
                            <w:r>
                              <w:rPr>
                                <w:rFonts w:ascii="Tahoma" w:hAnsi="Tahoma"/>
                                <w:color w:val="231F20"/>
                                <w:spacing w:val="-4"/>
                              </w:rPr>
                              <w:t>yapt</w:t>
                            </w:r>
                            <w:r>
                              <w:rPr>
                                <w:color w:val="231F20"/>
                                <w:spacing w:val="-4"/>
                              </w:rPr>
                              <w:t>ığı</w:t>
                            </w:r>
                            <w:r>
                              <w:rPr>
                                <w:rFonts w:ascii="Tahoma" w:hAnsi="Tahoma"/>
                                <w:color w:val="231F20"/>
                                <w:spacing w:val="-4"/>
                              </w:rPr>
                              <w:t>n</w:t>
                            </w:r>
                            <w:r>
                              <w:rPr>
                                <w:color w:val="231F20"/>
                                <w:spacing w:val="-4"/>
                              </w:rPr>
                              <w:t>ı</w:t>
                            </w:r>
                            <w:r>
                              <w:rPr>
                                <w:color w:val="231F20"/>
                                <w:spacing w:val="-8"/>
                              </w:rPr>
                              <w:t xml:space="preserve"> </w:t>
                            </w:r>
                            <w:r>
                              <w:rPr>
                                <w:rFonts w:ascii="Tahoma" w:hAnsi="Tahoma"/>
                                <w:color w:val="231F20"/>
                                <w:spacing w:val="-4"/>
                              </w:rPr>
                              <w:t>hat</w:t>
                            </w:r>
                            <w:r>
                              <w:rPr>
                                <w:color w:val="231F20"/>
                                <w:spacing w:val="-4"/>
                              </w:rPr>
                              <w:t>ı</w:t>
                            </w:r>
                            <w:r>
                              <w:rPr>
                                <w:rFonts w:ascii="Tahoma" w:hAnsi="Tahoma"/>
                                <w:color w:val="231F20"/>
                                <w:spacing w:val="-4"/>
                              </w:rPr>
                              <w:t>rlay</w:t>
                            </w:r>
                            <w:r>
                              <w:rPr>
                                <w:color w:val="231F20"/>
                                <w:spacing w:val="-4"/>
                              </w:rPr>
                              <w:t>ı</w:t>
                            </w:r>
                            <w:r>
                              <w:rPr>
                                <w:rFonts w:ascii="Tahoma" w:hAnsi="Tahoma"/>
                                <w:color w:val="231F20"/>
                                <w:spacing w:val="-4"/>
                              </w:rPr>
                              <w:t>n.</w:t>
                            </w:r>
                            <w:r>
                              <w:rPr>
                                <w:rFonts w:ascii="Tahoma" w:hAnsi="Tahoma"/>
                                <w:color w:val="231F20"/>
                                <w:spacing w:val="-11"/>
                              </w:rPr>
                              <w:t xml:space="preserve"> </w:t>
                            </w:r>
                            <w:r>
                              <w:rPr>
                                <w:rFonts w:ascii="Tahoma" w:hAnsi="Tahoma"/>
                                <w:color w:val="231F20"/>
                                <w:spacing w:val="-4"/>
                              </w:rPr>
                              <w:t>Bir</w:t>
                            </w:r>
                            <w:r>
                              <w:rPr>
                                <w:rFonts w:ascii="Tahoma" w:hAnsi="Tahoma"/>
                                <w:color w:val="231F20"/>
                                <w:spacing w:val="-11"/>
                              </w:rPr>
                              <w:t xml:space="preserve"> </w:t>
                            </w:r>
                            <w:r>
                              <w:rPr>
                                <w:rFonts w:ascii="Tahoma" w:hAnsi="Tahoma"/>
                                <w:color w:val="231F20"/>
                                <w:spacing w:val="-4"/>
                              </w:rPr>
                              <w:t>SINIF,</w:t>
                            </w:r>
                            <w:r>
                              <w:rPr>
                                <w:rFonts w:ascii="Tahoma" w:hAnsi="Tahoma"/>
                                <w:color w:val="231F20"/>
                                <w:spacing w:val="-10"/>
                              </w:rPr>
                              <w:t xml:space="preserve"> </w:t>
                            </w:r>
                            <w:r>
                              <w:rPr>
                                <w:rFonts w:ascii="Tahoma" w:hAnsi="Tahoma"/>
                                <w:color w:val="231F20"/>
                                <w:spacing w:val="-4"/>
                              </w:rPr>
                              <w:t>bir KURS</w:t>
                            </w:r>
                            <w:r>
                              <w:rPr>
                                <w:rFonts w:ascii="Tahoma" w:hAnsi="Tahoma"/>
                                <w:color w:val="231F20"/>
                                <w:spacing w:val="-6"/>
                              </w:rPr>
                              <w:t xml:space="preserve"> </w:t>
                            </w:r>
                            <w:r>
                              <w:rPr>
                                <w:rFonts w:ascii="Tahoma" w:hAnsi="Tahoma"/>
                                <w:color w:val="231F20"/>
                                <w:spacing w:val="-4"/>
                              </w:rPr>
                              <w:t>teklifinin</w:t>
                            </w:r>
                            <w:r>
                              <w:rPr>
                                <w:rFonts w:ascii="Tahoma" w:hAnsi="Tahoma"/>
                                <w:color w:val="231F20"/>
                                <w:spacing w:val="-6"/>
                              </w:rPr>
                              <w:t xml:space="preserve"> </w:t>
                            </w:r>
                            <w:r>
                              <w:rPr>
                                <w:rFonts w:ascii="Tahoma" w:hAnsi="Tahoma"/>
                                <w:color w:val="231F20"/>
                                <w:spacing w:val="-4"/>
                              </w:rPr>
                              <w:t>belirli</w:t>
                            </w:r>
                            <w:r>
                              <w:rPr>
                                <w:rFonts w:ascii="Tahoma" w:hAnsi="Tahoma"/>
                                <w:color w:val="231F20"/>
                                <w:spacing w:val="-6"/>
                              </w:rPr>
                              <w:t xml:space="preserve"> </w:t>
                            </w:r>
                            <w:r>
                              <w:rPr>
                                <w:rFonts w:ascii="Tahoma" w:hAnsi="Tahoma"/>
                                <w:color w:val="231F20"/>
                                <w:spacing w:val="-4"/>
                              </w:rPr>
                              <w:t>bir</w:t>
                            </w:r>
                            <w:r>
                              <w:rPr>
                                <w:rFonts w:ascii="Tahoma" w:hAnsi="Tahoma"/>
                                <w:color w:val="231F20"/>
                                <w:spacing w:val="-6"/>
                              </w:rPr>
                              <w:t xml:space="preserve"> </w:t>
                            </w:r>
                            <w:r>
                              <w:rPr>
                                <w:rFonts w:ascii="Tahoma" w:hAnsi="Tahoma"/>
                                <w:color w:val="231F20"/>
                                <w:spacing w:val="-4"/>
                              </w:rPr>
                              <w:t>zaman</w:t>
                            </w:r>
                            <w:r>
                              <w:rPr>
                                <w:color w:val="231F20"/>
                                <w:spacing w:val="-4"/>
                              </w:rPr>
                              <w:t>ı</w:t>
                            </w:r>
                            <w:r>
                              <w:rPr>
                                <w:rFonts w:ascii="Tahoma" w:hAnsi="Tahoma"/>
                                <w:color w:val="231F20"/>
                                <w:spacing w:val="-4"/>
                              </w:rPr>
                              <w:t>n</w:t>
                            </w:r>
                            <w:r>
                              <w:rPr>
                                <w:color w:val="231F20"/>
                                <w:spacing w:val="-4"/>
                              </w:rPr>
                              <w:t>ı</w:t>
                            </w:r>
                            <w:r>
                              <w:rPr>
                                <w:color w:val="231F20"/>
                              </w:rPr>
                              <w:t xml:space="preserve"> </w:t>
                            </w:r>
                            <w:r>
                              <w:rPr>
                                <w:rFonts w:ascii="Tahoma" w:hAnsi="Tahoma"/>
                                <w:color w:val="231F20"/>
                                <w:spacing w:val="-4"/>
                              </w:rPr>
                              <w:t>ve</w:t>
                            </w:r>
                            <w:r>
                              <w:rPr>
                                <w:rFonts w:ascii="Tahoma" w:hAnsi="Tahoma"/>
                                <w:color w:val="231F20"/>
                                <w:spacing w:val="-6"/>
                              </w:rPr>
                              <w:t xml:space="preserve"> </w:t>
                            </w:r>
                            <w:r>
                              <w:rPr>
                                <w:rFonts w:ascii="Tahoma" w:hAnsi="Tahoma"/>
                                <w:color w:val="231F20"/>
                                <w:spacing w:val="-4"/>
                              </w:rPr>
                              <w:t>yerini</w:t>
                            </w:r>
                            <w:r>
                              <w:rPr>
                                <w:rFonts w:ascii="Tahoma" w:hAnsi="Tahoma"/>
                                <w:color w:val="231F20"/>
                                <w:spacing w:val="-6"/>
                              </w:rPr>
                              <w:t xml:space="preserve"> </w:t>
                            </w:r>
                            <w:r>
                              <w:rPr>
                                <w:rFonts w:ascii="Tahoma" w:hAnsi="Tahoma"/>
                                <w:color w:val="231F20"/>
                                <w:spacing w:val="-4"/>
                              </w:rPr>
                              <w:t>olu</w:t>
                            </w:r>
                            <w:r>
                              <w:rPr>
                                <w:color w:val="231F20"/>
                                <w:spacing w:val="-4"/>
                              </w:rPr>
                              <w:t>ş</w:t>
                            </w:r>
                            <w:r>
                              <w:rPr>
                                <w:rFonts w:ascii="Tahoma" w:hAnsi="Tahoma"/>
                                <w:color w:val="231F20"/>
                                <w:spacing w:val="-4"/>
                              </w:rPr>
                              <w:t>turur.</w:t>
                            </w:r>
                            <w:r>
                              <w:rPr>
                                <w:rFonts w:ascii="Tahoma" w:hAnsi="Tahoma"/>
                                <w:color w:val="231F20"/>
                                <w:spacing w:val="-6"/>
                              </w:rPr>
                              <w:t xml:space="preserve"> </w:t>
                            </w:r>
                            <w:r>
                              <w:rPr>
                                <w:rFonts w:ascii="Tahoma" w:hAnsi="Tahoma"/>
                                <w:color w:val="231F20"/>
                                <w:spacing w:val="-4"/>
                              </w:rPr>
                              <w:t>Bir</w:t>
                            </w:r>
                            <w:r>
                              <w:rPr>
                                <w:rFonts w:ascii="Tahoma" w:hAnsi="Tahoma"/>
                                <w:color w:val="231F20"/>
                                <w:spacing w:val="-6"/>
                              </w:rPr>
                              <w:t xml:space="preserve"> </w:t>
                            </w:r>
                            <w:r>
                              <w:rPr>
                                <w:rFonts w:ascii="Tahoma" w:hAnsi="Tahoma"/>
                                <w:color w:val="231F20"/>
                                <w:spacing w:val="-4"/>
                              </w:rPr>
                              <w:t>s</w:t>
                            </w:r>
                            <w:r>
                              <w:rPr>
                                <w:color w:val="231F20"/>
                                <w:spacing w:val="-4"/>
                              </w:rPr>
                              <w:t>ı</w:t>
                            </w:r>
                            <w:r>
                              <w:rPr>
                                <w:rFonts w:ascii="Tahoma" w:hAnsi="Tahoma"/>
                                <w:color w:val="231F20"/>
                                <w:spacing w:val="-4"/>
                              </w:rPr>
                              <w:t>n</w:t>
                            </w:r>
                            <w:r>
                              <w:rPr>
                                <w:color w:val="231F20"/>
                                <w:spacing w:val="-4"/>
                              </w:rPr>
                              <w:t>ı</w:t>
                            </w:r>
                            <w:r>
                              <w:rPr>
                                <w:rFonts w:ascii="Tahoma" w:hAnsi="Tahoma"/>
                                <w:color w:val="231F20"/>
                                <w:spacing w:val="-4"/>
                              </w:rPr>
                              <w:t>f,</w:t>
                            </w:r>
                            <w:r>
                              <w:rPr>
                                <w:rFonts w:ascii="Tahoma" w:hAnsi="Tahoma"/>
                                <w:color w:val="231F20"/>
                                <w:spacing w:val="-6"/>
                              </w:rPr>
                              <w:t xml:space="preserve"> </w:t>
                            </w:r>
                            <w:r>
                              <w:rPr>
                                <w:rFonts w:ascii="Tahoma" w:hAnsi="Tahoma"/>
                                <w:color w:val="231F20"/>
                                <w:spacing w:val="-4"/>
                              </w:rPr>
                              <w:t>dersin</w:t>
                            </w:r>
                            <w:r>
                              <w:rPr>
                                <w:rFonts w:ascii="Tahoma" w:hAnsi="Tahoma"/>
                                <w:color w:val="231F20"/>
                                <w:spacing w:val="-6"/>
                              </w:rPr>
                              <w:t xml:space="preserve"> </w:t>
                            </w:r>
                            <w:r>
                              <w:rPr>
                                <w:rFonts w:ascii="Tahoma" w:hAnsi="Tahoma"/>
                                <w:color w:val="231F20"/>
                                <w:spacing w:val="-4"/>
                              </w:rPr>
                              <w:t>tan</w:t>
                            </w:r>
                            <w:r>
                              <w:rPr>
                                <w:color w:val="231F20"/>
                                <w:spacing w:val="-4"/>
                              </w:rPr>
                              <w:t>ı</w:t>
                            </w:r>
                            <w:r>
                              <w:rPr>
                                <w:rFonts w:ascii="Tahoma" w:hAnsi="Tahoma"/>
                                <w:color w:val="231F20"/>
                                <w:spacing w:val="-4"/>
                              </w:rPr>
                              <w:t>m</w:t>
                            </w:r>
                            <w:r>
                              <w:rPr>
                                <w:color w:val="231F20"/>
                                <w:spacing w:val="-4"/>
                              </w:rPr>
                              <w:t>ı</w:t>
                            </w:r>
                            <w:r>
                              <w:rPr>
                                <w:rFonts w:ascii="Tahoma" w:hAnsi="Tahoma"/>
                                <w:color w:val="231F20"/>
                                <w:spacing w:val="-4"/>
                              </w:rPr>
                              <w:t>,</w:t>
                            </w:r>
                            <w:r>
                              <w:rPr>
                                <w:rFonts w:ascii="Tahoma" w:hAnsi="Tahoma"/>
                                <w:color w:val="231F20"/>
                                <w:spacing w:val="-6"/>
                              </w:rPr>
                              <w:t xml:space="preserve"> </w:t>
                            </w:r>
                            <w:r>
                              <w:rPr>
                                <w:rFonts w:ascii="Tahoma" w:hAnsi="Tahoma"/>
                                <w:color w:val="231F20"/>
                                <w:spacing w:val="-4"/>
                              </w:rPr>
                              <w:t>zaman</w:t>
                            </w:r>
                            <w:r>
                              <w:rPr>
                                <w:color w:val="231F20"/>
                                <w:spacing w:val="-4"/>
                              </w:rPr>
                              <w:t>ı</w:t>
                            </w:r>
                            <w:r>
                              <w:rPr>
                                <w:color w:val="231F20"/>
                              </w:rPr>
                              <w:t xml:space="preserve"> </w:t>
                            </w:r>
                            <w:r>
                              <w:rPr>
                                <w:rFonts w:ascii="Tahoma" w:hAnsi="Tahoma"/>
                                <w:color w:val="231F20"/>
                                <w:spacing w:val="-4"/>
                              </w:rPr>
                              <w:t>ve</w:t>
                            </w:r>
                            <w:r>
                              <w:rPr>
                                <w:rFonts w:ascii="Tahoma" w:hAnsi="Tahoma"/>
                                <w:color w:val="231F20"/>
                                <w:spacing w:val="-6"/>
                              </w:rPr>
                              <w:t xml:space="preserve"> </w:t>
                            </w:r>
                            <w:r>
                              <w:rPr>
                                <w:rFonts w:ascii="Tahoma" w:hAnsi="Tahoma"/>
                                <w:color w:val="231F20"/>
                                <w:spacing w:val="-4"/>
                              </w:rPr>
                              <w:t xml:space="preserve">yeri </w:t>
                            </w:r>
                            <w:r>
                              <w:rPr>
                                <w:rFonts w:ascii="Tahoma" w:hAnsi="Tahoma"/>
                                <w:color w:val="231F20"/>
                                <w:spacing w:val="-8"/>
                              </w:rPr>
                              <w:t>ya</w:t>
                            </w:r>
                            <w:r>
                              <w:rPr>
                                <w:rFonts w:ascii="Tahoma" w:hAnsi="Tahoma"/>
                                <w:color w:val="231F20"/>
                                <w:spacing w:val="-2"/>
                              </w:rPr>
                              <w:t xml:space="preserve"> </w:t>
                            </w:r>
                            <w:r>
                              <w:rPr>
                                <w:rFonts w:ascii="Tahoma" w:hAnsi="Tahoma"/>
                                <w:color w:val="231F20"/>
                                <w:spacing w:val="-8"/>
                              </w:rPr>
                              <w:t>da</w:t>
                            </w:r>
                            <w:r>
                              <w:rPr>
                                <w:rFonts w:ascii="Tahoma" w:hAnsi="Tahoma"/>
                                <w:color w:val="231F20"/>
                                <w:spacing w:val="-2"/>
                              </w:rPr>
                              <w:t xml:space="preserve"> </w:t>
                            </w:r>
                            <w:r>
                              <w:rPr>
                                <w:rFonts w:ascii="Tahoma" w:hAnsi="Tahoma"/>
                                <w:color w:val="231F20"/>
                                <w:spacing w:val="-8"/>
                              </w:rPr>
                              <w:t>b</w:t>
                            </w:r>
                            <w:r>
                              <w:rPr>
                                <w:color w:val="231F20"/>
                                <w:spacing w:val="-8"/>
                              </w:rPr>
                              <w:t>ö</w:t>
                            </w:r>
                            <w:r>
                              <w:rPr>
                                <w:rFonts w:ascii="Tahoma" w:hAnsi="Tahoma"/>
                                <w:color w:val="231F20"/>
                                <w:spacing w:val="-8"/>
                              </w:rPr>
                              <w:t>l</w:t>
                            </w:r>
                            <w:r>
                              <w:rPr>
                                <w:color w:val="231F20"/>
                                <w:spacing w:val="-8"/>
                              </w:rPr>
                              <w:t>ü</w:t>
                            </w:r>
                            <w:r>
                              <w:rPr>
                                <w:rFonts w:ascii="Tahoma" w:hAnsi="Tahoma"/>
                                <w:color w:val="231F20"/>
                                <w:spacing w:val="-8"/>
                              </w:rPr>
                              <w:t>m</w:t>
                            </w:r>
                            <w:r>
                              <w:rPr>
                                <w:color w:val="231F20"/>
                                <w:spacing w:val="-8"/>
                              </w:rPr>
                              <w:t>ü</w:t>
                            </w:r>
                            <w:r>
                              <w:rPr>
                                <w:color w:val="231F20"/>
                                <w:spacing w:val="10"/>
                              </w:rPr>
                              <w:t xml:space="preserve"> </w:t>
                            </w:r>
                            <w:r>
                              <w:rPr>
                                <w:rFonts w:ascii="Tahoma" w:hAnsi="Tahoma"/>
                                <w:color w:val="231F20"/>
                                <w:spacing w:val="-8"/>
                              </w:rPr>
                              <w:t>ile</w:t>
                            </w:r>
                            <w:r>
                              <w:rPr>
                                <w:rFonts w:ascii="Tahoma" w:hAnsi="Tahoma"/>
                                <w:color w:val="231F20"/>
                                <w:spacing w:val="-2"/>
                              </w:rPr>
                              <w:t xml:space="preserve"> </w:t>
                            </w:r>
                            <w:r>
                              <w:rPr>
                                <w:rFonts w:ascii="Tahoma" w:hAnsi="Tahoma"/>
                                <w:color w:val="231F20"/>
                                <w:spacing w:val="-8"/>
                              </w:rPr>
                              <w:t>tan</w:t>
                            </w:r>
                            <w:r>
                              <w:rPr>
                                <w:color w:val="231F20"/>
                                <w:spacing w:val="-8"/>
                              </w:rPr>
                              <w:t>ı</w:t>
                            </w:r>
                            <w:r>
                              <w:rPr>
                                <w:rFonts w:ascii="Tahoma" w:hAnsi="Tahoma"/>
                                <w:color w:val="231F20"/>
                                <w:spacing w:val="-8"/>
                              </w:rPr>
                              <w:t>mlan</w:t>
                            </w:r>
                            <w:r>
                              <w:rPr>
                                <w:color w:val="231F20"/>
                                <w:spacing w:val="-8"/>
                              </w:rPr>
                              <w:t>ı</w:t>
                            </w:r>
                            <w:r>
                              <w:rPr>
                                <w:rFonts w:ascii="Tahoma" w:hAnsi="Tahoma"/>
                                <w:color w:val="231F20"/>
                                <w:spacing w:val="-8"/>
                              </w:rPr>
                              <w:t>r.</w:t>
                            </w:r>
                            <w:r>
                              <w:rPr>
                                <w:rFonts w:ascii="Tahoma" w:hAnsi="Tahoma"/>
                                <w:color w:val="231F20"/>
                                <w:spacing w:val="-2"/>
                              </w:rPr>
                              <w:t xml:space="preserve"> </w:t>
                            </w:r>
                            <w:r>
                              <w:rPr>
                                <w:rFonts w:ascii="Tahoma" w:hAnsi="Tahoma"/>
                                <w:color w:val="231F20"/>
                                <w:spacing w:val="-8"/>
                              </w:rPr>
                              <w:t>Veritaban</w:t>
                            </w:r>
                            <w:r>
                              <w:rPr>
                                <w:color w:val="231F20"/>
                                <w:spacing w:val="-8"/>
                              </w:rPr>
                              <w:t>ı</w:t>
                            </w:r>
                            <w:r>
                              <w:rPr>
                                <w:color w:val="231F20"/>
                                <w:spacing w:val="6"/>
                              </w:rPr>
                              <w:t xml:space="preserve"> </w:t>
                            </w:r>
                            <w:r>
                              <w:rPr>
                                <w:rFonts w:ascii="Tahoma" w:hAnsi="Tahoma"/>
                                <w:color w:val="231F20"/>
                                <w:spacing w:val="-8"/>
                              </w:rPr>
                              <w:t>I,</w:t>
                            </w:r>
                            <w:r>
                              <w:rPr>
                                <w:rFonts w:ascii="Tahoma" w:hAnsi="Tahoma"/>
                                <w:color w:val="231F20"/>
                                <w:spacing w:val="-6"/>
                              </w:rPr>
                              <w:t xml:space="preserve"> </w:t>
                            </w:r>
                            <w:r>
                              <w:rPr>
                                <w:rFonts w:ascii="Tahoma" w:hAnsi="Tahoma"/>
                                <w:color w:val="231F20"/>
                                <w:spacing w:val="-8"/>
                              </w:rPr>
                              <w:t>B</w:t>
                            </w:r>
                            <w:r>
                              <w:rPr>
                                <w:color w:val="231F20"/>
                                <w:spacing w:val="-8"/>
                              </w:rPr>
                              <w:t>ö</w:t>
                            </w:r>
                            <w:r>
                              <w:rPr>
                                <w:rFonts w:ascii="Tahoma" w:hAnsi="Tahoma"/>
                                <w:color w:val="231F20"/>
                                <w:spacing w:val="-8"/>
                              </w:rPr>
                              <w:t>l</w:t>
                            </w:r>
                            <w:r>
                              <w:rPr>
                                <w:color w:val="231F20"/>
                                <w:spacing w:val="-8"/>
                              </w:rPr>
                              <w:t>ü</w:t>
                            </w:r>
                            <w:r>
                              <w:rPr>
                                <w:rFonts w:ascii="Tahoma" w:hAnsi="Tahoma"/>
                                <w:color w:val="231F20"/>
                                <w:spacing w:val="-8"/>
                              </w:rPr>
                              <w:t>m</w:t>
                            </w:r>
                            <w:r>
                              <w:rPr>
                                <w:rFonts w:ascii="Tahoma" w:hAnsi="Tahoma"/>
                                <w:color w:val="231F20"/>
                                <w:spacing w:val="-6"/>
                              </w:rPr>
                              <w:t xml:space="preserve"> </w:t>
                            </w:r>
                            <w:r>
                              <w:rPr>
                                <w:rFonts w:ascii="Tahoma" w:hAnsi="Tahoma"/>
                                <w:color w:val="231F20"/>
                                <w:spacing w:val="-8"/>
                              </w:rPr>
                              <w:t>2;</w:t>
                            </w:r>
                            <w:r>
                              <w:rPr>
                                <w:rFonts w:ascii="Tahoma" w:hAnsi="Tahoma"/>
                                <w:color w:val="231F20"/>
                                <w:spacing w:val="-6"/>
                              </w:rPr>
                              <w:t xml:space="preserve"> </w:t>
                            </w:r>
                            <w:r>
                              <w:rPr>
                                <w:rFonts w:ascii="Tahoma" w:hAnsi="Tahoma"/>
                                <w:color w:val="231F20"/>
                                <w:spacing w:val="-8"/>
                              </w:rPr>
                              <w:t>Veritaban</w:t>
                            </w:r>
                            <w:r>
                              <w:rPr>
                                <w:color w:val="231F20"/>
                                <w:spacing w:val="-8"/>
                              </w:rPr>
                              <w:t>ı</w:t>
                            </w:r>
                            <w:r>
                              <w:rPr>
                                <w:color w:val="231F20"/>
                                <w:spacing w:val="6"/>
                              </w:rPr>
                              <w:t xml:space="preserve"> </w:t>
                            </w:r>
                            <w:r>
                              <w:rPr>
                                <w:rFonts w:ascii="Tahoma" w:hAnsi="Tahoma"/>
                                <w:color w:val="231F20"/>
                                <w:spacing w:val="-8"/>
                              </w:rPr>
                              <w:t>I,</w:t>
                            </w:r>
                            <w:r>
                              <w:rPr>
                                <w:rFonts w:ascii="Tahoma" w:hAnsi="Tahoma"/>
                                <w:color w:val="231F20"/>
                                <w:spacing w:val="-6"/>
                              </w:rPr>
                              <w:t xml:space="preserve"> </w:t>
                            </w:r>
                            <w:r>
                              <w:rPr>
                                <w:rFonts w:ascii="Tahoma" w:hAnsi="Tahoma"/>
                                <w:color w:val="231F20"/>
                                <w:spacing w:val="-8"/>
                              </w:rPr>
                              <w:t>B</w:t>
                            </w:r>
                            <w:r>
                              <w:rPr>
                                <w:color w:val="231F20"/>
                                <w:spacing w:val="-8"/>
                              </w:rPr>
                              <w:t>ö</w:t>
                            </w:r>
                            <w:r>
                              <w:rPr>
                                <w:rFonts w:ascii="Tahoma" w:hAnsi="Tahoma"/>
                                <w:color w:val="231F20"/>
                                <w:spacing w:val="-8"/>
                              </w:rPr>
                              <w:t>l</w:t>
                            </w:r>
                            <w:r>
                              <w:rPr>
                                <w:color w:val="231F20"/>
                                <w:spacing w:val="-8"/>
                              </w:rPr>
                              <w:t>ü</w:t>
                            </w:r>
                            <w:r>
                              <w:rPr>
                                <w:rFonts w:ascii="Tahoma" w:hAnsi="Tahoma"/>
                                <w:color w:val="231F20"/>
                                <w:spacing w:val="-8"/>
                              </w:rPr>
                              <w:t>m</w:t>
                            </w:r>
                            <w:r>
                              <w:rPr>
                                <w:rFonts w:ascii="Tahoma" w:hAnsi="Tahoma"/>
                                <w:color w:val="231F20"/>
                                <w:spacing w:val="-6"/>
                              </w:rPr>
                              <w:t xml:space="preserve"> </w:t>
                            </w:r>
                            <w:r>
                              <w:rPr>
                                <w:rFonts w:ascii="Tahoma" w:hAnsi="Tahoma"/>
                                <w:color w:val="231F20"/>
                                <w:spacing w:val="-8"/>
                              </w:rPr>
                              <w:t>5;</w:t>
                            </w:r>
                            <w:r>
                              <w:rPr>
                                <w:rFonts w:ascii="Tahoma" w:hAnsi="Tahoma"/>
                                <w:color w:val="231F20"/>
                                <w:spacing w:val="-6"/>
                              </w:rPr>
                              <w:t xml:space="preserve"> </w:t>
                            </w:r>
                            <w:r>
                              <w:rPr>
                                <w:rFonts w:ascii="Tahoma" w:hAnsi="Tahoma"/>
                                <w:color w:val="231F20"/>
                                <w:spacing w:val="-8"/>
                              </w:rPr>
                              <w:t>Veritaban</w:t>
                            </w:r>
                            <w:r>
                              <w:rPr>
                                <w:color w:val="231F20"/>
                                <w:spacing w:val="-8"/>
                              </w:rPr>
                              <w:t>ı</w:t>
                            </w:r>
                            <w:r>
                              <w:rPr>
                                <w:color w:val="231F20"/>
                                <w:spacing w:val="6"/>
                              </w:rPr>
                              <w:t xml:space="preserve"> </w:t>
                            </w:r>
                            <w:r>
                              <w:rPr>
                                <w:rFonts w:ascii="Tahoma" w:hAnsi="Tahoma"/>
                                <w:color w:val="231F20"/>
                                <w:spacing w:val="-8"/>
                              </w:rPr>
                              <w:t>I,</w:t>
                            </w:r>
                            <w:r>
                              <w:rPr>
                                <w:rFonts w:ascii="Tahoma" w:hAnsi="Tahoma"/>
                                <w:color w:val="231F20"/>
                                <w:spacing w:val="-6"/>
                              </w:rPr>
                              <w:t xml:space="preserve"> </w:t>
                            </w:r>
                            <w:r>
                              <w:rPr>
                                <w:rFonts w:ascii="Tahoma" w:hAnsi="Tahoma"/>
                                <w:color w:val="231F20"/>
                                <w:spacing w:val="-8"/>
                              </w:rPr>
                              <w:t>B</w:t>
                            </w:r>
                            <w:r>
                              <w:rPr>
                                <w:color w:val="231F20"/>
                                <w:spacing w:val="-8"/>
                              </w:rPr>
                              <w:t>ö</w:t>
                            </w:r>
                            <w:r>
                              <w:rPr>
                                <w:rFonts w:ascii="Tahoma" w:hAnsi="Tahoma"/>
                                <w:color w:val="231F20"/>
                                <w:spacing w:val="-8"/>
                              </w:rPr>
                              <w:t>l</w:t>
                            </w:r>
                            <w:r>
                              <w:rPr>
                                <w:color w:val="231F20"/>
                                <w:spacing w:val="-8"/>
                              </w:rPr>
                              <w:t>ü</w:t>
                            </w:r>
                            <w:r>
                              <w:rPr>
                                <w:rFonts w:ascii="Tahoma" w:hAnsi="Tahoma"/>
                                <w:color w:val="231F20"/>
                                <w:spacing w:val="-8"/>
                              </w:rPr>
                              <w:t>m</w:t>
                            </w:r>
                            <w:r>
                              <w:rPr>
                                <w:rFonts w:ascii="Tahoma" w:hAnsi="Tahoma"/>
                                <w:color w:val="231F20"/>
                                <w:spacing w:val="-2"/>
                              </w:rPr>
                              <w:t xml:space="preserve"> </w:t>
                            </w:r>
                            <w:r>
                              <w:rPr>
                                <w:rFonts w:ascii="Tahoma" w:hAnsi="Tahoma"/>
                                <w:color w:val="231F20"/>
                                <w:spacing w:val="-8"/>
                              </w:rPr>
                              <w:t xml:space="preserve">8; </w:t>
                            </w:r>
                            <w:r>
                              <w:rPr>
                                <w:rFonts w:ascii="Tahoma" w:hAnsi="Tahoma"/>
                                <w:color w:val="231F20"/>
                                <w:w w:val="90"/>
                              </w:rPr>
                              <w:t>ve Spread- sheet</w:t>
                            </w:r>
                            <w:r>
                              <w:rPr>
                                <w:rFonts w:ascii="Tahoma" w:hAnsi="Tahoma"/>
                                <w:color w:val="231F20"/>
                              </w:rPr>
                              <w:t xml:space="preserve"> </w:t>
                            </w:r>
                            <w:r>
                              <w:rPr>
                                <w:rFonts w:ascii="Tahoma" w:hAnsi="Tahoma"/>
                                <w:color w:val="231F20"/>
                                <w:w w:val="90"/>
                              </w:rPr>
                              <w:t>II,</w:t>
                            </w:r>
                            <w:r>
                              <w:rPr>
                                <w:rFonts w:ascii="Tahoma" w:hAnsi="Tahoma"/>
                                <w:color w:val="231F20"/>
                              </w:rPr>
                              <w:t xml:space="preserve"> </w:t>
                            </w:r>
                            <w:r>
                              <w:rPr>
                                <w:rFonts w:ascii="Tahoma" w:hAnsi="Tahoma"/>
                                <w:color w:val="231F20"/>
                                <w:w w:val="90"/>
                              </w:rPr>
                              <w:t>B</w:t>
                            </w:r>
                            <w:r>
                              <w:rPr>
                                <w:color w:val="231F20"/>
                                <w:w w:val="90"/>
                              </w:rPr>
                              <w:t>ö</w:t>
                            </w:r>
                            <w:r>
                              <w:rPr>
                                <w:rFonts w:ascii="Tahoma" w:hAnsi="Tahoma"/>
                                <w:color w:val="231F20"/>
                                <w:w w:val="90"/>
                              </w:rPr>
                              <w:t>l</w:t>
                            </w:r>
                            <w:r>
                              <w:rPr>
                                <w:color w:val="231F20"/>
                                <w:w w:val="90"/>
                              </w:rPr>
                              <w:t>ü</w:t>
                            </w:r>
                            <w:r>
                              <w:rPr>
                                <w:rFonts w:ascii="Tahoma" w:hAnsi="Tahoma"/>
                                <w:color w:val="231F20"/>
                                <w:w w:val="90"/>
                              </w:rPr>
                              <w:t>m</w:t>
                            </w:r>
                            <w:r>
                              <w:rPr>
                                <w:rFonts w:ascii="Tahoma" w:hAnsi="Tahoma"/>
                                <w:color w:val="231F20"/>
                              </w:rPr>
                              <w:t xml:space="preserve"> </w:t>
                            </w:r>
                            <w:r>
                              <w:rPr>
                                <w:rFonts w:ascii="Tahoma" w:hAnsi="Tahoma"/>
                                <w:color w:val="231F20"/>
                                <w:w w:val="90"/>
                              </w:rPr>
                              <w:t>6</w:t>
                            </w:r>
                            <w:r>
                              <w:rPr>
                                <w:rFonts w:ascii="Tahoma" w:hAnsi="Tahoma"/>
                                <w:color w:val="231F20"/>
                              </w:rPr>
                              <w:t xml:space="preserve"> </w:t>
                            </w:r>
                            <w:r>
                              <w:rPr>
                                <w:rFonts w:ascii="Tahoma" w:hAnsi="Tahoma"/>
                                <w:color w:val="231F20"/>
                                <w:w w:val="90"/>
                              </w:rPr>
                              <w:t>derslerini veren bir</w:t>
                            </w:r>
                            <w:r>
                              <w:rPr>
                                <w:rFonts w:ascii="Tahoma" w:hAnsi="Tahoma"/>
                                <w:color w:val="231F20"/>
                              </w:rPr>
                              <w:t xml:space="preserve"> </w:t>
                            </w:r>
                            <w:r>
                              <w:rPr>
                                <w:rFonts w:ascii="Tahoma" w:hAnsi="Tahoma"/>
                                <w:color w:val="231F20"/>
                                <w:w w:val="90"/>
                              </w:rPr>
                              <w:t>profes</w:t>
                            </w:r>
                            <w:r>
                              <w:rPr>
                                <w:color w:val="231F20"/>
                                <w:w w:val="90"/>
                              </w:rPr>
                              <w:t>ö</w:t>
                            </w:r>
                            <w:r>
                              <w:rPr>
                                <w:rFonts w:ascii="Tahoma" w:hAnsi="Tahoma"/>
                                <w:color w:val="231F20"/>
                                <w:w w:val="90"/>
                              </w:rPr>
                              <w:t>r</w:t>
                            </w:r>
                            <w:r>
                              <w:rPr>
                                <w:rFonts w:ascii="Tahoma" w:hAnsi="Tahoma"/>
                                <w:color w:val="231F20"/>
                              </w:rPr>
                              <w:t xml:space="preserve"> </w:t>
                            </w:r>
                            <w:r>
                              <w:rPr>
                                <w:rFonts w:ascii="Tahoma" w:hAnsi="Tahoma"/>
                                <w:color w:val="231F20"/>
                                <w:w w:val="90"/>
                              </w:rPr>
                              <w:t>d</w:t>
                            </w:r>
                            <w:r>
                              <w:rPr>
                                <w:color w:val="231F20"/>
                                <w:w w:val="90"/>
                              </w:rPr>
                              <w:t>üşü</w:t>
                            </w:r>
                            <w:r>
                              <w:rPr>
                                <w:rFonts w:ascii="Tahoma" w:hAnsi="Tahoma"/>
                                <w:color w:val="231F20"/>
                                <w:w w:val="90"/>
                              </w:rPr>
                              <w:t>n</w:t>
                            </w:r>
                            <w:r>
                              <w:rPr>
                                <w:color w:val="231F20"/>
                                <w:w w:val="90"/>
                              </w:rPr>
                              <w:t>ü</w:t>
                            </w:r>
                            <w:r>
                              <w:rPr>
                                <w:rFonts w:ascii="Tahoma" w:hAnsi="Tahoma"/>
                                <w:color w:val="231F20"/>
                                <w:w w:val="90"/>
                              </w:rPr>
                              <w:t>n.</w:t>
                            </w:r>
                            <w:r>
                              <w:rPr>
                                <w:rFonts w:ascii="Tahoma" w:hAnsi="Tahoma"/>
                                <w:color w:val="231F20"/>
                              </w:rPr>
                              <w:t xml:space="preserve"> </w:t>
                            </w:r>
                            <w:r>
                              <w:rPr>
                                <w:rFonts w:ascii="Tahoma" w:hAnsi="Tahoma"/>
                                <w:color w:val="231F20"/>
                                <w:w w:val="90"/>
                              </w:rPr>
                              <w:t>Profes</w:t>
                            </w:r>
                            <w:r>
                              <w:rPr>
                                <w:color w:val="231F20"/>
                                <w:w w:val="90"/>
                              </w:rPr>
                              <w:t>ö</w:t>
                            </w:r>
                            <w:r>
                              <w:rPr>
                                <w:rFonts w:ascii="Tahoma" w:hAnsi="Tahoma"/>
                                <w:color w:val="231F20"/>
                                <w:w w:val="90"/>
                              </w:rPr>
                              <w:t>r</w:t>
                            </w:r>
                            <w:r>
                              <w:rPr>
                                <w:rFonts w:ascii="Tahoma" w:hAnsi="Tahoma"/>
                                <w:color w:val="231F20"/>
                              </w:rPr>
                              <w:t xml:space="preserve"> </w:t>
                            </w:r>
                            <w:r>
                              <w:rPr>
                                <w:rFonts w:ascii="Tahoma" w:hAnsi="Tahoma"/>
                                <w:color w:val="231F20"/>
                                <w:w w:val="90"/>
                              </w:rPr>
                              <w:t>iki</w:t>
                            </w:r>
                            <w:r>
                              <w:rPr>
                                <w:rFonts w:ascii="Tahoma" w:hAnsi="Tahoma"/>
                                <w:color w:val="231F20"/>
                              </w:rPr>
                              <w:t xml:space="preserve"> </w:t>
                            </w:r>
                            <w:r>
                              <w:rPr>
                                <w:rFonts w:ascii="Tahoma" w:hAnsi="Tahoma"/>
                                <w:color w:val="231F20"/>
                                <w:w w:val="90"/>
                              </w:rPr>
                              <w:t>ders</w:t>
                            </w:r>
                            <w:r>
                              <w:rPr>
                                <w:rFonts w:ascii="Tahoma" w:hAnsi="Tahoma"/>
                                <w:color w:val="231F20"/>
                              </w:rPr>
                              <w:t xml:space="preserve"> </w:t>
                            </w:r>
                            <w:r>
                              <w:rPr>
                                <w:rFonts w:ascii="Tahoma" w:hAnsi="Tahoma"/>
                                <w:color w:val="231F20"/>
                                <w:w w:val="90"/>
                              </w:rPr>
                              <w:t>(Veritaban</w:t>
                            </w:r>
                            <w:r>
                              <w:rPr>
                                <w:color w:val="231F20"/>
                                <w:w w:val="90"/>
                              </w:rPr>
                              <w:t>ı</w:t>
                            </w:r>
                            <w:r>
                              <w:rPr>
                                <w:color w:val="231F20"/>
                                <w:spacing w:val="40"/>
                              </w:rPr>
                              <w:t xml:space="preserve"> </w:t>
                            </w:r>
                            <w:r>
                              <w:rPr>
                                <w:rFonts w:ascii="Tahoma" w:hAnsi="Tahoma"/>
                                <w:color w:val="231F20"/>
                              </w:rPr>
                              <w:t>I ve Elektronik Tablo II), ancak d</w:t>
                            </w:r>
                            <w:r>
                              <w:rPr>
                                <w:color w:val="231F20"/>
                              </w:rPr>
                              <w:t>ö</w:t>
                            </w:r>
                            <w:r>
                              <w:rPr>
                                <w:rFonts w:ascii="Tahoma" w:hAnsi="Tahoma"/>
                                <w:color w:val="231F20"/>
                              </w:rPr>
                              <w:t>rt s</w:t>
                            </w:r>
                            <w:r>
                              <w:rPr>
                                <w:color w:val="231F20"/>
                              </w:rPr>
                              <w:t>ı</w:t>
                            </w:r>
                            <w:r>
                              <w:rPr>
                                <w:rFonts w:ascii="Tahoma" w:hAnsi="Tahoma"/>
                                <w:color w:val="231F20"/>
                              </w:rPr>
                              <w:t>n</w:t>
                            </w:r>
                            <w:r>
                              <w:rPr>
                                <w:color w:val="231F20"/>
                              </w:rPr>
                              <w:t>ı</w:t>
                            </w:r>
                            <w:r>
                              <w:rPr>
                                <w:rFonts w:ascii="Tahoma" w:hAnsi="Tahoma"/>
                                <w:color w:val="231F20"/>
                              </w:rPr>
                              <w:t xml:space="preserve">f veriyor. Tipik olarak, KURS teklifleri bir kurs </w:t>
                            </w:r>
                            <w:r>
                              <w:rPr>
                                <w:rFonts w:ascii="Tahoma" w:hAnsi="Tahoma"/>
                                <w:color w:val="231F20"/>
                                <w:spacing w:val="-2"/>
                              </w:rPr>
                              <w:t>katalo</w:t>
                            </w:r>
                            <w:r>
                              <w:rPr>
                                <w:color w:val="231F20"/>
                                <w:spacing w:val="-2"/>
                              </w:rPr>
                              <w:t>ğ</w:t>
                            </w:r>
                            <w:r>
                              <w:rPr>
                                <w:rFonts w:ascii="Tahoma" w:hAnsi="Tahoma"/>
                                <w:color w:val="231F20"/>
                                <w:spacing w:val="-2"/>
                              </w:rPr>
                              <w:t>unda</w:t>
                            </w:r>
                            <w:r>
                              <w:rPr>
                                <w:rFonts w:ascii="Tahoma" w:hAnsi="Tahoma"/>
                                <w:color w:val="231F20"/>
                                <w:spacing w:val="-17"/>
                              </w:rPr>
                              <w:t xml:space="preserve"> </w:t>
                            </w:r>
                            <w:r>
                              <w:rPr>
                                <w:rFonts w:ascii="Tahoma" w:hAnsi="Tahoma"/>
                                <w:color w:val="231F20"/>
                                <w:spacing w:val="-2"/>
                              </w:rPr>
                              <w:t>bas</w:t>
                            </w:r>
                            <w:r>
                              <w:rPr>
                                <w:color w:val="231F20"/>
                                <w:spacing w:val="-2"/>
                              </w:rPr>
                              <w:t>ı</w:t>
                            </w:r>
                            <w:r>
                              <w:rPr>
                                <w:rFonts w:ascii="Tahoma" w:hAnsi="Tahoma"/>
                                <w:color w:val="231F20"/>
                                <w:spacing w:val="-2"/>
                              </w:rPr>
                              <w:t>l</w:t>
                            </w:r>
                            <w:r>
                              <w:rPr>
                                <w:color w:val="231F20"/>
                                <w:spacing w:val="-2"/>
                              </w:rPr>
                              <w:t>ı</w:t>
                            </w:r>
                            <w:r>
                              <w:rPr>
                                <w:rFonts w:ascii="Tahoma" w:hAnsi="Tahoma"/>
                                <w:color w:val="231F20"/>
                                <w:spacing w:val="-2"/>
                              </w:rPr>
                              <w:t>rken,</w:t>
                            </w:r>
                            <w:r>
                              <w:rPr>
                                <w:rFonts w:ascii="Tahoma" w:hAnsi="Tahoma"/>
                                <w:color w:val="231F20"/>
                                <w:spacing w:val="-16"/>
                              </w:rPr>
                              <w:t xml:space="preserve"> </w:t>
                            </w:r>
                            <w:r>
                              <w:rPr>
                                <w:rFonts w:ascii="Tahoma" w:hAnsi="Tahoma"/>
                                <w:color w:val="231F20"/>
                                <w:spacing w:val="-2"/>
                              </w:rPr>
                              <w:t>SINIF</w:t>
                            </w:r>
                            <w:r>
                              <w:rPr>
                                <w:rFonts w:ascii="Tahoma" w:hAnsi="Tahoma"/>
                                <w:color w:val="231F20"/>
                                <w:spacing w:val="-17"/>
                              </w:rPr>
                              <w:t xml:space="preserve"> </w:t>
                            </w:r>
                            <w:r>
                              <w:rPr>
                                <w:rFonts w:ascii="Tahoma" w:hAnsi="Tahoma"/>
                                <w:color w:val="231F20"/>
                                <w:spacing w:val="-2"/>
                              </w:rPr>
                              <w:t>teklifleri</w:t>
                            </w:r>
                            <w:r>
                              <w:rPr>
                                <w:rFonts w:ascii="Tahoma" w:hAnsi="Tahoma"/>
                                <w:color w:val="231F20"/>
                                <w:spacing w:val="-17"/>
                              </w:rPr>
                              <w:t xml:space="preserve"> </w:t>
                            </w:r>
                            <w:r>
                              <w:rPr>
                                <w:rFonts w:ascii="Tahoma" w:hAnsi="Tahoma"/>
                                <w:color w:val="231F20"/>
                                <w:spacing w:val="-2"/>
                              </w:rPr>
                              <w:t>her</w:t>
                            </w:r>
                            <w:r>
                              <w:rPr>
                                <w:rFonts w:ascii="Tahoma" w:hAnsi="Tahoma"/>
                                <w:color w:val="231F20"/>
                                <w:spacing w:val="-17"/>
                              </w:rPr>
                              <w:t xml:space="preserve"> </w:t>
                            </w:r>
                            <w:r>
                              <w:rPr>
                                <w:rFonts w:ascii="Tahoma" w:hAnsi="Tahoma"/>
                                <w:color w:val="231F20"/>
                                <w:spacing w:val="-2"/>
                              </w:rPr>
                              <w:t>d</w:t>
                            </w:r>
                            <w:r>
                              <w:rPr>
                                <w:color w:val="231F20"/>
                                <w:spacing w:val="-2"/>
                              </w:rPr>
                              <w:t>ö</w:t>
                            </w:r>
                            <w:r>
                              <w:rPr>
                                <w:rFonts w:ascii="Tahoma" w:hAnsi="Tahoma"/>
                                <w:color w:val="231F20"/>
                                <w:spacing w:val="-2"/>
                              </w:rPr>
                              <w:t>nem</w:t>
                            </w:r>
                            <w:r>
                              <w:rPr>
                                <w:rFonts w:ascii="Tahoma" w:hAnsi="Tahoma"/>
                                <w:color w:val="231F20"/>
                                <w:spacing w:val="-17"/>
                              </w:rPr>
                              <w:t xml:space="preserve"> </w:t>
                            </w:r>
                            <w:r>
                              <w:rPr>
                                <w:rFonts w:ascii="Tahoma" w:hAnsi="Tahoma"/>
                                <w:color w:val="231F20"/>
                                <w:spacing w:val="-2"/>
                              </w:rPr>
                              <w:t>i</w:t>
                            </w:r>
                            <w:r>
                              <w:rPr>
                                <w:color w:val="231F20"/>
                                <w:spacing w:val="-2"/>
                              </w:rPr>
                              <w:t>ç</w:t>
                            </w:r>
                            <w:r>
                              <w:rPr>
                                <w:rFonts w:ascii="Tahoma" w:hAnsi="Tahoma"/>
                                <w:color w:val="231F20"/>
                                <w:spacing w:val="-2"/>
                              </w:rPr>
                              <w:t>in</w:t>
                            </w:r>
                            <w:r>
                              <w:rPr>
                                <w:rFonts w:ascii="Tahoma" w:hAnsi="Tahoma"/>
                                <w:color w:val="231F20"/>
                                <w:spacing w:val="-17"/>
                              </w:rPr>
                              <w:t xml:space="preserve"> </w:t>
                            </w:r>
                            <w:r>
                              <w:rPr>
                                <w:rFonts w:ascii="Tahoma" w:hAnsi="Tahoma"/>
                                <w:color w:val="231F20"/>
                                <w:spacing w:val="-2"/>
                              </w:rPr>
                              <w:t>bir</w:t>
                            </w:r>
                            <w:r>
                              <w:rPr>
                                <w:rFonts w:ascii="Tahoma" w:hAnsi="Tahoma"/>
                                <w:color w:val="231F20"/>
                                <w:spacing w:val="-17"/>
                              </w:rPr>
                              <w:t xml:space="preserve"> </w:t>
                            </w:r>
                            <w:r>
                              <w:rPr>
                                <w:rFonts w:ascii="Tahoma" w:hAnsi="Tahoma"/>
                                <w:color w:val="231F20"/>
                                <w:spacing w:val="-2"/>
                              </w:rPr>
                              <w:t>s</w:t>
                            </w:r>
                            <w:r>
                              <w:rPr>
                                <w:color w:val="231F20"/>
                                <w:spacing w:val="-2"/>
                              </w:rPr>
                              <w:t>ı</w:t>
                            </w:r>
                            <w:r>
                              <w:rPr>
                                <w:rFonts w:ascii="Tahoma" w:hAnsi="Tahoma"/>
                                <w:color w:val="231F20"/>
                                <w:spacing w:val="-2"/>
                              </w:rPr>
                              <w:t>n</w:t>
                            </w:r>
                            <w:r>
                              <w:rPr>
                                <w:color w:val="231F20"/>
                                <w:spacing w:val="-2"/>
                              </w:rPr>
                              <w:t>ı</w:t>
                            </w:r>
                            <w:r>
                              <w:rPr>
                                <w:rFonts w:ascii="Tahoma" w:hAnsi="Tahoma"/>
                                <w:color w:val="231F20"/>
                                <w:spacing w:val="-2"/>
                              </w:rPr>
                              <w:t>f</w:t>
                            </w:r>
                            <w:r>
                              <w:rPr>
                                <w:rFonts w:ascii="Tahoma" w:hAnsi="Tahoma"/>
                                <w:color w:val="231F20"/>
                                <w:spacing w:val="-17"/>
                              </w:rPr>
                              <w:t xml:space="preserve"> </w:t>
                            </w:r>
                            <w:r>
                              <w:rPr>
                                <w:rFonts w:ascii="Tahoma" w:hAnsi="Tahoma"/>
                                <w:color w:val="231F20"/>
                                <w:spacing w:val="-2"/>
                              </w:rPr>
                              <w:t>program</w:t>
                            </w:r>
                            <w:r>
                              <w:rPr>
                                <w:color w:val="231F20"/>
                                <w:spacing w:val="-2"/>
                              </w:rPr>
                              <w:t>ı</w:t>
                            </w:r>
                            <w:r>
                              <w:rPr>
                                <w:rFonts w:ascii="Tahoma" w:hAnsi="Tahoma"/>
                                <w:color w:val="231F20"/>
                                <w:spacing w:val="-2"/>
                              </w:rPr>
                              <w:t>nda</w:t>
                            </w:r>
                            <w:r>
                              <w:rPr>
                                <w:rFonts w:ascii="Tahoma" w:hAnsi="Tahoma"/>
                                <w:color w:val="231F20"/>
                                <w:spacing w:val="-17"/>
                              </w:rPr>
                              <w:t xml:space="preserve"> </w:t>
                            </w:r>
                            <w:r>
                              <w:rPr>
                                <w:rFonts w:ascii="Tahoma" w:hAnsi="Tahoma"/>
                                <w:color w:val="231F20"/>
                                <w:spacing w:val="-2"/>
                              </w:rPr>
                              <w:t>bas</w:t>
                            </w:r>
                            <w:r>
                              <w:rPr>
                                <w:color w:val="231F20"/>
                                <w:spacing w:val="-2"/>
                              </w:rPr>
                              <w:t>ı</w:t>
                            </w:r>
                            <w:r>
                              <w:rPr>
                                <w:rFonts w:ascii="Tahoma" w:hAnsi="Tahoma"/>
                                <w:color w:val="231F20"/>
                                <w:spacing w:val="-2"/>
                              </w:rPr>
                              <w:t>l</w:t>
                            </w:r>
                            <w:r>
                              <w:rPr>
                                <w:color w:val="231F20"/>
                                <w:spacing w:val="-2"/>
                              </w:rPr>
                              <w:t>ı</w:t>
                            </w:r>
                            <w:r>
                              <w:rPr>
                                <w:rFonts w:ascii="Tahoma" w:hAnsi="Tahoma"/>
                                <w:color w:val="231F20"/>
                                <w:spacing w:val="-2"/>
                              </w:rPr>
                              <w:t>r.</w:t>
                            </w:r>
                          </w:p>
                        </w:txbxContent>
                      </wps:txbx>
                      <wps:bodyPr wrap="square" lIns="0" tIns="0" rIns="0" bIns="0" rtlCol="0">
                        <a:noAutofit/>
                      </wps:bodyPr>
                    </wps:wsp>
                  </a:graphicData>
                </a:graphic>
              </wp:anchor>
            </w:drawing>
          </mc:Choice>
          <mc:Fallback>
            <w:pict>
              <v:shape id="Textbox 103" o:spid="_x0000_s1026" o:spt="202" type="#_x0000_t202" style="position:absolute;left:0pt;margin-left:72pt;margin-top:225.85pt;height:101.5pt;width:384pt;mso-position-horizontal-relative:page;mso-wrap-distance-bottom:0pt;mso-wrap-distance-top:0pt;z-index:-251600896;mso-width-relative:page;mso-height-relative:page;" fillcolor="#ECEBF5" filled="t" stroked="f" coordsize="21600,21600" o:gfxdata="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if7jp1wAAAAsBAAAPAAAAAAAAAAEAIAAA&#10;ACIAAABkcnMvZG93bnJldi54bWxQSwECFAAUAAAACACHTuJAGthX8tQBAACtAwAADgAAAAAAAAAB&#10;ACAAAAAmAQAAZHJzL2Uyb0RvYy54bWxQSwUGAAAAAAYABgBZAQAAbAUAAAAA&#10;">
                <v:fill on="t" focussize="0,0"/>
                <v:stroke on="f"/>
                <v:imagedata o:title=""/>
                <o:lock v:ext="edit" aspectratio="f"/>
                <v:textbox inset="0mm,0mm,0mm,0mm">
                  <w:txbxContent>
                    <w:p w14:paraId="0FAB5352">
                      <w:pPr>
                        <w:spacing w:before="115"/>
                        <w:ind w:left="180" w:right="0" w:firstLine="0"/>
                        <w:jc w:val="left"/>
                        <w:rPr>
                          <w:rFonts w:ascii="Trebuchet MS"/>
                          <w:b/>
                          <w:color w:val="000000"/>
                          <w:sz w:val="33"/>
                        </w:rPr>
                      </w:pPr>
                      <w:r>
                        <w:rPr>
                          <w:rFonts w:ascii="Trebuchet MS"/>
                          <w:b/>
                          <w:color w:val="732F6B"/>
                          <w:spacing w:val="-5"/>
                          <w:sz w:val="33"/>
                        </w:rPr>
                        <w:t>Not</w:t>
                      </w:r>
                    </w:p>
                    <w:p w14:paraId="4B1B620D">
                      <w:pPr>
                        <w:pStyle w:val="12"/>
                        <w:spacing w:before="45" w:line="254" w:lineRule="auto"/>
                        <w:ind w:left="180" w:right="167"/>
                        <w:jc w:val="both"/>
                        <w:rPr>
                          <w:rFonts w:ascii="Tahoma" w:hAnsi="Tahoma"/>
                          <w:color w:val="000000"/>
                        </w:rPr>
                      </w:pPr>
                      <w:r>
                        <w:rPr>
                          <w:rFonts w:ascii="Tahoma" w:hAnsi="Tahoma"/>
                          <w:color w:val="231F20"/>
                          <w:spacing w:val="-4"/>
                        </w:rPr>
                        <w:t>B</w:t>
                      </w:r>
                      <w:r>
                        <w:rPr>
                          <w:color w:val="231F20"/>
                          <w:spacing w:val="-4"/>
                        </w:rPr>
                        <w:t>ö</w:t>
                      </w:r>
                      <w:r>
                        <w:rPr>
                          <w:rFonts w:ascii="Tahoma" w:hAnsi="Tahoma"/>
                          <w:color w:val="231F20"/>
                          <w:spacing w:val="-4"/>
                        </w:rPr>
                        <w:t>l</w:t>
                      </w:r>
                      <w:r>
                        <w:rPr>
                          <w:color w:val="231F20"/>
                          <w:spacing w:val="-4"/>
                        </w:rPr>
                        <w:t>ü</w:t>
                      </w:r>
                      <w:r>
                        <w:rPr>
                          <w:rFonts w:ascii="Tahoma" w:hAnsi="Tahoma"/>
                          <w:color w:val="231F20"/>
                          <w:spacing w:val="-4"/>
                        </w:rPr>
                        <w:t>m</w:t>
                      </w:r>
                      <w:r>
                        <w:rPr>
                          <w:rFonts w:ascii="Tahoma" w:hAnsi="Tahoma"/>
                          <w:color w:val="231F20"/>
                          <w:spacing w:val="-11"/>
                        </w:rPr>
                        <w:t xml:space="preserve"> </w:t>
                      </w:r>
                      <w:r>
                        <w:rPr>
                          <w:rFonts w:ascii="Tahoma" w:hAnsi="Tahoma"/>
                          <w:color w:val="231F20"/>
                          <w:spacing w:val="-4"/>
                        </w:rPr>
                        <w:t>3'</w:t>
                      </w:r>
                      <w:r>
                        <w:rPr>
                          <w:color w:val="231F20"/>
                          <w:spacing w:val="-4"/>
                        </w:rPr>
                        <w:t>ü</w:t>
                      </w:r>
                      <w:r>
                        <w:rPr>
                          <w:rFonts w:ascii="Tahoma" w:hAnsi="Tahoma"/>
                          <w:color w:val="231F20"/>
                          <w:spacing w:val="-4"/>
                        </w:rPr>
                        <w:t>n</w:t>
                      </w:r>
                      <w:r>
                        <w:rPr>
                          <w:rFonts w:ascii="Tahoma" w:hAnsi="Tahoma"/>
                          <w:color w:val="231F20"/>
                          <w:spacing w:val="-11"/>
                        </w:rPr>
                        <w:t xml:space="preserve"> </w:t>
                      </w:r>
                      <w:r>
                        <w:rPr>
                          <w:rFonts w:ascii="Tahoma" w:hAnsi="Tahoma"/>
                          <w:color w:val="231F20"/>
                          <w:spacing w:val="-4"/>
                        </w:rPr>
                        <w:t>KURS</w:t>
                      </w:r>
                      <w:r>
                        <w:rPr>
                          <w:rFonts w:ascii="Tahoma" w:hAnsi="Tahoma"/>
                          <w:color w:val="231F20"/>
                          <w:spacing w:val="-11"/>
                        </w:rPr>
                        <w:t xml:space="preserve"> </w:t>
                      </w:r>
                      <w:r>
                        <w:rPr>
                          <w:rFonts w:ascii="Tahoma" w:hAnsi="Tahoma"/>
                          <w:color w:val="231F20"/>
                          <w:spacing w:val="-4"/>
                        </w:rPr>
                        <w:t>ve</w:t>
                      </w:r>
                      <w:r>
                        <w:rPr>
                          <w:rFonts w:ascii="Tahoma" w:hAnsi="Tahoma"/>
                          <w:color w:val="231F20"/>
                          <w:spacing w:val="-11"/>
                        </w:rPr>
                        <w:t xml:space="preserve"> </w:t>
                      </w:r>
                      <w:r>
                        <w:rPr>
                          <w:rFonts w:ascii="Tahoma" w:hAnsi="Tahoma"/>
                          <w:color w:val="231F20"/>
                          <w:spacing w:val="-4"/>
                        </w:rPr>
                        <w:t>aras</w:t>
                      </w:r>
                      <w:r>
                        <w:rPr>
                          <w:color w:val="231F20"/>
                          <w:spacing w:val="-4"/>
                        </w:rPr>
                        <w:t>ı</w:t>
                      </w:r>
                      <w:r>
                        <w:rPr>
                          <w:rFonts w:ascii="Tahoma" w:hAnsi="Tahoma"/>
                          <w:color w:val="231F20"/>
                          <w:spacing w:val="-4"/>
                        </w:rPr>
                        <w:t>nda</w:t>
                      </w:r>
                      <w:r>
                        <w:rPr>
                          <w:rFonts w:ascii="Tahoma" w:hAnsi="Tahoma"/>
                          <w:color w:val="231F20"/>
                          <w:spacing w:val="-11"/>
                        </w:rPr>
                        <w:t xml:space="preserve"> </w:t>
                      </w:r>
                      <w:r>
                        <w:rPr>
                          <w:rFonts w:ascii="Tahoma" w:hAnsi="Tahoma"/>
                          <w:color w:val="231F20"/>
                          <w:spacing w:val="-4"/>
                        </w:rPr>
                        <w:t>genel</w:t>
                      </w:r>
                      <w:r>
                        <w:rPr>
                          <w:rFonts w:ascii="Tahoma" w:hAnsi="Tahoma"/>
                          <w:color w:val="231F20"/>
                          <w:spacing w:val="-11"/>
                        </w:rPr>
                        <w:t xml:space="preserve"> </w:t>
                      </w:r>
                      <w:r>
                        <w:rPr>
                          <w:rFonts w:ascii="Tahoma" w:hAnsi="Tahoma"/>
                          <w:color w:val="231F20"/>
                          <w:spacing w:val="-4"/>
                        </w:rPr>
                        <w:t>kabul</w:t>
                      </w:r>
                      <w:r>
                        <w:rPr>
                          <w:rFonts w:ascii="Tahoma" w:hAnsi="Tahoma"/>
                          <w:color w:val="231F20"/>
                          <w:spacing w:val="-10"/>
                        </w:rPr>
                        <w:t xml:space="preserve"> </w:t>
                      </w:r>
                      <w:r>
                        <w:rPr>
                          <w:rFonts w:ascii="Tahoma" w:hAnsi="Tahoma"/>
                          <w:color w:val="231F20"/>
                          <w:spacing w:val="-4"/>
                        </w:rPr>
                        <w:t>g</w:t>
                      </w:r>
                      <w:r>
                        <w:rPr>
                          <w:color w:val="231F20"/>
                          <w:spacing w:val="-4"/>
                        </w:rPr>
                        <w:t>ö</w:t>
                      </w:r>
                      <w:r>
                        <w:rPr>
                          <w:rFonts w:ascii="Tahoma" w:hAnsi="Tahoma"/>
                          <w:color w:val="231F20"/>
                          <w:spacing w:val="-4"/>
                        </w:rPr>
                        <w:t>rm</w:t>
                      </w:r>
                      <w:r>
                        <w:rPr>
                          <w:color w:val="231F20"/>
                          <w:spacing w:val="-4"/>
                        </w:rPr>
                        <w:t>üş</w:t>
                      </w:r>
                      <w:r>
                        <w:rPr>
                          <w:color w:val="231F20"/>
                          <w:spacing w:val="-8"/>
                        </w:rPr>
                        <w:t xml:space="preserve"> </w:t>
                      </w:r>
                      <w:r>
                        <w:rPr>
                          <w:rFonts w:ascii="Tahoma" w:hAnsi="Tahoma"/>
                          <w:color w:val="231F20"/>
                          <w:spacing w:val="-4"/>
                        </w:rPr>
                        <w:t>bir</w:t>
                      </w:r>
                      <w:r>
                        <w:rPr>
                          <w:rFonts w:ascii="Tahoma" w:hAnsi="Tahoma"/>
                          <w:color w:val="231F20"/>
                          <w:spacing w:val="-11"/>
                        </w:rPr>
                        <w:t xml:space="preserve"> </w:t>
                      </w:r>
                      <w:r>
                        <w:rPr>
                          <w:rFonts w:ascii="Tahoma" w:hAnsi="Tahoma"/>
                          <w:color w:val="231F20"/>
                          <w:spacing w:val="-4"/>
                        </w:rPr>
                        <w:t>ayr</w:t>
                      </w:r>
                      <w:r>
                        <w:rPr>
                          <w:color w:val="231F20"/>
                          <w:spacing w:val="-4"/>
                        </w:rPr>
                        <w:t>ı</w:t>
                      </w:r>
                      <w:r>
                        <w:rPr>
                          <w:rFonts w:ascii="Tahoma" w:hAnsi="Tahoma"/>
                          <w:color w:val="231F20"/>
                          <w:spacing w:val="-4"/>
                        </w:rPr>
                        <w:t>m</w:t>
                      </w:r>
                      <w:r>
                        <w:rPr>
                          <w:rFonts w:ascii="Tahoma" w:hAnsi="Tahoma"/>
                          <w:color w:val="231F20"/>
                          <w:spacing w:val="-11"/>
                        </w:rPr>
                        <w:t xml:space="preserve"> </w:t>
                      </w:r>
                      <w:r>
                        <w:rPr>
                          <w:rFonts w:ascii="Tahoma" w:hAnsi="Tahoma"/>
                          <w:color w:val="231F20"/>
                          <w:spacing w:val="-4"/>
                        </w:rPr>
                        <w:t>yapt</w:t>
                      </w:r>
                      <w:r>
                        <w:rPr>
                          <w:color w:val="231F20"/>
                          <w:spacing w:val="-4"/>
                        </w:rPr>
                        <w:t>ığı</w:t>
                      </w:r>
                      <w:r>
                        <w:rPr>
                          <w:rFonts w:ascii="Tahoma" w:hAnsi="Tahoma"/>
                          <w:color w:val="231F20"/>
                          <w:spacing w:val="-4"/>
                        </w:rPr>
                        <w:t>n</w:t>
                      </w:r>
                      <w:r>
                        <w:rPr>
                          <w:color w:val="231F20"/>
                          <w:spacing w:val="-4"/>
                        </w:rPr>
                        <w:t>ı</w:t>
                      </w:r>
                      <w:r>
                        <w:rPr>
                          <w:color w:val="231F20"/>
                          <w:spacing w:val="-8"/>
                        </w:rPr>
                        <w:t xml:space="preserve"> </w:t>
                      </w:r>
                      <w:r>
                        <w:rPr>
                          <w:rFonts w:ascii="Tahoma" w:hAnsi="Tahoma"/>
                          <w:color w:val="231F20"/>
                          <w:spacing w:val="-4"/>
                        </w:rPr>
                        <w:t>hat</w:t>
                      </w:r>
                      <w:r>
                        <w:rPr>
                          <w:color w:val="231F20"/>
                          <w:spacing w:val="-4"/>
                        </w:rPr>
                        <w:t>ı</w:t>
                      </w:r>
                      <w:r>
                        <w:rPr>
                          <w:rFonts w:ascii="Tahoma" w:hAnsi="Tahoma"/>
                          <w:color w:val="231F20"/>
                          <w:spacing w:val="-4"/>
                        </w:rPr>
                        <w:t>rlay</w:t>
                      </w:r>
                      <w:r>
                        <w:rPr>
                          <w:color w:val="231F20"/>
                          <w:spacing w:val="-4"/>
                        </w:rPr>
                        <w:t>ı</w:t>
                      </w:r>
                      <w:r>
                        <w:rPr>
                          <w:rFonts w:ascii="Tahoma" w:hAnsi="Tahoma"/>
                          <w:color w:val="231F20"/>
                          <w:spacing w:val="-4"/>
                        </w:rPr>
                        <w:t>n.</w:t>
                      </w:r>
                      <w:r>
                        <w:rPr>
                          <w:rFonts w:ascii="Tahoma" w:hAnsi="Tahoma"/>
                          <w:color w:val="231F20"/>
                          <w:spacing w:val="-11"/>
                        </w:rPr>
                        <w:t xml:space="preserve"> </w:t>
                      </w:r>
                      <w:r>
                        <w:rPr>
                          <w:rFonts w:ascii="Tahoma" w:hAnsi="Tahoma"/>
                          <w:color w:val="231F20"/>
                          <w:spacing w:val="-4"/>
                        </w:rPr>
                        <w:t>Bir</w:t>
                      </w:r>
                      <w:r>
                        <w:rPr>
                          <w:rFonts w:ascii="Tahoma" w:hAnsi="Tahoma"/>
                          <w:color w:val="231F20"/>
                          <w:spacing w:val="-11"/>
                        </w:rPr>
                        <w:t xml:space="preserve"> </w:t>
                      </w:r>
                      <w:r>
                        <w:rPr>
                          <w:rFonts w:ascii="Tahoma" w:hAnsi="Tahoma"/>
                          <w:color w:val="231F20"/>
                          <w:spacing w:val="-4"/>
                        </w:rPr>
                        <w:t>SINIF,</w:t>
                      </w:r>
                      <w:r>
                        <w:rPr>
                          <w:rFonts w:ascii="Tahoma" w:hAnsi="Tahoma"/>
                          <w:color w:val="231F20"/>
                          <w:spacing w:val="-10"/>
                        </w:rPr>
                        <w:t xml:space="preserve"> </w:t>
                      </w:r>
                      <w:r>
                        <w:rPr>
                          <w:rFonts w:ascii="Tahoma" w:hAnsi="Tahoma"/>
                          <w:color w:val="231F20"/>
                          <w:spacing w:val="-4"/>
                        </w:rPr>
                        <w:t>bir KURS</w:t>
                      </w:r>
                      <w:r>
                        <w:rPr>
                          <w:rFonts w:ascii="Tahoma" w:hAnsi="Tahoma"/>
                          <w:color w:val="231F20"/>
                          <w:spacing w:val="-6"/>
                        </w:rPr>
                        <w:t xml:space="preserve"> </w:t>
                      </w:r>
                      <w:r>
                        <w:rPr>
                          <w:rFonts w:ascii="Tahoma" w:hAnsi="Tahoma"/>
                          <w:color w:val="231F20"/>
                          <w:spacing w:val="-4"/>
                        </w:rPr>
                        <w:t>teklifinin</w:t>
                      </w:r>
                      <w:r>
                        <w:rPr>
                          <w:rFonts w:ascii="Tahoma" w:hAnsi="Tahoma"/>
                          <w:color w:val="231F20"/>
                          <w:spacing w:val="-6"/>
                        </w:rPr>
                        <w:t xml:space="preserve"> </w:t>
                      </w:r>
                      <w:r>
                        <w:rPr>
                          <w:rFonts w:ascii="Tahoma" w:hAnsi="Tahoma"/>
                          <w:color w:val="231F20"/>
                          <w:spacing w:val="-4"/>
                        </w:rPr>
                        <w:t>belirli</w:t>
                      </w:r>
                      <w:r>
                        <w:rPr>
                          <w:rFonts w:ascii="Tahoma" w:hAnsi="Tahoma"/>
                          <w:color w:val="231F20"/>
                          <w:spacing w:val="-6"/>
                        </w:rPr>
                        <w:t xml:space="preserve"> </w:t>
                      </w:r>
                      <w:r>
                        <w:rPr>
                          <w:rFonts w:ascii="Tahoma" w:hAnsi="Tahoma"/>
                          <w:color w:val="231F20"/>
                          <w:spacing w:val="-4"/>
                        </w:rPr>
                        <w:t>bir</w:t>
                      </w:r>
                      <w:r>
                        <w:rPr>
                          <w:rFonts w:ascii="Tahoma" w:hAnsi="Tahoma"/>
                          <w:color w:val="231F20"/>
                          <w:spacing w:val="-6"/>
                        </w:rPr>
                        <w:t xml:space="preserve"> </w:t>
                      </w:r>
                      <w:r>
                        <w:rPr>
                          <w:rFonts w:ascii="Tahoma" w:hAnsi="Tahoma"/>
                          <w:color w:val="231F20"/>
                          <w:spacing w:val="-4"/>
                        </w:rPr>
                        <w:t>zaman</w:t>
                      </w:r>
                      <w:r>
                        <w:rPr>
                          <w:color w:val="231F20"/>
                          <w:spacing w:val="-4"/>
                        </w:rPr>
                        <w:t>ı</w:t>
                      </w:r>
                      <w:r>
                        <w:rPr>
                          <w:rFonts w:ascii="Tahoma" w:hAnsi="Tahoma"/>
                          <w:color w:val="231F20"/>
                          <w:spacing w:val="-4"/>
                        </w:rPr>
                        <w:t>n</w:t>
                      </w:r>
                      <w:r>
                        <w:rPr>
                          <w:color w:val="231F20"/>
                          <w:spacing w:val="-4"/>
                        </w:rPr>
                        <w:t>ı</w:t>
                      </w:r>
                      <w:r>
                        <w:rPr>
                          <w:color w:val="231F20"/>
                        </w:rPr>
                        <w:t xml:space="preserve"> </w:t>
                      </w:r>
                      <w:r>
                        <w:rPr>
                          <w:rFonts w:ascii="Tahoma" w:hAnsi="Tahoma"/>
                          <w:color w:val="231F20"/>
                          <w:spacing w:val="-4"/>
                        </w:rPr>
                        <w:t>ve</w:t>
                      </w:r>
                      <w:r>
                        <w:rPr>
                          <w:rFonts w:ascii="Tahoma" w:hAnsi="Tahoma"/>
                          <w:color w:val="231F20"/>
                          <w:spacing w:val="-6"/>
                        </w:rPr>
                        <w:t xml:space="preserve"> </w:t>
                      </w:r>
                      <w:r>
                        <w:rPr>
                          <w:rFonts w:ascii="Tahoma" w:hAnsi="Tahoma"/>
                          <w:color w:val="231F20"/>
                          <w:spacing w:val="-4"/>
                        </w:rPr>
                        <w:t>yerini</w:t>
                      </w:r>
                      <w:r>
                        <w:rPr>
                          <w:rFonts w:ascii="Tahoma" w:hAnsi="Tahoma"/>
                          <w:color w:val="231F20"/>
                          <w:spacing w:val="-6"/>
                        </w:rPr>
                        <w:t xml:space="preserve"> </w:t>
                      </w:r>
                      <w:r>
                        <w:rPr>
                          <w:rFonts w:ascii="Tahoma" w:hAnsi="Tahoma"/>
                          <w:color w:val="231F20"/>
                          <w:spacing w:val="-4"/>
                        </w:rPr>
                        <w:t>olu</w:t>
                      </w:r>
                      <w:r>
                        <w:rPr>
                          <w:color w:val="231F20"/>
                          <w:spacing w:val="-4"/>
                        </w:rPr>
                        <w:t>ş</w:t>
                      </w:r>
                      <w:r>
                        <w:rPr>
                          <w:rFonts w:ascii="Tahoma" w:hAnsi="Tahoma"/>
                          <w:color w:val="231F20"/>
                          <w:spacing w:val="-4"/>
                        </w:rPr>
                        <w:t>turur.</w:t>
                      </w:r>
                      <w:r>
                        <w:rPr>
                          <w:rFonts w:ascii="Tahoma" w:hAnsi="Tahoma"/>
                          <w:color w:val="231F20"/>
                          <w:spacing w:val="-6"/>
                        </w:rPr>
                        <w:t xml:space="preserve"> </w:t>
                      </w:r>
                      <w:r>
                        <w:rPr>
                          <w:rFonts w:ascii="Tahoma" w:hAnsi="Tahoma"/>
                          <w:color w:val="231F20"/>
                          <w:spacing w:val="-4"/>
                        </w:rPr>
                        <w:t>Bir</w:t>
                      </w:r>
                      <w:r>
                        <w:rPr>
                          <w:rFonts w:ascii="Tahoma" w:hAnsi="Tahoma"/>
                          <w:color w:val="231F20"/>
                          <w:spacing w:val="-6"/>
                        </w:rPr>
                        <w:t xml:space="preserve"> </w:t>
                      </w:r>
                      <w:r>
                        <w:rPr>
                          <w:rFonts w:ascii="Tahoma" w:hAnsi="Tahoma"/>
                          <w:color w:val="231F20"/>
                          <w:spacing w:val="-4"/>
                        </w:rPr>
                        <w:t>s</w:t>
                      </w:r>
                      <w:r>
                        <w:rPr>
                          <w:color w:val="231F20"/>
                          <w:spacing w:val="-4"/>
                        </w:rPr>
                        <w:t>ı</w:t>
                      </w:r>
                      <w:r>
                        <w:rPr>
                          <w:rFonts w:ascii="Tahoma" w:hAnsi="Tahoma"/>
                          <w:color w:val="231F20"/>
                          <w:spacing w:val="-4"/>
                        </w:rPr>
                        <w:t>n</w:t>
                      </w:r>
                      <w:r>
                        <w:rPr>
                          <w:color w:val="231F20"/>
                          <w:spacing w:val="-4"/>
                        </w:rPr>
                        <w:t>ı</w:t>
                      </w:r>
                      <w:r>
                        <w:rPr>
                          <w:rFonts w:ascii="Tahoma" w:hAnsi="Tahoma"/>
                          <w:color w:val="231F20"/>
                          <w:spacing w:val="-4"/>
                        </w:rPr>
                        <w:t>f,</w:t>
                      </w:r>
                      <w:r>
                        <w:rPr>
                          <w:rFonts w:ascii="Tahoma" w:hAnsi="Tahoma"/>
                          <w:color w:val="231F20"/>
                          <w:spacing w:val="-6"/>
                        </w:rPr>
                        <w:t xml:space="preserve"> </w:t>
                      </w:r>
                      <w:r>
                        <w:rPr>
                          <w:rFonts w:ascii="Tahoma" w:hAnsi="Tahoma"/>
                          <w:color w:val="231F20"/>
                          <w:spacing w:val="-4"/>
                        </w:rPr>
                        <w:t>dersin</w:t>
                      </w:r>
                      <w:r>
                        <w:rPr>
                          <w:rFonts w:ascii="Tahoma" w:hAnsi="Tahoma"/>
                          <w:color w:val="231F20"/>
                          <w:spacing w:val="-6"/>
                        </w:rPr>
                        <w:t xml:space="preserve"> </w:t>
                      </w:r>
                      <w:r>
                        <w:rPr>
                          <w:rFonts w:ascii="Tahoma" w:hAnsi="Tahoma"/>
                          <w:color w:val="231F20"/>
                          <w:spacing w:val="-4"/>
                        </w:rPr>
                        <w:t>tan</w:t>
                      </w:r>
                      <w:r>
                        <w:rPr>
                          <w:color w:val="231F20"/>
                          <w:spacing w:val="-4"/>
                        </w:rPr>
                        <w:t>ı</w:t>
                      </w:r>
                      <w:r>
                        <w:rPr>
                          <w:rFonts w:ascii="Tahoma" w:hAnsi="Tahoma"/>
                          <w:color w:val="231F20"/>
                          <w:spacing w:val="-4"/>
                        </w:rPr>
                        <w:t>m</w:t>
                      </w:r>
                      <w:r>
                        <w:rPr>
                          <w:color w:val="231F20"/>
                          <w:spacing w:val="-4"/>
                        </w:rPr>
                        <w:t>ı</w:t>
                      </w:r>
                      <w:r>
                        <w:rPr>
                          <w:rFonts w:ascii="Tahoma" w:hAnsi="Tahoma"/>
                          <w:color w:val="231F20"/>
                          <w:spacing w:val="-4"/>
                        </w:rPr>
                        <w:t>,</w:t>
                      </w:r>
                      <w:r>
                        <w:rPr>
                          <w:rFonts w:ascii="Tahoma" w:hAnsi="Tahoma"/>
                          <w:color w:val="231F20"/>
                          <w:spacing w:val="-6"/>
                        </w:rPr>
                        <w:t xml:space="preserve"> </w:t>
                      </w:r>
                      <w:r>
                        <w:rPr>
                          <w:rFonts w:ascii="Tahoma" w:hAnsi="Tahoma"/>
                          <w:color w:val="231F20"/>
                          <w:spacing w:val="-4"/>
                        </w:rPr>
                        <w:t>zaman</w:t>
                      </w:r>
                      <w:r>
                        <w:rPr>
                          <w:color w:val="231F20"/>
                          <w:spacing w:val="-4"/>
                        </w:rPr>
                        <w:t>ı</w:t>
                      </w:r>
                      <w:r>
                        <w:rPr>
                          <w:color w:val="231F20"/>
                        </w:rPr>
                        <w:t xml:space="preserve"> </w:t>
                      </w:r>
                      <w:r>
                        <w:rPr>
                          <w:rFonts w:ascii="Tahoma" w:hAnsi="Tahoma"/>
                          <w:color w:val="231F20"/>
                          <w:spacing w:val="-4"/>
                        </w:rPr>
                        <w:t>ve</w:t>
                      </w:r>
                      <w:r>
                        <w:rPr>
                          <w:rFonts w:ascii="Tahoma" w:hAnsi="Tahoma"/>
                          <w:color w:val="231F20"/>
                          <w:spacing w:val="-6"/>
                        </w:rPr>
                        <w:t xml:space="preserve"> </w:t>
                      </w:r>
                      <w:r>
                        <w:rPr>
                          <w:rFonts w:ascii="Tahoma" w:hAnsi="Tahoma"/>
                          <w:color w:val="231F20"/>
                          <w:spacing w:val="-4"/>
                        </w:rPr>
                        <w:t xml:space="preserve">yeri </w:t>
                      </w:r>
                      <w:r>
                        <w:rPr>
                          <w:rFonts w:ascii="Tahoma" w:hAnsi="Tahoma"/>
                          <w:color w:val="231F20"/>
                          <w:spacing w:val="-8"/>
                        </w:rPr>
                        <w:t>ya</w:t>
                      </w:r>
                      <w:r>
                        <w:rPr>
                          <w:rFonts w:ascii="Tahoma" w:hAnsi="Tahoma"/>
                          <w:color w:val="231F20"/>
                          <w:spacing w:val="-2"/>
                        </w:rPr>
                        <w:t xml:space="preserve"> </w:t>
                      </w:r>
                      <w:r>
                        <w:rPr>
                          <w:rFonts w:ascii="Tahoma" w:hAnsi="Tahoma"/>
                          <w:color w:val="231F20"/>
                          <w:spacing w:val="-8"/>
                        </w:rPr>
                        <w:t>da</w:t>
                      </w:r>
                      <w:r>
                        <w:rPr>
                          <w:rFonts w:ascii="Tahoma" w:hAnsi="Tahoma"/>
                          <w:color w:val="231F20"/>
                          <w:spacing w:val="-2"/>
                        </w:rPr>
                        <w:t xml:space="preserve"> </w:t>
                      </w:r>
                      <w:r>
                        <w:rPr>
                          <w:rFonts w:ascii="Tahoma" w:hAnsi="Tahoma"/>
                          <w:color w:val="231F20"/>
                          <w:spacing w:val="-8"/>
                        </w:rPr>
                        <w:t>b</w:t>
                      </w:r>
                      <w:r>
                        <w:rPr>
                          <w:color w:val="231F20"/>
                          <w:spacing w:val="-8"/>
                        </w:rPr>
                        <w:t>ö</w:t>
                      </w:r>
                      <w:r>
                        <w:rPr>
                          <w:rFonts w:ascii="Tahoma" w:hAnsi="Tahoma"/>
                          <w:color w:val="231F20"/>
                          <w:spacing w:val="-8"/>
                        </w:rPr>
                        <w:t>l</w:t>
                      </w:r>
                      <w:r>
                        <w:rPr>
                          <w:color w:val="231F20"/>
                          <w:spacing w:val="-8"/>
                        </w:rPr>
                        <w:t>ü</w:t>
                      </w:r>
                      <w:r>
                        <w:rPr>
                          <w:rFonts w:ascii="Tahoma" w:hAnsi="Tahoma"/>
                          <w:color w:val="231F20"/>
                          <w:spacing w:val="-8"/>
                        </w:rPr>
                        <w:t>m</w:t>
                      </w:r>
                      <w:r>
                        <w:rPr>
                          <w:color w:val="231F20"/>
                          <w:spacing w:val="-8"/>
                        </w:rPr>
                        <w:t>ü</w:t>
                      </w:r>
                      <w:r>
                        <w:rPr>
                          <w:color w:val="231F20"/>
                          <w:spacing w:val="10"/>
                        </w:rPr>
                        <w:t xml:space="preserve"> </w:t>
                      </w:r>
                      <w:r>
                        <w:rPr>
                          <w:rFonts w:ascii="Tahoma" w:hAnsi="Tahoma"/>
                          <w:color w:val="231F20"/>
                          <w:spacing w:val="-8"/>
                        </w:rPr>
                        <w:t>ile</w:t>
                      </w:r>
                      <w:r>
                        <w:rPr>
                          <w:rFonts w:ascii="Tahoma" w:hAnsi="Tahoma"/>
                          <w:color w:val="231F20"/>
                          <w:spacing w:val="-2"/>
                        </w:rPr>
                        <w:t xml:space="preserve"> </w:t>
                      </w:r>
                      <w:r>
                        <w:rPr>
                          <w:rFonts w:ascii="Tahoma" w:hAnsi="Tahoma"/>
                          <w:color w:val="231F20"/>
                          <w:spacing w:val="-8"/>
                        </w:rPr>
                        <w:t>tan</w:t>
                      </w:r>
                      <w:r>
                        <w:rPr>
                          <w:color w:val="231F20"/>
                          <w:spacing w:val="-8"/>
                        </w:rPr>
                        <w:t>ı</w:t>
                      </w:r>
                      <w:r>
                        <w:rPr>
                          <w:rFonts w:ascii="Tahoma" w:hAnsi="Tahoma"/>
                          <w:color w:val="231F20"/>
                          <w:spacing w:val="-8"/>
                        </w:rPr>
                        <w:t>mlan</w:t>
                      </w:r>
                      <w:r>
                        <w:rPr>
                          <w:color w:val="231F20"/>
                          <w:spacing w:val="-8"/>
                        </w:rPr>
                        <w:t>ı</w:t>
                      </w:r>
                      <w:r>
                        <w:rPr>
                          <w:rFonts w:ascii="Tahoma" w:hAnsi="Tahoma"/>
                          <w:color w:val="231F20"/>
                          <w:spacing w:val="-8"/>
                        </w:rPr>
                        <w:t>r.</w:t>
                      </w:r>
                      <w:r>
                        <w:rPr>
                          <w:rFonts w:ascii="Tahoma" w:hAnsi="Tahoma"/>
                          <w:color w:val="231F20"/>
                          <w:spacing w:val="-2"/>
                        </w:rPr>
                        <w:t xml:space="preserve"> </w:t>
                      </w:r>
                      <w:r>
                        <w:rPr>
                          <w:rFonts w:ascii="Tahoma" w:hAnsi="Tahoma"/>
                          <w:color w:val="231F20"/>
                          <w:spacing w:val="-8"/>
                        </w:rPr>
                        <w:t>Veritaban</w:t>
                      </w:r>
                      <w:r>
                        <w:rPr>
                          <w:color w:val="231F20"/>
                          <w:spacing w:val="-8"/>
                        </w:rPr>
                        <w:t>ı</w:t>
                      </w:r>
                      <w:r>
                        <w:rPr>
                          <w:color w:val="231F20"/>
                          <w:spacing w:val="6"/>
                        </w:rPr>
                        <w:t xml:space="preserve"> </w:t>
                      </w:r>
                      <w:r>
                        <w:rPr>
                          <w:rFonts w:ascii="Tahoma" w:hAnsi="Tahoma"/>
                          <w:color w:val="231F20"/>
                          <w:spacing w:val="-8"/>
                        </w:rPr>
                        <w:t>I,</w:t>
                      </w:r>
                      <w:r>
                        <w:rPr>
                          <w:rFonts w:ascii="Tahoma" w:hAnsi="Tahoma"/>
                          <w:color w:val="231F20"/>
                          <w:spacing w:val="-6"/>
                        </w:rPr>
                        <w:t xml:space="preserve"> </w:t>
                      </w:r>
                      <w:r>
                        <w:rPr>
                          <w:rFonts w:ascii="Tahoma" w:hAnsi="Tahoma"/>
                          <w:color w:val="231F20"/>
                          <w:spacing w:val="-8"/>
                        </w:rPr>
                        <w:t>B</w:t>
                      </w:r>
                      <w:r>
                        <w:rPr>
                          <w:color w:val="231F20"/>
                          <w:spacing w:val="-8"/>
                        </w:rPr>
                        <w:t>ö</w:t>
                      </w:r>
                      <w:r>
                        <w:rPr>
                          <w:rFonts w:ascii="Tahoma" w:hAnsi="Tahoma"/>
                          <w:color w:val="231F20"/>
                          <w:spacing w:val="-8"/>
                        </w:rPr>
                        <w:t>l</w:t>
                      </w:r>
                      <w:r>
                        <w:rPr>
                          <w:color w:val="231F20"/>
                          <w:spacing w:val="-8"/>
                        </w:rPr>
                        <w:t>ü</w:t>
                      </w:r>
                      <w:r>
                        <w:rPr>
                          <w:rFonts w:ascii="Tahoma" w:hAnsi="Tahoma"/>
                          <w:color w:val="231F20"/>
                          <w:spacing w:val="-8"/>
                        </w:rPr>
                        <w:t>m</w:t>
                      </w:r>
                      <w:r>
                        <w:rPr>
                          <w:rFonts w:ascii="Tahoma" w:hAnsi="Tahoma"/>
                          <w:color w:val="231F20"/>
                          <w:spacing w:val="-6"/>
                        </w:rPr>
                        <w:t xml:space="preserve"> </w:t>
                      </w:r>
                      <w:r>
                        <w:rPr>
                          <w:rFonts w:ascii="Tahoma" w:hAnsi="Tahoma"/>
                          <w:color w:val="231F20"/>
                          <w:spacing w:val="-8"/>
                        </w:rPr>
                        <w:t>2;</w:t>
                      </w:r>
                      <w:r>
                        <w:rPr>
                          <w:rFonts w:ascii="Tahoma" w:hAnsi="Tahoma"/>
                          <w:color w:val="231F20"/>
                          <w:spacing w:val="-6"/>
                        </w:rPr>
                        <w:t xml:space="preserve"> </w:t>
                      </w:r>
                      <w:r>
                        <w:rPr>
                          <w:rFonts w:ascii="Tahoma" w:hAnsi="Tahoma"/>
                          <w:color w:val="231F20"/>
                          <w:spacing w:val="-8"/>
                        </w:rPr>
                        <w:t>Veritaban</w:t>
                      </w:r>
                      <w:r>
                        <w:rPr>
                          <w:color w:val="231F20"/>
                          <w:spacing w:val="-8"/>
                        </w:rPr>
                        <w:t>ı</w:t>
                      </w:r>
                      <w:r>
                        <w:rPr>
                          <w:color w:val="231F20"/>
                          <w:spacing w:val="6"/>
                        </w:rPr>
                        <w:t xml:space="preserve"> </w:t>
                      </w:r>
                      <w:r>
                        <w:rPr>
                          <w:rFonts w:ascii="Tahoma" w:hAnsi="Tahoma"/>
                          <w:color w:val="231F20"/>
                          <w:spacing w:val="-8"/>
                        </w:rPr>
                        <w:t>I,</w:t>
                      </w:r>
                      <w:r>
                        <w:rPr>
                          <w:rFonts w:ascii="Tahoma" w:hAnsi="Tahoma"/>
                          <w:color w:val="231F20"/>
                          <w:spacing w:val="-6"/>
                        </w:rPr>
                        <w:t xml:space="preserve"> </w:t>
                      </w:r>
                      <w:r>
                        <w:rPr>
                          <w:rFonts w:ascii="Tahoma" w:hAnsi="Tahoma"/>
                          <w:color w:val="231F20"/>
                          <w:spacing w:val="-8"/>
                        </w:rPr>
                        <w:t>B</w:t>
                      </w:r>
                      <w:r>
                        <w:rPr>
                          <w:color w:val="231F20"/>
                          <w:spacing w:val="-8"/>
                        </w:rPr>
                        <w:t>ö</w:t>
                      </w:r>
                      <w:r>
                        <w:rPr>
                          <w:rFonts w:ascii="Tahoma" w:hAnsi="Tahoma"/>
                          <w:color w:val="231F20"/>
                          <w:spacing w:val="-8"/>
                        </w:rPr>
                        <w:t>l</w:t>
                      </w:r>
                      <w:r>
                        <w:rPr>
                          <w:color w:val="231F20"/>
                          <w:spacing w:val="-8"/>
                        </w:rPr>
                        <w:t>ü</w:t>
                      </w:r>
                      <w:r>
                        <w:rPr>
                          <w:rFonts w:ascii="Tahoma" w:hAnsi="Tahoma"/>
                          <w:color w:val="231F20"/>
                          <w:spacing w:val="-8"/>
                        </w:rPr>
                        <w:t>m</w:t>
                      </w:r>
                      <w:r>
                        <w:rPr>
                          <w:rFonts w:ascii="Tahoma" w:hAnsi="Tahoma"/>
                          <w:color w:val="231F20"/>
                          <w:spacing w:val="-6"/>
                        </w:rPr>
                        <w:t xml:space="preserve"> </w:t>
                      </w:r>
                      <w:r>
                        <w:rPr>
                          <w:rFonts w:ascii="Tahoma" w:hAnsi="Tahoma"/>
                          <w:color w:val="231F20"/>
                          <w:spacing w:val="-8"/>
                        </w:rPr>
                        <w:t>5;</w:t>
                      </w:r>
                      <w:r>
                        <w:rPr>
                          <w:rFonts w:ascii="Tahoma" w:hAnsi="Tahoma"/>
                          <w:color w:val="231F20"/>
                          <w:spacing w:val="-6"/>
                        </w:rPr>
                        <w:t xml:space="preserve"> </w:t>
                      </w:r>
                      <w:r>
                        <w:rPr>
                          <w:rFonts w:ascii="Tahoma" w:hAnsi="Tahoma"/>
                          <w:color w:val="231F20"/>
                          <w:spacing w:val="-8"/>
                        </w:rPr>
                        <w:t>Veritaban</w:t>
                      </w:r>
                      <w:r>
                        <w:rPr>
                          <w:color w:val="231F20"/>
                          <w:spacing w:val="-8"/>
                        </w:rPr>
                        <w:t>ı</w:t>
                      </w:r>
                      <w:r>
                        <w:rPr>
                          <w:color w:val="231F20"/>
                          <w:spacing w:val="6"/>
                        </w:rPr>
                        <w:t xml:space="preserve"> </w:t>
                      </w:r>
                      <w:r>
                        <w:rPr>
                          <w:rFonts w:ascii="Tahoma" w:hAnsi="Tahoma"/>
                          <w:color w:val="231F20"/>
                          <w:spacing w:val="-8"/>
                        </w:rPr>
                        <w:t>I,</w:t>
                      </w:r>
                      <w:r>
                        <w:rPr>
                          <w:rFonts w:ascii="Tahoma" w:hAnsi="Tahoma"/>
                          <w:color w:val="231F20"/>
                          <w:spacing w:val="-6"/>
                        </w:rPr>
                        <w:t xml:space="preserve"> </w:t>
                      </w:r>
                      <w:r>
                        <w:rPr>
                          <w:rFonts w:ascii="Tahoma" w:hAnsi="Tahoma"/>
                          <w:color w:val="231F20"/>
                          <w:spacing w:val="-8"/>
                        </w:rPr>
                        <w:t>B</w:t>
                      </w:r>
                      <w:r>
                        <w:rPr>
                          <w:color w:val="231F20"/>
                          <w:spacing w:val="-8"/>
                        </w:rPr>
                        <w:t>ö</w:t>
                      </w:r>
                      <w:r>
                        <w:rPr>
                          <w:rFonts w:ascii="Tahoma" w:hAnsi="Tahoma"/>
                          <w:color w:val="231F20"/>
                          <w:spacing w:val="-8"/>
                        </w:rPr>
                        <w:t>l</w:t>
                      </w:r>
                      <w:r>
                        <w:rPr>
                          <w:color w:val="231F20"/>
                          <w:spacing w:val="-8"/>
                        </w:rPr>
                        <w:t>ü</w:t>
                      </w:r>
                      <w:r>
                        <w:rPr>
                          <w:rFonts w:ascii="Tahoma" w:hAnsi="Tahoma"/>
                          <w:color w:val="231F20"/>
                          <w:spacing w:val="-8"/>
                        </w:rPr>
                        <w:t>m</w:t>
                      </w:r>
                      <w:r>
                        <w:rPr>
                          <w:rFonts w:ascii="Tahoma" w:hAnsi="Tahoma"/>
                          <w:color w:val="231F20"/>
                          <w:spacing w:val="-2"/>
                        </w:rPr>
                        <w:t xml:space="preserve"> </w:t>
                      </w:r>
                      <w:r>
                        <w:rPr>
                          <w:rFonts w:ascii="Tahoma" w:hAnsi="Tahoma"/>
                          <w:color w:val="231F20"/>
                          <w:spacing w:val="-8"/>
                        </w:rPr>
                        <w:t xml:space="preserve">8; </w:t>
                      </w:r>
                      <w:r>
                        <w:rPr>
                          <w:rFonts w:ascii="Tahoma" w:hAnsi="Tahoma"/>
                          <w:color w:val="231F20"/>
                          <w:w w:val="90"/>
                        </w:rPr>
                        <w:t>ve Spread- sheet</w:t>
                      </w:r>
                      <w:r>
                        <w:rPr>
                          <w:rFonts w:ascii="Tahoma" w:hAnsi="Tahoma"/>
                          <w:color w:val="231F20"/>
                        </w:rPr>
                        <w:t xml:space="preserve"> </w:t>
                      </w:r>
                      <w:r>
                        <w:rPr>
                          <w:rFonts w:ascii="Tahoma" w:hAnsi="Tahoma"/>
                          <w:color w:val="231F20"/>
                          <w:w w:val="90"/>
                        </w:rPr>
                        <w:t>II,</w:t>
                      </w:r>
                      <w:r>
                        <w:rPr>
                          <w:rFonts w:ascii="Tahoma" w:hAnsi="Tahoma"/>
                          <w:color w:val="231F20"/>
                        </w:rPr>
                        <w:t xml:space="preserve"> </w:t>
                      </w:r>
                      <w:r>
                        <w:rPr>
                          <w:rFonts w:ascii="Tahoma" w:hAnsi="Tahoma"/>
                          <w:color w:val="231F20"/>
                          <w:w w:val="90"/>
                        </w:rPr>
                        <w:t>B</w:t>
                      </w:r>
                      <w:r>
                        <w:rPr>
                          <w:color w:val="231F20"/>
                          <w:w w:val="90"/>
                        </w:rPr>
                        <w:t>ö</w:t>
                      </w:r>
                      <w:r>
                        <w:rPr>
                          <w:rFonts w:ascii="Tahoma" w:hAnsi="Tahoma"/>
                          <w:color w:val="231F20"/>
                          <w:w w:val="90"/>
                        </w:rPr>
                        <w:t>l</w:t>
                      </w:r>
                      <w:r>
                        <w:rPr>
                          <w:color w:val="231F20"/>
                          <w:w w:val="90"/>
                        </w:rPr>
                        <w:t>ü</w:t>
                      </w:r>
                      <w:r>
                        <w:rPr>
                          <w:rFonts w:ascii="Tahoma" w:hAnsi="Tahoma"/>
                          <w:color w:val="231F20"/>
                          <w:w w:val="90"/>
                        </w:rPr>
                        <w:t>m</w:t>
                      </w:r>
                      <w:r>
                        <w:rPr>
                          <w:rFonts w:ascii="Tahoma" w:hAnsi="Tahoma"/>
                          <w:color w:val="231F20"/>
                        </w:rPr>
                        <w:t xml:space="preserve"> </w:t>
                      </w:r>
                      <w:r>
                        <w:rPr>
                          <w:rFonts w:ascii="Tahoma" w:hAnsi="Tahoma"/>
                          <w:color w:val="231F20"/>
                          <w:w w:val="90"/>
                        </w:rPr>
                        <w:t>6</w:t>
                      </w:r>
                      <w:r>
                        <w:rPr>
                          <w:rFonts w:ascii="Tahoma" w:hAnsi="Tahoma"/>
                          <w:color w:val="231F20"/>
                        </w:rPr>
                        <w:t xml:space="preserve"> </w:t>
                      </w:r>
                      <w:r>
                        <w:rPr>
                          <w:rFonts w:ascii="Tahoma" w:hAnsi="Tahoma"/>
                          <w:color w:val="231F20"/>
                          <w:w w:val="90"/>
                        </w:rPr>
                        <w:t>derslerini veren bir</w:t>
                      </w:r>
                      <w:r>
                        <w:rPr>
                          <w:rFonts w:ascii="Tahoma" w:hAnsi="Tahoma"/>
                          <w:color w:val="231F20"/>
                        </w:rPr>
                        <w:t xml:space="preserve"> </w:t>
                      </w:r>
                      <w:r>
                        <w:rPr>
                          <w:rFonts w:ascii="Tahoma" w:hAnsi="Tahoma"/>
                          <w:color w:val="231F20"/>
                          <w:w w:val="90"/>
                        </w:rPr>
                        <w:t>profes</w:t>
                      </w:r>
                      <w:r>
                        <w:rPr>
                          <w:color w:val="231F20"/>
                          <w:w w:val="90"/>
                        </w:rPr>
                        <w:t>ö</w:t>
                      </w:r>
                      <w:r>
                        <w:rPr>
                          <w:rFonts w:ascii="Tahoma" w:hAnsi="Tahoma"/>
                          <w:color w:val="231F20"/>
                          <w:w w:val="90"/>
                        </w:rPr>
                        <w:t>r</w:t>
                      </w:r>
                      <w:r>
                        <w:rPr>
                          <w:rFonts w:ascii="Tahoma" w:hAnsi="Tahoma"/>
                          <w:color w:val="231F20"/>
                        </w:rPr>
                        <w:t xml:space="preserve"> </w:t>
                      </w:r>
                      <w:r>
                        <w:rPr>
                          <w:rFonts w:ascii="Tahoma" w:hAnsi="Tahoma"/>
                          <w:color w:val="231F20"/>
                          <w:w w:val="90"/>
                        </w:rPr>
                        <w:t>d</w:t>
                      </w:r>
                      <w:r>
                        <w:rPr>
                          <w:color w:val="231F20"/>
                          <w:w w:val="90"/>
                        </w:rPr>
                        <w:t>üşü</w:t>
                      </w:r>
                      <w:r>
                        <w:rPr>
                          <w:rFonts w:ascii="Tahoma" w:hAnsi="Tahoma"/>
                          <w:color w:val="231F20"/>
                          <w:w w:val="90"/>
                        </w:rPr>
                        <w:t>n</w:t>
                      </w:r>
                      <w:r>
                        <w:rPr>
                          <w:color w:val="231F20"/>
                          <w:w w:val="90"/>
                        </w:rPr>
                        <w:t>ü</w:t>
                      </w:r>
                      <w:r>
                        <w:rPr>
                          <w:rFonts w:ascii="Tahoma" w:hAnsi="Tahoma"/>
                          <w:color w:val="231F20"/>
                          <w:w w:val="90"/>
                        </w:rPr>
                        <w:t>n.</w:t>
                      </w:r>
                      <w:r>
                        <w:rPr>
                          <w:rFonts w:ascii="Tahoma" w:hAnsi="Tahoma"/>
                          <w:color w:val="231F20"/>
                        </w:rPr>
                        <w:t xml:space="preserve"> </w:t>
                      </w:r>
                      <w:r>
                        <w:rPr>
                          <w:rFonts w:ascii="Tahoma" w:hAnsi="Tahoma"/>
                          <w:color w:val="231F20"/>
                          <w:w w:val="90"/>
                        </w:rPr>
                        <w:t>Profes</w:t>
                      </w:r>
                      <w:r>
                        <w:rPr>
                          <w:color w:val="231F20"/>
                          <w:w w:val="90"/>
                        </w:rPr>
                        <w:t>ö</w:t>
                      </w:r>
                      <w:r>
                        <w:rPr>
                          <w:rFonts w:ascii="Tahoma" w:hAnsi="Tahoma"/>
                          <w:color w:val="231F20"/>
                          <w:w w:val="90"/>
                        </w:rPr>
                        <w:t>r</w:t>
                      </w:r>
                      <w:r>
                        <w:rPr>
                          <w:rFonts w:ascii="Tahoma" w:hAnsi="Tahoma"/>
                          <w:color w:val="231F20"/>
                        </w:rPr>
                        <w:t xml:space="preserve"> </w:t>
                      </w:r>
                      <w:r>
                        <w:rPr>
                          <w:rFonts w:ascii="Tahoma" w:hAnsi="Tahoma"/>
                          <w:color w:val="231F20"/>
                          <w:w w:val="90"/>
                        </w:rPr>
                        <w:t>iki</w:t>
                      </w:r>
                      <w:r>
                        <w:rPr>
                          <w:rFonts w:ascii="Tahoma" w:hAnsi="Tahoma"/>
                          <w:color w:val="231F20"/>
                        </w:rPr>
                        <w:t xml:space="preserve"> </w:t>
                      </w:r>
                      <w:r>
                        <w:rPr>
                          <w:rFonts w:ascii="Tahoma" w:hAnsi="Tahoma"/>
                          <w:color w:val="231F20"/>
                          <w:w w:val="90"/>
                        </w:rPr>
                        <w:t>ders</w:t>
                      </w:r>
                      <w:r>
                        <w:rPr>
                          <w:rFonts w:ascii="Tahoma" w:hAnsi="Tahoma"/>
                          <w:color w:val="231F20"/>
                        </w:rPr>
                        <w:t xml:space="preserve"> </w:t>
                      </w:r>
                      <w:r>
                        <w:rPr>
                          <w:rFonts w:ascii="Tahoma" w:hAnsi="Tahoma"/>
                          <w:color w:val="231F20"/>
                          <w:w w:val="90"/>
                        </w:rPr>
                        <w:t>(Veritaban</w:t>
                      </w:r>
                      <w:r>
                        <w:rPr>
                          <w:color w:val="231F20"/>
                          <w:w w:val="90"/>
                        </w:rPr>
                        <w:t>ı</w:t>
                      </w:r>
                      <w:r>
                        <w:rPr>
                          <w:color w:val="231F20"/>
                          <w:spacing w:val="40"/>
                        </w:rPr>
                        <w:t xml:space="preserve"> </w:t>
                      </w:r>
                      <w:r>
                        <w:rPr>
                          <w:rFonts w:ascii="Tahoma" w:hAnsi="Tahoma"/>
                          <w:color w:val="231F20"/>
                        </w:rPr>
                        <w:t>I ve Elektronik Tablo II), ancak d</w:t>
                      </w:r>
                      <w:r>
                        <w:rPr>
                          <w:color w:val="231F20"/>
                        </w:rPr>
                        <w:t>ö</w:t>
                      </w:r>
                      <w:r>
                        <w:rPr>
                          <w:rFonts w:ascii="Tahoma" w:hAnsi="Tahoma"/>
                          <w:color w:val="231F20"/>
                        </w:rPr>
                        <w:t>rt s</w:t>
                      </w:r>
                      <w:r>
                        <w:rPr>
                          <w:color w:val="231F20"/>
                        </w:rPr>
                        <w:t>ı</w:t>
                      </w:r>
                      <w:r>
                        <w:rPr>
                          <w:rFonts w:ascii="Tahoma" w:hAnsi="Tahoma"/>
                          <w:color w:val="231F20"/>
                        </w:rPr>
                        <w:t>n</w:t>
                      </w:r>
                      <w:r>
                        <w:rPr>
                          <w:color w:val="231F20"/>
                        </w:rPr>
                        <w:t>ı</w:t>
                      </w:r>
                      <w:r>
                        <w:rPr>
                          <w:rFonts w:ascii="Tahoma" w:hAnsi="Tahoma"/>
                          <w:color w:val="231F20"/>
                        </w:rPr>
                        <w:t xml:space="preserve">f veriyor. Tipik olarak, KURS teklifleri bir kurs </w:t>
                      </w:r>
                      <w:r>
                        <w:rPr>
                          <w:rFonts w:ascii="Tahoma" w:hAnsi="Tahoma"/>
                          <w:color w:val="231F20"/>
                          <w:spacing w:val="-2"/>
                        </w:rPr>
                        <w:t>katalo</w:t>
                      </w:r>
                      <w:r>
                        <w:rPr>
                          <w:color w:val="231F20"/>
                          <w:spacing w:val="-2"/>
                        </w:rPr>
                        <w:t>ğ</w:t>
                      </w:r>
                      <w:r>
                        <w:rPr>
                          <w:rFonts w:ascii="Tahoma" w:hAnsi="Tahoma"/>
                          <w:color w:val="231F20"/>
                          <w:spacing w:val="-2"/>
                        </w:rPr>
                        <w:t>unda</w:t>
                      </w:r>
                      <w:r>
                        <w:rPr>
                          <w:rFonts w:ascii="Tahoma" w:hAnsi="Tahoma"/>
                          <w:color w:val="231F20"/>
                          <w:spacing w:val="-17"/>
                        </w:rPr>
                        <w:t xml:space="preserve"> </w:t>
                      </w:r>
                      <w:r>
                        <w:rPr>
                          <w:rFonts w:ascii="Tahoma" w:hAnsi="Tahoma"/>
                          <w:color w:val="231F20"/>
                          <w:spacing w:val="-2"/>
                        </w:rPr>
                        <w:t>bas</w:t>
                      </w:r>
                      <w:r>
                        <w:rPr>
                          <w:color w:val="231F20"/>
                          <w:spacing w:val="-2"/>
                        </w:rPr>
                        <w:t>ı</w:t>
                      </w:r>
                      <w:r>
                        <w:rPr>
                          <w:rFonts w:ascii="Tahoma" w:hAnsi="Tahoma"/>
                          <w:color w:val="231F20"/>
                          <w:spacing w:val="-2"/>
                        </w:rPr>
                        <w:t>l</w:t>
                      </w:r>
                      <w:r>
                        <w:rPr>
                          <w:color w:val="231F20"/>
                          <w:spacing w:val="-2"/>
                        </w:rPr>
                        <w:t>ı</w:t>
                      </w:r>
                      <w:r>
                        <w:rPr>
                          <w:rFonts w:ascii="Tahoma" w:hAnsi="Tahoma"/>
                          <w:color w:val="231F20"/>
                          <w:spacing w:val="-2"/>
                        </w:rPr>
                        <w:t>rken,</w:t>
                      </w:r>
                      <w:r>
                        <w:rPr>
                          <w:rFonts w:ascii="Tahoma" w:hAnsi="Tahoma"/>
                          <w:color w:val="231F20"/>
                          <w:spacing w:val="-16"/>
                        </w:rPr>
                        <w:t xml:space="preserve"> </w:t>
                      </w:r>
                      <w:r>
                        <w:rPr>
                          <w:rFonts w:ascii="Tahoma" w:hAnsi="Tahoma"/>
                          <w:color w:val="231F20"/>
                          <w:spacing w:val="-2"/>
                        </w:rPr>
                        <w:t>SINIF</w:t>
                      </w:r>
                      <w:r>
                        <w:rPr>
                          <w:rFonts w:ascii="Tahoma" w:hAnsi="Tahoma"/>
                          <w:color w:val="231F20"/>
                          <w:spacing w:val="-17"/>
                        </w:rPr>
                        <w:t xml:space="preserve"> </w:t>
                      </w:r>
                      <w:r>
                        <w:rPr>
                          <w:rFonts w:ascii="Tahoma" w:hAnsi="Tahoma"/>
                          <w:color w:val="231F20"/>
                          <w:spacing w:val="-2"/>
                        </w:rPr>
                        <w:t>teklifleri</w:t>
                      </w:r>
                      <w:r>
                        <w:rPr>
                          <w:rFonts w:ascii="Tahoma" w:hAnsi="Tahoma"/>
                          <w:color w:val="231F20"/>
                          <w:spacing w:val="-17"/>
                        </w:rPr>
                        <w:t xml:space="preserve"> </w:t>
                      </w:r>
                      <w:r>
                        <w:rPr>
                          <w:rFonts w:ascii="Tahoma" w:hAnsi="Tahoma"/>
                          <w:color w:val="231F20"/>
                          <w:spacing w:val="-2"/>
                        </w:rPr>
                        <w:t>her</w:t>
                      </w:r>
                      <w:r>
                        <w:rPr>
                          <w:rFonts w:ascii="Tahoma" w:hAnsi="Tahoma"/>
                          <w:color w:val="231F20"/>
                          <w:spacing w:val="-17"/>
                        </w:rPr>
                        <w:t xml:space="preserve"> </w:t>
                      </w:r>
                      <w:r>
                        <w:rPr>
                          <w:rFonts w:ascii="Tahoma" w:hAnsi="Tahoma"/>
                          <w:color w:val="231F20"/>
                          <w:spacing w:val="-2"/>
                        </w:rPr>
                        <w:t>d</w:t>
                      </w:r>
                      <w:r>
                        <w:rPr>
                          <w:color w:val="231F20"/>
                          <w:spacing w:val="-2"/>
                        </w:rPr>
                        <w:t>ö</w:t>
                      </w:r>
                      <w:r>
                        <w:rPr>
                          <w:rFonts w:ascii="Tahoma" w:hAnsi="Tahoma"/>
                          <w:color w:val="231F20"/>
                          <w:spacing w:val="-2"/>
                        </w:rPr>
                        <w:t>nem</w:t>
                      </w:r>
                      <w:r>
                        <w:rPr>
                          <w:rFonts w:ascii="Tahoma" w:hAnsi="Tahoma"/>
                          <w:color w:val="231F20"/>
                          <w:spacing w:val="-17"/>
                        </w:rPr>
                        <w:t xml:space="preserve"> </w:t>
                      </w:r>
                      <w:r>
                        <w:rPr>
                          <w:rFonts w:ascii="Tahoma" w:hAnsi="Tahoma"/>
                          <w:color w:val="231F20"/>
                          <w:spacing w:val="-2"/>
                        </w:rPr>
                        <w:t>i</w:t>
                      </w:r>
                      <w:r>
                        <w:rPr>
                          <w:color w:val="231F20"/>
                          <w:spacing w:val="-2"/>
                        </w:rPr>
                        <w:t>ç</w:t>
                      </w:r>
                      <w:r>
                        <w:rPr>
                          <w:rFonts w:ascii="Tahoma" w:hAnsi="Tahoma"/>
                          <w:color w:val="231F20"/>
                          <w:spacing w:val="-2"/>
                        </w:rPr>
                        <w:t>in</w:t>
                      </w:r>
                      <w:r>
                        <w:rPr>
                          <w:rFonts w:ascii="Tahoma" w:hAnsi="Tahoma"/>
                          <w:color w:val="231F20"/>
                          <w:spacing w:val="-17"/>
                        </w:rPr>
                        <w:t xml:space="preserve"> </w:t>
                      </w:r>
                      <w:r>
                        <w:rPr>
                          <w:rFonts w:ascii="Tahoma" w:hAnsi="Tahoma"/>
                          <w:color w:val="231F20"/>
                          <w:spacing w:val="-2"/>
                        </w:rPr>
                        <w:t>bir</w:t>
                      </w:r>
                      <w:r>
                        <w:rPr>
                          <w:rFonts w:ascii="Tahoma" w:hAnsi="Tahoma"/>
                          <w:color w:val="231F20"/>
                          <w:spacing w:val="-17"/>
                        </w:rPr>
                        <w:t xml:space="preserve"> </w:t>
                      </w:r>
                      <w:r>
                        <w:rPr>
                          <w:rFonts w:ascii="Tahoma" w:hAnsi="Tahoma"/>
                          <w:color w:val="231F20"/>
                          <w:spacing w:val="-2"/>
                        </w:rPr>
                        <w:t>s</w:t>
                      </w:r>
                      <w:r>
                        <w:rPr>
                          <w:color w:val="231F20"/>
                          <w:spacing w:val="-2"/>
                        </w:rPr>
                        <w:t>ı</w:t>
                      </w:r>
                      <w:r>
                        <w:rPr>
                          <w:rFonts w:ascii="Tahoma" w:hAnsi="Tahoma"/>
                          <w:color w:val="231F20"/>
                          <w:spacing w:val="-2"/>
                        </w:rPr>
                        <w:t>n</w:t>
                      </w:r>
                      <w:r>
                        <w:rPr>
                          <w:color w:val="231F20"/>
                          <w:spacing w:val="-2"/>
                        </w:rPr>
                        <w:t>ı</w:t>
                      </w:r>
                      <w:r>
                        <w:rPr>
                          <w:rFonts w:ascii="Tahoma" w:hAnsi="Tahoma"/>
                          <w:color w:val="231F20"/>
                          <w:spacing w:val="-2"/>
                        </w:rPr>
                        <w:t>f</w:t>
                      </w:r>
                      <w:r>
                        <w:rPr>
                          <w:rFonts w:ascii="Tahoma" w:hAnsi="Tahoma"/>
                          <w:color w:val="231F20"/>
                          <w:spacing w:val="-17"/>
                        </w:rPr>
                        <w:t xml:space="preserve"> </w:t>
                      </w:r>
                      <w:r>
                        <w:rPr>
                          <w:rFonts w:ascii="Tahoma" w:hAnsi="Tahoma"/>
                          <w:color w:val="231F20"/>
                          <w:spacing w:val="-2"/>
                        </w:rPr>
                        <w:t>program</w:t>
                      </w:r>
                      <w:r>
                        <w:rPr>
                          <w:color w:val="231F20"/>
                          <w:spacing w:val="-2"/>
                        </w:rPr>
                        <w:t>ı</w:t>
                      </w:r>
                      <w:r>
                        <w:rPr>
                          <w:rFonts w:ascii="Tahoma" w:hAnsi="Tahoma"/>
                          <w:color w:val="231F20"/>
                          <w:spacing w:val="-2"/>
                        </w:rPr>
                        <w:t>nda</w:t>
                      </w:r>
                      <w:r>
                        <w:rPr>
                          <w:rFonts w:ascii="Tahoma" w:hAnsi="Tahoma"/>
                          <w:color w:val="231F20"/>
                          <w:spacing w:val="-17"/>
                        </w:rPr>
                        <w:t xml:space="preserve"> </w:t>
                      </w:r>
                      <w:r>
                        <w:rPr>
                          <w:rFonts w:ascii="Tahoma" w:hAnsi="Tahoma"/>
                          <w:color w:val="231F20"/>
                          <w:spacing w:val="-2"/>
                        </w:rPr>
                        <w:t>bas</w:t>
                      </w:r>
                      <w:r>
                        <w:rPr>
                          <w:color w:val="231F20"/>
                          <w:spacing w:val="-2"/>
                        </w:rPr>
                        <w:t>ı</w:t>
                      </w:r>
                      <w:r>
                        <w:rPr>
                          <w:rFonts w:ascii="Tahoma" w:hAnsi="Tahoma"/>
                          <w:color w:val="231F20"/>
                          <w:spacing w:val="-2"/>
                        </w:rPr>
                        <w:t>l</w:t>
                      </w:r>
                      <w:r>
                        <w:rPr>
                          <w:color w:val="231F20"/>
                          <w:spacing w:val="-2"/>
                        </w:rPr>
                        <w:t>ı</w:t>
                      </w:r>
                      <w:r>
                        <w:rPr>
                          <w:rFonts w:ascii="Tahoma" w:hAnsi="Tahoma"/>
                          <w:color w:val="231F20"/>
                          <w:spacing w:val="-2"/>
                        </w:rPr>
                        <w:t>r.</w:t>
                      </w:r>
                    </w:p>
                  </w:txbxContent>
                </v:textbox>
                <w10:wrap type="topAndBottom"/>
              </v:shape>
            </w:pict>
          </mc:Fallback>
        </mc:AlternateContent>
      </w:r>
      <w:r>
        <mc:AlternateContent>
          <mc:Choice Requires="wps">
            <w:drawing>
              <wp:anchor distT="0" distB="0" distL="0" distR="0" simplePos="0" relativeHeight="251666432" behindDoc="0" locked="0" layoutInCell="1" allowOverlap="1">
                <wp:simplePos x="0" y="0"/>
                <wp:positionH relativeFrom="page">
                  <wp:posOffset>1642110</wp:posOffset>
                </wp:positionH>
                <wp:positionV relativeFrom="paragraph">
                  <wp:posOffset>-10160</wp:posOffset>
                </wp:positionV>
                <wp:extent cx="5673090" cy="212090"/>
                <wp:effectExtent l="0" t="0" r="0" b="0"/>
                <wp:wrapNone/>
                <wp:docPr id="104" name="Textbox 104"/>
                <wp:cNvGraphicFramePr/>
                <a:graphic xmlns:a="http://schemas.openxmlformats.org/drawingml/2006/main">
                  <a:graphicData uri="http://schemas.microsoft.com/office/word/2010/wordprocessingShape">
                    <wps:wsp>
                      <wps:cNvSpPr txBox="1"/>
                      <wps:spPr>
                        <a:xfrm>
                          <a:off x="0" y="0"/>
                          <a:ext cx="5673090" cy="212090"/>
                        </a:xfrm>
                        <a:prstGeom prst="rect">
                          <a:avLst/>
                        </a:prstGeom>
                        <a:solidFill>
                          <a:srgbClr val="414042"/>
                        </a:solidFill>
                      </wps:spPr>
                      <wps:txbx>
                        <w:txbxContent>
                          <w:p w14:paraId="1560911D">
                            <w:pPr>
                              <w:spacing w:before="35"/>
                              <w:ind w:left="91" w:right="0" w:firstLine="0"/>
                              <w:jc w:val="left"/>
                              <w:rPr>
                                <w:rFonts w:ascii="Trebuchet MS" w:hAnsi="Trebuchet MS"/>
                                <w:b/>
                                <w:color w:val="000000"/>
                                <w:sz w:val="25"/>
                              </w:rPr>
                            </w:pPr>
                            <w:r>
                              <w:rPr>
                                <w:rFonts w:ascii="Trebuchet MS" w:hAnsi="Trebuchet MS"/>
                                <w:b/>
                                <w:color w:val="FFFFFF"/>
                                <w:w w:val="85"/>
                                <w:sz w:val="25"/>
                              </w:rPr>
                              <w:t>SINIF</w:t>
                            </w:r>
                            <w:r>
                              <w:rPr>
                                <w:rFonts w:ascii="Trebuchet MS" w:hAnsi="Trebuchet MS"/>
                                <w:b/>
                                <w:color w:val="FFFFFF"/>
                                <w:spacing w:val="-13"/>
                                <w:w w:val="85"/>
                                <w:sz w:val="25"/>
                              </w:rPr>
                              <w:t xml:space="preserve"> </w:t>
                            </w:r>
                            <w:r>
                              <w:rPr>
                                <w:rFonts w:ascii="Trebuchet MS" w:hAnsi="Trebuchet MS"/>
                                <w:b/>
                                <w:color w:val="FFFFFF"/>
                                <w:w w:val="85"/>
                                <w:sz w:val="25"/>
                              </w:rPr>
                              <w:t>Tablosu</w:t>
                            </w:r>
                            <w:r>
                              <w:rPr>
                                <w:rFonts w:ascii="Trebuchet MS" w:hAnsi="Trebuchet MS"/>
                                <w:b/>
                                <w:color w:val="FFFFFF"/>
                                <w:spacing w:val="-12"/>
                                <w:w w:val="85"/>
                                <w:sz w:val="25"/>
                              </w:rPr>
                              <w:t xml:space="preserve"> </w:t>
                            </w:r>
                            <w:r>
                              <w:rPr>
                                <w:rFonts w:ascii="Trebuchet MS" w:hAnsi="Trebuchet MS"/>
                                <w:b/>
                                <w:color w:val="FFFFFF"/>
                                <w:w w:val="85"/>
                                <w:sz w:val="25"/>
                              </w:rPr>
                              <w:t>(Varl</w:t>
                            </w:r>
                            <w:r>
                              <w:rPr>
                                <w:b/>
                                <w:color w:val="FFFFFF"/>
                                <w:w w:val="85"/>
                                <w:sz w:val="25"/>
                              </w:rPr>
                              <w:t>ı</w:t>
                            </w:r>
                            <w:r>
                              <w:rPr>
                                <w:rFonts w:ascii="Trebuchet MS" w:hAnsi="Trebuchet MS"/>
                                <w:b/>
                                <w:color w:val="FFFFFF"/>
                                <w:w w:val="85"/>
                                <w:sz w:val="25"/>
                              </w:rPr>
                              <w:t>k)</w:t>
                            </w:r>
                            <w:r>
                              <w:rPr>
                                <w:rFonts w:ascii="Trebuchet MS" w:hAnsi="Trebuchet MS"/>
                                <w:b/>
                                <w:color w:val="FFFFFF"/>
                                <w:spacing w:val="-12"/>
                                <w:w w:val="85"/>
                                <w:sz w:val="25"/>
                              </w:rPr>
                              <w:t xml:space="preserve"> </w:t>
                            </w:r>
                            <w:r>
                              <w:rPr>
                                <w:rFonts w:ascii="Trebuchet MS" w:hAnsi="Trebuchet MS"/>
                                <w:b/>
                                <w:color w:val="FFFFFF"/>
                                <w:w w:val="85"/>
                                <w:sz w:val="25"/>
                              </w:rPr>
                              <w:t>Bile</w:t>
                            </w:r>
                            <w:r>
                              <w:rPr>
                                <w:b/>
                                <w:color w:val="FFFFFF"/>
                                <w:w w:val="85"/>
                                <w:sz w:val="25"/>
                              </w:rPr>
                              <w:t>ş</w:t>
                            </w:r>
                            <w:r>
                              <w:rPr>
                                <w:rFonts w:ascii="Trebuchet MS" w:hAnsi="Trebuchet MS"/>
                                <w:b/>
                                <w:color w:val="FFFFFF"/>
                                <w:w w:val="85"/>
                                <w:sz w:val="25"/>
                              </w:rPr>
                              <w:t>enleri</w:t>
                            </w:r>
                            <w:r>
                              <w:rPr>
                                <w:rFonts w:ascii="Trebuchet MS" w:hAnsi="Trebuchet MS"/>
                                <w:b/>
                                <w:color w:val="FFFFFF"/>
                                <w:spacing w:val="-12"/>
                                <w:w w:val="85"/>
                                <w:sz w:val="25"/>
                              </w:rPr>
                              <w:t xml:space="preserve"> </w:t>
                            </w:r>
                            <w:r>
                              <w:rPr>
                                <w:rFonts w:ascii="Trebuchet MS" w:hAnsi="Trebuchet MS"/>
                                <w:b/>
                                <w:color w:val="FFFFFF"/>
                                <w:w w:val="85"/>
                                <w:sz w:val="25"/>
                              </w:rPr>
                              <w:t>ve</w:t>
                            </w:r>
                            <w:r>
                              <w:rPr>
                                <w:rFonts w:ascii="Trebuchet MS" w:hAnsi="Trebuchet MS"/>
                                <w:b/>
                                <w:color w:val="FFFFFF"/>
                                <w:spacing w:val="-12"/>
                                <w:w w:val="85"/>
                                <w:sz w:val="25"/>
                              </w:rPr>
                              <w:t xml:space="preserve"> </w:t>
                            </w:r>
                            <w:r>
                              <w:rPr>
                                <w:b/>
                                <w:color w:val="FFFFFF"/>
                                <w:spacing w:val="-2"/>
                                <w:w w:val="85"/>
                                <w:sz w:val="25"/>
                              </w:rPr>
                              <w:t>İç</w:t>
                            </w:r>
                            <w:r>
                              <w:rPr>
                                <w:rFonts w:ascii="Trebuchet MS" w:hAnsi="Trebuchet MS"/>
                                <w:b/>
                                <w:color w:val="FFFFFF"/>
                                <w:spacing w:val="-2"/>
                                <w:w w:val="85"/>
                                <w:sz w:val="25"/>
                              </w:rPr>
                              <w:t>eri</w:t>
                            </w:r>
                            <w:r>
                              <w:rPr>
                                <w:b/>
                                <w:color w:val="FFFFFF"/>
                                <w:spacing w:val="-2"/>
                                <w:w w:val="85"/>
                                <w:sz w:val="25"/>
                              </w:rPr>
                              <w:t>ğ</w:t>
                            </w:r>
                            <w:r>
                              <w:rPr>
                                <w:rFonts w:ascii="Trebuchet MS" w:hAnsi="Trebuchet MS"/>
                                <w:b/>
                                <w:color w:val="FFFFFF"/>
                                <w:spacing w:val="-2"/>
                                <w:w w:val="85"/>
                                <w:sz w:val="25"/>
                              </w:rPr>
                              <w:t>i</w:t>
                            </w:r>
                          </w:p>
                        </w:txbxContent>
                      </wps:txbx>
                      <wps:bodyPr wrap="square" lIns="0" tIns="0" rIns="0" bIns="0" rtlCol="0">
                        <a:noAutofit/>
                      </wps:bodyPr>
                    </wps:wsp>
                  </a:graphicData>
                </a:graphic>
              </wp:anchor>
            </w:drawing>
          </mc:Choice>
          <mc:Fallback>
            <w:pict>
              <v:shape id="Textbox 104" o:spid="_x0000_s1026" o:spt="202" type="#_x0000_t202" style="position:absolute;left:0pt;margin-left:129.3pt;margin-top:-0.8pt;height:16.7pt;width:446.7pt;mso-position-horizontal-relative:page;z-index:251666432;mso-width-relative:page;mso-height-relative:page;" fillcolor="#414042" filled="t" stroked="f" coordsize="21600,21600" o:gfxdata="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jcNA2AAAAAoBAAAPAAAAAAAAAAEAIAAAACIAAABk&#10;cnMvZG93bnJldi54bWxQSwECFAAUAAAACACHTuJA6Jb8A80BAACsAwAADgAAAAAAAAABACAAAAAn&#10;AQAAZHJzL2Uyb0RvYy54bWxQSwUGAAAAAAYABgBZAQAAZgUAAAAA&#10;">
                <v:fill on="t" focussize="0,0"/>
                <v:stroke on="f"/>
                <v:imagedata o:title=""/>
                <o:lock v:ext="edit" aspectratio="f"/>
                <v:textbox inset="0mm,0mm,0mm,0mm">
                  <w:txbxContent>
                    <w:p w14:paraId="1560911D">
                      <w:pPr>
                        <w:spacing w:before="35"/>
                        <w:ind w:left="91" w:right="0" w:firstLine="0"/>
                        <w:jc w:val="left"/>
                        <w:rPr>
                          <w:rFonts w:ascii="Trebuchet MS" w:hAnsi="Trebuchet MS"/>
                          <w:b/>
                          <w:color w:val="000000"/>
                          <w:sz w:val="25"/>
                        </w:rPr>
                      </w:pPr>
                      <w:r>
                        <w:rPr>
                          <w:rFonts w:ascii="Trebuchet MS" w:hAnsi="Trebuchet MS"/>
                          <w:b/>
                          <w:color w:val="FFFFFF"/>
                          <w:w w:val="85"/>
                          <w:sz w:val="25"/>
                        </w:rPr>
                        <w:t>SINIF</w:t>
                      </w:r>
                      <w:r>
                        <w:rPr>
                          <w:rFonts w:ascii="Trebuchet MS" w:hAnsi="Trebuchet MS"/>
                          <w:b/>
                          <w:color w:val="FFFFFF"/>
                          <w:spacing w:val="-13"/>
                          <w:w w:val="85"/>
                          <w:sz w:val="25"/>
                        </w:rPr>
                        <w:t xml:space="preserve"> </w:t>
                      </w:r>
                      <w:r>
                        <w:rPr>
                          <w:rFonts w:ascii="Trebuchet MS" w:hAnsi="Trebuchet MS"/>
                          <w:b/>
                          <w:color w:val="FFFFFF"/>
                          <w:w w:val="85"/>
                          <w:sz w:val="25"/>
                        </w:rPr>
                        <w:t>Tablosu</w:t>
                      </w:r>
                      <w:r>
                        <w:rPr>
                          <w:rFonts w:ascii="Trebuchet MS" w:hAnsi="Trebuchet MS"/>
                          <w:b/>
                          <w:color w:val="FFFFFF"/>
                          <w:spacing w:val="-12"/>
                          <w:w w:val="85"/>
                          <w:sz w:val="25"/>
                        </w:rPr>
                        <w:t xml:space="preserve"> </w:t>
                      </w:r>
                      <w:r>
                        <w:rPr>
                          <w:rFonts w:ascii="Trebuchet MS" w:hAnsi="Trebuchet MS"/>
                          <w:b/>
                          <w:color w:val="FFFFFF"/>
                          <w:w w:val="85"/>
                          <w:sz w:val="25"/>
                        </w:rPr>
                        <w:t>(Varl</w:t>
                      </w:r>
                      <w:r>
                        <w:rPr>
                          <w:b/>
                          <w:color w:val="FFFFFF"/>
                          <w:w w:val="85"/>
                          <w:sz w:val="25"/>
                        </w:rPr>
                        <w:t>ı</w:t>
                      </w:r>
                      <w:r>
                        <w:rPr>
                          <w:rFonts w:ascii="Trebuchet MS" w:hAnsi="Trebuchet MS"/>
                          <w:b/>
                          <w:color w:val="FFFFFF"/>
                          <w:w w:val="85"/>
                          <w:sz w:val="25"/>
                        </w:rPr>
                        <w:t>k)</w:t>
                      </w:r>
                      <w:r>
                        <w:rPr>
                          <w:rFonts w:ascii="Trebuchet MS" w:hAnsi="Trebuchet MS"/>
                          <w:b/>
                          <w:color w:val="FFFFFF"/>
                          <w:spacing w:val="-12"/>
                          <w:w w:val="85"/>
                          <w:sz w:val="25"/>
                        </w:rPr>
                        <w:t xml:space="preserve"> </w:t>
                      </w:r>
                      <w:r>
                        <w:rPr>
                          <w:rFonts w:ascii="Trebuchet MS" w:hAnsi="Trebuchet MS"/>
                          <w:b/>
                          <w:color w:val="FFFFFF"/>
                          <w:w w:val="85"/>
                          <w:sz w:val="25"/>
                        </w:rPr>
                        <w:t>Bile</w:t>
                      </w:r>
                      <w:r>
                        <w:rPr>
                          <w:b/>
                          <w:color w:val="FFFFFF"/>
                          <w:w w:val="85"/>
                          <w:sz w:val="25"/>
                        </w:rPr>
                        <w:t>ş</w:t>
                      </w:r>
                      <w:r>
                        <w:rPr>
                          <w:rFonts w:ascii="Trebuchet MS" w:hAnsi="Trebuchet MS"/>
                          <w:b/>
                          <w:color w:val="FFFFFF"/>
                          <w:w w:val="85"/>
                          <w:sz w:val="25"/>
                        </w:rPr>
                        <w:t>enleri</w:t>
                      </w:r>
                      <w:r>
                        <w:rPr>
                          <w:rFonts w:ascii="Trebuchet MS" w:hAnsi="Trebuchet MS"/>
                          <w:b/>
                          <w:color w:val="FFFFFF"/>
                          <w:spacing w:val="-12"/>
                          <w:w w:val="85"/>
                          <w:sz w:val="25"/>
                        </w:rPr>
                        <w:t xml:space="preserve"> </w:t>
                      </w:r>
                      <w:r>
                        <w:rPr>
                          <w:rFonts w:ascii="Trebuchet MS" w:hAnsi="Trebuchet MS"/>
                          <w:b/>
                          <w:color w:val="FFFFFF"/>
                          <w:w w:val="85"/>
                          <w:sz w:val="25"/>
                        </w:rPr>
                        <w:t>ve</w:t>
                      </w:r>
                      <w:r>
                        <w:rPr>
                          <w:rFonts w:ascii="Trebuchet MS" w:hAnsi="Trebuchet MS"/>
                          <w:b/>
                          <w:color w:val="FFFFFF"/>
                          <w:spacing w:val="-12"/>
                          <w:w w:val="85"/>
                          <w:sz w:val="25"/>
                        </w:rPr>
                        <w:t xml:space="preserve"> </w:t>
                      </w:r>
                      <w:r>
                        <w:rPr>
                          <w:b/>
                          <w:color w:val="FFFFFF"/>
                          <w:spacing w:val="-2"/>
                          <w:w w:val="85"/>
                          <w:sz w:val="25"/>
                        </w:rPr>
                        <w:t>İç</w:t>
                      </w:r>
                      <w:r>
                        <w:rPr>
                          <w:rFonts w:ascii="Trebuchet MS" w:hAnsi="Trebuchet MS"/>
                          <w:b/>
                          <w:color w:val="FFFFFF"/>
                          <w:spacing w:val="-2"/>
                          <w:w w:val="85"/>
                          <w:sz w:val="25"/>
                        </w:rPr>
                        <w:t>eri</w:t>
                      </w:r>
                      <w:r>
                        <w:rPr>
                          <w:b/>
                          <w:color w:val="FFFFFF"/>
                          <w:spacing w:val="-2"/>
                          <w:w w:val="85"/>
                          <w:sz w:val="25"/>
                        </w:rPr>
                        <w:t>ğ</w:t>
                      </w:r>
                      <w:r>
                        <w:rPr>
                          <w:rFonts w:ascii="Trebuchet MS" w:hAnsi="Trebuchet MS"/>
                          <w:b/>
                          <w:color w:val="FFFFFF"/>
                          <w:spacing w:val="-2"/>
                          <w:w w:val="85"/>
                          <w:sz w:val="25"/>
                        </w:rPr>
                        <w:t>i</w:t>
                      </w:r>
                    </w:p>
                  </w:txbxContent>
                </v:textbox>
              </v:shape>
            </w:pict>
          </mc:Fallback>
        </mc:AlternateContent>
      </w:r>
      <w:r>
        <w:rPr>
          <w:rFonts w:ascii="Times New Roman" w:hAnsi="Times New Roman"/>
          <w:b w:val="0"/>
          <w:color w:val="FFFFFF"/>
          <w:spacing w:val="22"/>
          <w:shd w:val="clear" w:color="auto" w:fill="007EB0"/>
        </w:rPr>
        <w:t xml:space="preserve"> </w:t>
      </w:r>
      <w:r>
        <w:rPr>
          <w:rFonts w:ascii="Times New Roman" w:hAnsi="Times New Roman"/>
          <w:color w:val="FFFFFF"/>
          <w:w w:val="80"/>
          <w:shd w:val="clear" w:color="auto" w:fill="007EB0"/>
        </w:rPr>
        <w:t>Ş</w:t>
      </w:r>
      <w:r>
        <w:rPr>
          <w:color w:val="FFFFFF"/>
          <w:w w:val="80"/>
          <w:shd w:val="clear" w:color="auto" w:fill="007EB0"/>
        </w:rPr>
        <w:t>ekil</w:t>
      </w:r>
      <w:r>
        <w:rPr>
          <w:color w:val="FFFFFF"/>
          <w:spacing w:val="-22"/>
          <w:w w:val="80"/>
          <w:shd w:val="clear" w:color="auto" w:fill="007EB0"/>
        </w:rPr>
        <w:t xml:space="preserve"> </w:t>
      </w:r>
      <w:r>
        <w:rPr>
          <w:color w:val="FFFFFF"/>
          <w:spacing w:val="-5"/>
          <w:w w:val="85"/>
          <w:shd w:val="clear" w:color="auto" w:fill="007EB0"/>
        </w:rPr>
        <w:t>4.2</w:t>
      </w:r>
      <w:r>
        <w:rPr>
          <w:color w:val="FFFFFF"/>
          <w:shd w:val="clear" w:color="auto" w:fill="007EB0"/>
        </w:rPr>
        <w:tab/>
      </w:r>
    </w:p>
    <w:p w14:paraId="10AB5134">
      <w:pPr>
        <w:pStyle w:val="12"/>
        <w:spacing w:before="8"/>
        <w:rPr>
          <w:rFonts w:ascii="Trebuchet MS"/>
          <w:b/>
          <w:sz w:val="8"/>
        </w:rPr>
      </w:pPr>
    </w:p>
    <w:p w14:paraId="35520A25">
      <w:pPr>
        <w:pStyle w:val="12"/>
        <w:spacing w:after="0"/>
        <w:rPr>
          <w:rFonts w:ascii="Trebuchet MS"/>
          <w:b/>
          <w:sz w:val="8"/>
        </w:rPr>
        <w:sectPr>
          <w:type w:val="continuous"/>
          <w:pgSz w:w="12240" w:h="15660"/>
          <w:pgMar w:top="740" w:right="0" w:bottom="300" w:left="0" w:header="540" w:footer="107" w:gutter="0"/>
          <w:cols w:space="720" w:num="1"/>
        </w:sectPr>
      </w:pPr>
    </w:p>
    <w:p w14:paraId="5C241B11">
      <w:pPr>
        <w:pStyle w:val="12"/>
        <w:spacing w:line="273" w:lineRule="auto"/>
        <w:ind w:left="3120" w:right="515" w:firstLine="360"/>
      </w:pPr>
      <w:r>
        <mc:AlternateContent>
          <mc:Choice Requires="wps">
            <w:drawing>
              <wp:anchor distT="0" distB="0" distL="0" distR="0" simplePos="0" relativeHeight="251667456" behindDoc="0" locked="0" layoutInCell="1" allowOverlap="1">
                <wp:simplePos x="0" y="0"/>
                <wp:positionH relativeFrom="page">
                  <wp:posOffset>1864360</wp:posOffset>
                </wp:positionH>
                <wp:positionV relativeFrom="paragraph">
                  <wp:posOffset>4445</wp:posOffset>
                </wp:positionV>
                <wp:extent cx="1270" cy="7936865"/>
                <wp:effectExtent l="0" t="0" r="0" b="0"/>
                <wp:wrapNone/>
                <wp:docPr id="105" name="Graphic 105"/>
                <wp:cNvGraphicFramePr/>
                <a:graphic xmlns:a="http://schemas.openxmlformats.org/drawingml/2006/main">
                  <a:graphicData uri="http://schemas.microsoft.com/office/word/2010/wordprocessingShape">
                    <wps:wsp>
                      <wps:cNvSpPr/>
                      <wps:spPr>
                        <a:xfrm>
                          <a:off x="0" y="0"/>
                          <a:ext cx="1270" cy="7936865"/>
                        </a:xfrm>
                        <a:custGeom>
                          <a:avLst/>
                          <a:gdLst/>
                          <a:ahLst/>
                          <a:cxnLst/>
                          <a:rect l="l" t="t" r="r" b="b"/>
                          <a:pathLst>
                            <a:path h="7936865">
                              <a:moveTo>
                                <a:pt x="0" y="0"/>
                              </a:moveTo>
                              <a:lnTo>
                                <a:pt x="0" y="7936483"/>
                              </a:lnTo>
                            </a:path>
                          </a:pathLst>
                        </a:custGeom>
                        <a:ln w="4444">
                          <a:solidFill>
                            <a:srgbClr val="939598"/>
                          </a:solidFill>
                          <a:prstDash val="solid"/>
                        </a:ln>
                      </wps:spPr>
                      <wps:bodyPr wrap="square" lIns="0" tIns="0" rIns="0" bIns="0" rtlCol="0">
                        <a:noAutofit/>
                      </wps:bodyPr>
                    </wps:wsp>
                  </a:graphicData>
                </a:graphic>
              </wp:anchor>
            </w:drawing>
          </mc:Choice>
          <mc:Fallback>
            <w:pict>
              <v:shape id="Graphic 105" o:spid="_x0000_s1026" o:spt="100" style="position:absolute;left:0pt;margin-left:146.8pt;margin-top:0.35pt;height:624.95pt;width:0.1pt;mso-position-horizontal-relative:page;z-index:251667456;mso-width-relative:page;mso-height-relative:page;" filled="f" stroked="t" coordsize="1,7936865" o:gfxdata="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ptgLJ1QAAAAkBAAAPAAAAAAAA&#10;AAEAIAAAACIAAABkcnMvZG93bnJldi54bWxQSwECFAAUAAAACACHTuJAkmjAGBUCAAB+BAAADgAA&#10;AAAAAAABACAAAAAkAQAAZHJzL2Uyb0RvYy54bWxQSwUGAAAAAAYABgBZAQAAqwUAAAAA&#10;" path="m0,0l0,7936483e">
                <v:fill on="f" focussize="0,0"/>
                <v:stroke weight="0.34992125984252pt" color="#939598" joinstyle="round"/>
                <v:imagedata o:title=""/>
                <o:lock v:ext="edit" aspectratio="f"/>
                <v:textbox inset="0mm,0mm,0mm,0mm"/>
              </v:shape>
            </w:pict>
          </mc:Fallback>
        </mc:AlternateContent>
      </w:r>
      <w:r>
        <w:rPr>
          <w:color w:val="231F20"/>
          <w:w w:val="105"/>
        </w:rPr>
        <w:t>Şekil</w:t>
      </w:r>
      <w:r>
        <w:rPr>
          <w:color w:val="231F20"/>
          <w:spacing w:val="-7"/>
          <w:w w:val="105"/>
        </w:rPr>
        <w:t xml:space="preserve"> </w:t>
      </w:r>
      <w:r>
        <w:rPr>
          <w:color w:val="231F20"/>
          <w:w w:val="105"/>
        </w:rPr>
        <w:t>4.2'deki</w:t>
      </w:r>
      <w:r>
        <w:rPr>
          <w:color w:val="231F20"/>
          <w:spacing w:val="-7"/>
          <w:w w:val="105"/>
        </w:rPr>
        <w:t xml:space="preserve"> </w:t>
      </w:r>
      <w:r>
        <w:rPr>
          <w:color w:val="231F20"/>
          <w:w w:val="105"/>
        </w:rPr>
        <w:t>CLASS_CODE</w:t>
      </w:r>
      <w:r>
        <w:rPr>
          <w:color w:val="231F20"/>
          <w:spacing w:val="-7"/>
          <w:w w:val="105"/>
        </w:rPr>
        <w:t xml:space="preserve"> </w:t>
      </w:r>
      <w:r>
        <w:rPr>
          <w:color w:val="231F20"/>
          <w:w w:val="105"/>
        </w:rPr>
        <w:t>birincil</w:t>
      </w:r>
      <w:r>
        <w:rPr>
          <w:color w:val="231F20"/>
          <w:spacing w:val="-7"/>
          <w:w w:val="105"/>
        </w:rPr>
        <w:t xml:space="preserve"> </w:t>
      </w:r>
      <w:r>
        <w:rPr>
          <w:color w:val="231F20"/>
          <w:w w:val="105"/>
        </w:rPr>
        <w:t>anahtar</w:t>
      </w:r>
      <w:r>
        <w:rPr>
          <w:color w:val="231F20"/>
          <w:spacing w:val="-7"/>
          <w:w w:val="105"/>
        </w:rPr>
        <w:t xml:space="preserve"> </w:t>
      </w:r>
      <w:r>
        <w:rPr>
          <w:color w:val="231F20"/>
          <w:w w:val="105"/>
        </w:rPr>
        <w:t>olarak</w:t>
      </w:r>
      <w:r>
        <w:rPr>
          <w:color w:val="231F20"/>
          <w:spacing w:val="-7"/>
          <w:w w:val="105"/>
        </w:rPr>
        <w:t xml:space="preserve"> </w:t>
      </w:r>
      <w:r>
        <w:rPr>
          <w:color w:val="231F20"/>
          <w:w w:val="105"/>
        </w:rPr>
        <w:t>kullanılırsa,</w:t>
      </w:r>
      <w:r>
        <w:rPr>
          <w:color w:val="231F20"/>
          <w:spacing w:val="-7"/>
          <w:w w:val="105"/>
        </w:rPr>
        <w:t xml:space="preserve"> </w:t>
      </w:r>
      <w:r>
        <w:rPr>
          <w:color w:val="231F20"/>
          <w:w w:val="105"/>
        </w:rPr>
        <w:t>CLASS</w:t>
      </w:r>
      <w:r>
        <w:rPr>
          <w:color w:val="231F20"/>
          <w:spacing w:val="-7"/>
          <w:w w:val="105"/>
        </w:rPr>
        <w:t xml:space="preserve"> </w:t>
      </w:r>
      <w:r>
        <w:rPr>
          <w:color w:val="231F20"/>
          <w:w w:val="105"/>
        </w:rPr>
        <w:t>varlığı</w:t>
      </w:r>
      <w:r>
        <w:rPr>
          <w:color w:val="231F20"/>
          <w:spacing w:val="-7"/>
          <w:w w:val="105"/>
        </w:rPr>
        <w:t xml:space="preserve"> </w:t>
      </w:r>
      <w:r>
        <w:rPr>
          <w:color w:val="231F20"/>
          <w:w w:val="105"/>
        </w:rPr>
        <w:t>şu</w:t>
      </w:r>
      <w:r>
        <w:rPr>
          <w:color w:val="231F20"/>
          <w:spacing w:val="-7"/>
          <w:w w:val="105"/>
        </w:rPr>
        <w:t xml:space="preserve"> </w:t>
      </w:r>
      <w:r>
        <w:rPr>
          <w:color w:val="231F20"/>
          <w:w w:val="105"/>
        </w:rPr>
        <w:t>şekilde</w:t>
      </w:r>
      <w:r>
        <w:rPr>
          <w:color w:val="231F20"/>
          <w:spacing w:val="-7"/>
          <w:w w:val="105"/>
        </w:rPr>
        <w:t xml:space="preserve"> </w:t>
      </w:r>
      <w:r>
        <w:rPr>
          <w:color w:val="231F20"/>
          <w:w w:val="105"/>
        </w:rPr>
        <w:t>olabilir steno formunda aşağıdaki gibi temsil edilir:</w:t>
      </w:r>
    </w:p>
    <w:p w14:paraId="581D4EC0">
      <w:pPr>
        <w:pStyle w:val="12"/>
        <w:spacing w:before="150" w:line="249" w:lineRule="auto"/>
        <w:ind w:left="3120" w:right="1823"/>
      </w:pPr>
      <w:r>
        <w:rPr>
          <w:color w:val="231F20"/>
        </w:rPr>
        <w:t>CLASS</w:t>
      </w:r>
      <w:r>
        <w:rPr>
          <w:color w:val="231F20"/>
          <w:spacing w:val="80"/>
        </w:rPr>
        <w:t xml:space="preserve"> </w:t>
      </w:r>
      <w:r>
        <w:rPr>
          <w:color w:val="231F20"/>
        </w:rPr>
        <w:t>(</w:t>
      </w:r>
      <w:r>
        <w:rPr>
          <w:b/>
          <w:color w:val="231F20"/>
          <w:u w:val="single" w:color="231F20"/>
        </w:rPr>
        <w:t>CLASS_CODE</w:t>
      </w:r>
      <w:r>
        <w:rPr>
          <w:color w:val="231F20"/>
        </w:rPr>
        <w:t>,</w:t>
      </w:r>
      <w:r>
        <w:rPr>
          <w:color w:val="231F20"/>
          <w:spacing w:val="80"/>
        </w:rPr>
        <w:t xml:space="preserve"> </w:t>
      </w:r>
      <w:r>
        <w:rPr>
          <w:color w:val="231F20"/>
        </w:rPr>
        <w:t>CRS_CODE,</w:t>
      </w:r>
      <w:r>
        <w:rPr>
          <w:color w:val="231F20"/>
          <w:spacing w:val="80"/>
        </w:rPr>
        <w:t xml:space="preserve"> </w:t>
      </w:r>
      <w:r>
        <w:rPr>
          <w:color w:val="231F20"/>
        </w:rPr>
        <w:t>CLASS_SECTION,</w:t>
      </w:r>
      <w:r>
        <w:rPr>
          <w:color w:val="231F20"/>
          <w:spacing w:val="80"/>
        </w:rPr>
        <w:t xml:space="preserve"> </w:t>
      </w:r>
      <w:r>
        <w:rPr>
          <w:color w:val="231F20"/>
        </w:rPr>
        <w:t>CLASS_TIME, ROOM_CODE, PROF_NUM)</w:t>
      </w:r>
    </w:p>
    <w:p w14:paraId="2B5A5292">
      <w:pPr>
        <w:pStyle w:val="12"/>
        <w:tabs>
          <w:tab w:val="left" w:pos="3623"/>
          <w:tab w:val="left" w:pos="4449"/>
          <w:tab w:val="left" w:pos="5882"/>
          <w:tab w:val="left" w:pos="6713"/>
          <w:tab w:val="left" w:pos="7122"/>
          <w:tab w:val="left" w:pos="7858"/>
          <w:tab w:val="left" w:pos="8636"/>
          <w:tab w:val="left" w:pos="9425"/>
          <w:tab w:val="left" w:pos="10626"/>
        </w:tabs>
        <w:spacing w:before="141"/>
        <w:ind w:left="3120"/>
      </w:pPr>
      <w:r>
        <w:rPr>
          <w:color w:val="231F20"/>
          <w:spacing w:val="-5"/>
        </w:rPr>
        <w:t>Öte</w:t>
      </w:r>
      <w:r>
        <w:rPr>
          <w:color w:val="231F20"/>
        </w:rPr>
        <w:tab/>
      </w:r>
      <w:r>
        <w:rPr>
          <w:color w:val="231F20"/>
          <w:spacing w:val="-2"/>
        </w:rPr>
        <w:t>yandan,</w:t>
      </w:r>
      <w:r>
        <w:rPr>
          <w:color w:val="231F20"/>
        </w:rPr>
        <w:tab/>
      </w:r>
      <w:r>
        <w:rPr>
          <w:color w:val="231F20"/>
          <w:spacing w:val="-2"/>
        </w:rPr>
        <w:t>CLASS_CODE</w:t>
      </w:r>
      <w:r>
        <w:rPr>
          <w:color w:val="231F20"/>
        </w:rPr>
        <w:tab/>
      </w:r>
      <w:r>
        <w:rPr>
          <w:color w:val="231F20"/>
          <w:spacing w:val="-2"/>
        </w:rPr>
        <w:t>silinirse</w:t>
      </w:r>
      <w:r>
        <w:rPr>
          <w:color w:val="231F20"/>
        </w:rPr>
        <w:tab/>
      </w:r>
      <w:r>
        <w:rPr>
          <w:color w:val="231F20"/>
          <w:spacing w:val="-5"/>
        </w:rPr>
        <w:t>ve</w:t>
      </w:r>
      <w:r>
        <w:rPr>
          <w:color w:val="231F20"/>
        </w:rPr>
        <w:tab/>
      </w:r>
      <w:r>
        <w:rPr>
          <w:color w:val="231F20"/>
          <w:spacing w:val="-2"/>
        </w:rPr>
        <w:t>bileşik</w:t>
      </w:r>
      <w:r>
        <w:rPr>
          <w:color w:val="231F20"/>
        </w:rPr>
        <w:tab/>
      </w:r>
      <w:r>
        <w:rPr>
          <w:color w:val="231F20"/>
          <w:spacing w:val="-2"/>
        </w:rPr>
        <w:t>birincil</w:t>
      </w:r>
      <w:r>
        <w:rPr>
          <w:color w:val="231F20"/>
        </w:rPr>
        <w:tab/>
      </w:r>
      <w:r>
        <w:rPr>
          <w:color w:val="231F20"/>
          <w:spacing w:val="-2"/>
        </w:rPr>
        <w:t>anahtar</w:t>
      </w:r>
      <w:r>
        <w:rPr>
          <w:color w:val="231F20"/>
        </w:rPr>
        <w:tab/>
      </w:r>
      <w:r>
        <w:rPr>
          <w:color w:val="231F20"/>
          <w:spacing w:val="-2"/>
        </w:rPr>
        <w:t>CRS_CODE</w:t>
      </w:r>
      <w:r>
        <w:rPr>
          <w:color w:val="231F20"/>
        </w:rPr>
        <w:tab/>
      </w:r>
      <w:r>
        <w:rPr>
          <w:color w:val="231F20"/>
          <w:spacing w:val="-5"/>
        </w:rPr>
        <w:t>ve</w:t>
      </w:r>
    </w:p>
    <w:p w14:paraId="40AFE1C2">
      <w:pPr>
        <w:pStyle w:val="12"/>
        <w:spacing w:before="29"/>
        <w:ind w:left="3120"/>
      </w:pPr>
      <w:r>
        <w:rPr>
          <w:color w:val="231F20"/>
        </w:rPr>
        <w:t>CLASS_SECTION'ın</w:t>
      </w:r>
      <w:r>
        <w:rPr>
          <w:color w:val="231F20"/>
          <w:spacing w:val="-6"/>
        </w:rPr>
        <w:t xml:space="preserve"> </w:t>
      </w:r>
      <w:r>
        <w:rPr>
          <w:color w:val="231F20"/>
        </w:rPr>
        <w:t>birleşimi</w:t>
      </w:r>
      <w:r>
        <w:rPr>
          <w:color w:val="231F20"/>
          <w:spacing w:val="-6"/>
        </w:rPr>
        <w:t xml:space="preserve"> </w:t>
      </w:r>
      <w:r>
        <w:rPr>
          <w:color w:val="231F20"/>
        </w:rPr>
        <w:t>olursa,</w:t>
      </w:r>
      <w:r>
        <w:rPr>
          <w:color w:val="231F20"/>
          <w:spacing w:val="-5"/>
        </w:rPr>
        <w:t xml:space="preserve"> </w:t>
      </w:r>
      <w:r>
        <w:rPr>
          <w:color w:val="231F20"/>
        </w:rPr>
        <w:t>CLASS</w:t>
      </w:r>
      <w:r>
        <w:rPr>
          <w:color w:val="231F20"/>
          <w:spacing w:val="-6"/>
        </w:rPr>
        <w:t xml:space="preserve"> </w:t>
      </w:r>
      <w:r>
        <w:rPr>
          <w:color w:val="231F20"/>
        </w:rPr>
        <w:t>varlığı</w:t>
      </w:r>
      <w:r>
        <w:rPr>
          <w:color w:val="231F20"/>
          <w:spacing w:val="-6"/>
        </w:rPr>
        <w:t xml:space="preserve"> </w:t>
      </w:r>
      <w:r>
        <w:rPr>
          <w:color w:val="231F20"/>
        </w:rPr>
        <w:t>aşağıdaki</w:t>
      </w:r>
      <w:r>
        <w:rPr>
          <w:color w:val="231F20"/>
          <w:spacing w:val="-10"/>
        </w:rPr>
        <w:t xml:space="preserve"> </w:t>
      </w:r>
      <w:r>
        <w:rPr>
          <w:color w:val="231F20"/>
        </w:rPr>
        <w:t>gibi</w:t>
      </w:r>
      <w:r>
        <w:rPr>
          <w:color w:val="231F20"/>
          <w:spacing w:val="-5"/>
        </w:rPr>
        <w:t xml:space="preserve"> </w:t>
      </w:r>
      <w:r>
        <w:rPr>
          <w:color w:val="231F20"/>
          <w:spacing w:val="-2"/>
        </w:rPr>
        <w:t>gösterilebilir:</w:t>
      </w:r>
    </w:p>
    <w:p w14:paraId="3595BDA0">
      <w:pPr>
        <w:spacing w:before="188" w:line="249" w:lineRule="auto"/>
        <w:ind w:left="3120" w:right="1823" w:firstLine="0"/>
        <w:jc w:val="left"/>
        <w:rPr>
          <w:sz w:val="19"/>
        </w:rPr>
      </w:pPr>
      <w:r>
        <w:rPr>
          <w:color w:val="231F20"/>
          <w:sz w:val="19"/>
        </w:rPr>
        <w:t>CLASS</w:t>
      </w:r>
      <w:r>
        <w:rPr>
          <w:color w:val="231F20"/>
          <w:spacing w:val="80"/>
          <w:sz w:val="19"/>
        </w:rPr>
        <w:t xml:space="preserve"> </w:t>
      </w:r>
      <w:r>
        <w:rPr>
          <w:color w:val="231F20"/>
          <w:sz w:val="19"/>
        </w:rPr>
        <w:t>(</w:t>
      </w:r>
      <w:r>
        <w:rPr>
          <w:b/>
          <w:color w:val="231F20"/>
          <w:sz w:val="19"/>
          <w:u w:val="single" w:color="231F20"/>
        </w:rPr>
        <w:t>CRS_CODE</w:t>
      </w:r>
      <w:r>
        <w:rPr>
          <w:color w:val="231F20"/>
          <w:sz w:val="19"/>
        </w:rPr>
        <w:t>,</w:t>
      </w:r>
      <w:r>
        <w:rPr>
          <w:color w:val="231F20"/>
          <w:spacing w:val="80"/>
          <w:sz w:val="19"/>
        </w:rPr>
        <w:t xml:space="preserve"> </w:t>
      </w:r>
      <w:r>
        <w:rPr>
          <w:b/>
          <w:color w:val="231F20"/>
          <w:sz w:val="19"/>
          <w:u w:val="single" w:color="231F20"/>
        </w:rPr>
        <w:t>CLASS_SECTION</w:t>
      </w:r>
      <w:r>
        <w:rPr>
          <w:color w:val="231F20"/>
          <w:sz w:val="19"/>
        </w:rPr>
        <w:t>,</w:t>
      </w:r>
      <w:r>
        <w:rPr>
          <w:color w:val="231F20"/>
          <w:spacing w:val="80"/>
          <w:sz w:val="19"/>
        </w:rPr>
        <w:t xml:space="preserve"> </w:t>
      </w:r>
      <w:r>
        <w:rPr>
          <w:color w:val="231F20"/>
          <w:sz w:val="19"/>
        </w:rPr>
        <w:t>CLASS_TIME,</w:t>
      </w:r>
      <w:r>
        <w:rPr>
          <w:color w:val="231F20"/>
          <w:spacing w:val="80"/>
          <w:sz w:val="19"/>
        </w:rPr>
        <w:t xml:space="preserve"> </w:t>
      </w:r>
      <w:r>
        <w:rPr>
          <w:color w:val="231F20"/>
          <w:sz w:val="19"/>
        </w:rPr>
        <w:t xml:space="preserve">ROOM_CODE, </w:t>
      </w:r>
      <w:r>
        <w:rPr>
          <w:color w:val="231F20"/>
          <w:spacing w:val="-2"/>
          <w:sz w:val="19"/>
        </w:rPr>
        <w:t>PROF_NUM)</w:t>
      </w:r>
    </w:p>
    <w:p w14:paraId="6A0E7181">
      <w:pPr>
        <w:pStyle w:val="12"/>
        <w:spacing w:before="141"/>
        <w:ind w:left="3120"/>
      </w:pPr>
      <w:r>
        <w:rPr>
          <w:color w:val="231F20"/>
          <w:w w:val="105"/>
        </w:rPr>
        <w:t>Varlık</w:t>
      </w:r>
      <w:r>
        <w:rPr>
          <w:color w:val="231F20"/>
          <w:spacing w:val="-3"/>
          <w:w w:val="105"/>
        </w:rPr>
        <w:t xml:space="preserve"> </w:t>
      </w:r>
      <w:r>
        <w:rPr>
          <w:color w:val="231F20"/>
          <w:w w:val="105"/>
        </w:rPr>
        <w:t>gösteriminde</w:t>
      </w:r>
      <w:r>
        <w:rPr>
          <w:color w:val="231F20"/>
          <w:spacing w:val="-7"/>
          <w:w w:val="105"/>
        </w:rPr>
        <w:t xml:space="preserve"> </w:t>
      </w:r>
      <w:r>
        <w:rPr>
          <w:i/>
          <w:color w:val="231F20"/>
          <w:w w:val="105"/>
        </w:rPr>
        <w:t>her</w:t>
      </w:r>
      <w:r>
        <w:rPr>
          <w:i/>
          <w:color w:val="231F20"/>
          <w:spacing w:val="-3"/>
          <w:w w:val="105"/>
        </w:rPr>
        <w:t xml:space="preserve"> </w:t>
      </w:r>
      <w:r>
        <w:rPr>
          <w:i/>
          <w:color w:val="231F20"/>
          <w:w w:val="105"/>
        </w:rPr>
        <w:t>iki</w:t>
      </w:r>
      <w:r>
        <w:rPr>
          <w:i/>
          <w:color w:val="231F20"/>
          <w:spacing w:val="-3"/>
          <w:w w:val="105"/>
        </w:rPr>
        <w:t xml:space="preserve"> </w:t>
      </w:r>
      <w:r>
        <w:rPr>
          <w:color w:val="231F20"/>
          <w:w w:val="105"/>
        </w:rPr>
        <w:t>anahtar</w:t>
      </w:r>
      <w:r>
        <w:rPr>
          <w:color w:val="231F20"/>
          <w:spacing w:val="-3"/>
          <w:w w:val="105"/>
        </w:rPr>
        <w:t xml:space="preserve"> </w:t>
      </w:r>
      <w:r>
        <w:rPr>
          <w:color w:val="231F20"/>
          <w:w w:val="105"/>
        </w:rPr>
        <w:t>niteliğin</w:t>
      </w:r>
      <w:r>
        <w:rPr>
          <w:color w:val="231F20"/>
          <w:spacing w:val="-3"/>
          <w:w w:val="105"/>
        </w:rPr>
        <w:t xml:space="preserve"> </w:t>
      </w:r>
      <w:r>
        <w:rPr>
          <w:color w:val="231F20"/>
          <w:w w:val="105"/>
        </w:rPr>
        <w:t>de</w:t>
      </w:r>
      <w:r>
        <w:rPr>
          <w:color w:val="231F20"/>
          <w:spacing w:val="-3"/>
          <w:w w:val="105"/>
        </w:rPr>
        <w:t xml:space="preserve"> </w:t>
      </w:r>
      <w:r>
        <w:rPr>
          <w:color w:val="231F20"/>
          <w:w w:val="105"/>
        </w:rPr>
        <w:t>altının</w:t>
      </w:r>
      <w:r>
        <w:rPr>
          <w:color w:val="231F20"/>
          <w:spacing w:val="-3"/>
          <w:w w:val="105"/>
        </w:rPr>
        <w:t xml:space="preserve"> </w:t>
      </w:r>
      <w:r>
        <w:rPr>
          <w:color w:val="231F20"/>
          <w:w w:val="105"/>
        </w:rPr>
        <w:t>çizili</w:t>
      </w:r>
      <w:r>
        <w:rPr>
          <w:color w:val="231F20"/>
          <w:spacing w:val="-3"/>
          <w:w w:val="105"/>
        </w:rPr>
        <w:t xml:space="preserve"> </w:t>
      </w:r>
      <w:r>
        <w:rPr>
          <w:color w:val="231F20"/>
          <w:w w:val="105"/>
        </w:rPr>
        <w:t>olduğuna</w:t>
      </w:r>
      <w:r>
        <w:rPr>
          <w:color w:val="231F20"/>
          <w:spacing w:val="-3"/>
          <w:w w:val="105"/>
        </w:rPr>
        <w:t xml:space="preserve"> </w:t>
      </w:r>
      <w:r>
        <w:rPr>
          <w:color w:val="231F20"/>
          <w:w w:val="105"/>
        </w:rPr>
        <w:t>dikkat</w:t>
      </w:r>
      <w:r>
        <w:rPr>
          <w:color w:val="231F20"/>
          <w:spacing w:val="-3"/>
          <w:w w:val="105"/>
        </w:rPr>
        <w:t xml:space="preserve"> </w:t>
      </w:r>
      <w:r>
        <w:rPr>
          <w:color w:val="231F20"/>
          <w:spacing w:val="-4"/>
          <w:w w:val="105"/>
        </w:rPr>
        <w:t>edin.</w:t>
      </w:r>
    </w:p>
    <w:p w14:paraId="1C68DC30">
      <w:pPr>
        <w:pStyle w:val="12"/>
        <w:spacing w:before="5"/>
        <w:rPr>
          <w:sz w:val="17"/>
        </w:rPr>
      </w:pPr>
    </w:p>
    <w:p w14:paraId="485C6439">
      <w:pPr>
        <w:pStyle w:val="12"/>
        <w:spacing w:after="0"/>
        <w:rPr>
          <w:sz w:val="17"/>
        </w:rPr>
        <w:sectPr>
          <w:pgSz w:w="12240" w:h="15660"/>
          <w:pgMar w:top="920" w:right="0" w:bottom="300" w:left="0" w:header="540" w:footer="107" w:gutter="0"/>
          <w:cols w:space="720" w:num="1"/>
        </w:sectPr>
      </w:pPr>
    </w:p>
    <w:p w14:paraId="0AF45029">
      <w:pPr>
        <w:pStyle w:val="12"/>
        <w:spacing w:before="169"/>
        <w:rPr>
          <w:sz w:val="20"/>
        </w:rPr>
      </w:pPr>
    </w:p>
    <w:p w14:paraId="2D01108B">
      <w:pPr>
        <w:pStyle w:val="12"/>
        <w:spacing w:line="20" w:lineRule="exact"/>
        <w:ind w:left="720" w:right="-58"/>
        <w:rPr>
          <w:sz w:val="2"/>
        </w:rPr>
      </w:pPr>
      <w:r>
        <w:rPr>
          <w:sz w:val="2"/>
        </w:rPr>
        <mc:AlternateContent>
          <mc:Choice Requires="wpg">
            <w:drawing>
              <wp:inline distT="0" distB="0" distL="0" distR="0">
                <wp:extent cx="1295400" cy="19050"/>
                <wp:effectExtent l="9525" t="0" r="9525" b="0"/>
                <wp:docPr id="106" name="Group 106"/>
                <wp:cNvGraphicFramePr/>
                <a:graphic xmlns:a="http://schemas.openxmlformats.org/drawingml/2006/main">
                  <a:graphicData uri="http://schemas.microsoft.com/office/word/2010/wordprocessingGroup">
                    <wpg:wgp>
                      <wpg:cNvGrpSpPr/>
                      <wpg:grpSpPr>
                        <a:xfrm>
                          <a:off x="0" y="0"/>
                          <a:ext cx="1295400" cy="19050"/>
                          <a:chOff x="0" y="0"/>
                          <a:chExt cx="1295400" cy="19050"/>
                        </a:xfrm>
                      </wpg:grpSpPr>
                      <wps:wsp>
                        <wps:cNvPr id="107" name="Graphic 107"/>
                        <wps:cNvSpPr/>
                        <wps:spPr>
                          <a:xfrm>
                            <a:off x="0" y="9525"/>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noAutofit/>
                        </wps:bodyPr>
                      </wps:wsp>
                    </wpg:wgp>
                  </a:graphicData>
                </a:graphic>
              </wp:inline>
            </w:drawing>
          </mc:Choice>
          <mc:Fallback>
            <w:pict>
              <v:group id="_x0000_s1026" o:spid="_x0000_s1026" o:spt="203" style="height:1.5pt;width:102pt;" coordsize="1295400,19050" o:gfxdata="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0i1Tu0wAAAAMBAAAPAAAAAAAAAAEAIAAAACIAAABkcnMvZG93bnJldi54bWxQSwECFAAUAAAA&#10;CACHTuJAz2ydt2UCAACyBQAADgAAAAAAAAABACAAAAAiAQAAZHJzL2Uyb0RvYy54bWxQSwUGAAAA&#10;AAYABgBZAQAA+QUAAAAA&#10;">
                <o:lock v:ext="edit" aspectratio="f"/>
                <v:shape id="Graphic 107" o:spid="_x0000_s1026" o:spt="100" style="position:absolute;left:0;top:9525;height:1270;width:1295400;" filled="f" stroked="t" coordsize="1295400,1" o:gfxdata="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L6evMtwAAANwAAAAP&#10;AAAAAAAAAAEAIAAAACIAAABkcnMvZG93bnJldi54bWxQSwECFAAUAAAACACHTuJAMy8FnjsAAAA5&#10;AAAAEAAAAAAAAAABACAAAAAGAQAAZHJzL3NoYXBleG1sLnhtbFBLBQYAAAAABgAGAFsBAACwAwAA&#10;AAA=&#10;" path="m0,0l1295400,0e">
                  <v:fill on="f" focussize="0,0"/>
                  <v:stroke weight="1.5pt" color="#DEDCEE" joinstyle="round"/>
                  <v:imagedata o:title=""/>
                  <o:lock v:ext="edit" aspectratio="f"/>
                  <v:textbox inset="0mm,0mm,0mm,0mm"/>
                </v:shape>
                <w10:wrap type="none"/>
                <w10:anchorlock/>
              </v:group>
            </w:pict>
          </mc:Fallback>
        </mc:AlternateContent>
      </w:r>
    </w:p>
    <w:p w14:paraId="44964BD6">
      <w:pPr>
        <w:pStyle w:val="12"/>
        <w:spacing w:before="31"/>
        <w:rPr>
          <w:sz w:val="17"/>
        </w:rPr>
      </w:pPr>
    </w:p>
    <w:p w14:paraId="71A25E9E">
      <w:pPr>
        <w:spacing w:before="0" w:line="247" w:lineRule="auto"/>
        <w:ind w:left="720" w:right="275" w:firstLine="0"/>
        <w:jc w:val="left"/>
        <w:rPr>
          <w:rFonts w:ascii="Trebuchet MS" w:hAnsi="Trebuchet MS"/>
          <w:sz w:val="17"/>
        </w:rPr>
      </w:pPr>
      <w:r>
        <w:rPr>
          <w:rFonts w:ascii="Trebuchet MS" w:hAnsi="Trebuchet MS"/>
          <w:b/>
          <w:color w:val="007EB0"/>
          <w:w w:val="95"/>
          <w:sz w:val="19"/>
        </w:rPr>
        <w:t>Bile</w:t>
      </w:r>
      <w:r>
        <w:rPr>
          <w:b/>
          <w:color w:val="007EB0"/>
          <w:w w:val="95"/>
          <w:sz w:val="19"/>
        </w:rPr>
        <w:t>ş</w:t>
      </w:r>
      <w:r>
        <w:rPr>
          <w:rFonts w:ascii="Trebuchet MS" w:hAnsi="Trebuchet MS"/>
          <w:b/>
          <w:color w:val="007EB0"/>
          <w:w w:val="95"/>
          <w:sz w:val="19"/>
        </w:rPr>
        <w:t>ik</w:t>
      </w:r>
      <w:r>
        <w:rPr>
          <w:rFonts w:ascii="Trebuchet MS" w:hAnsi="Trebuchet MS"/>
          <w:b/>
          <w:color w:val="007EB0"/>
          <w:spacing w:val="-4"/>
          <w:w w:val="95"/>
          <w:sz w:val="19"/>
        </w:rPr>
        <w:t xml:space="preserve"> </w:t>
      </w:r>
      <w:r>
        <w:rPr>
          <w:b/>
          <w:color w:val="007EB0"/>
          <w:w w:val="95"/>
          <w:sz w:val="19"/>
        </w:rPr>
        <w:t>ö</w:t>
      </w:r>
      <w:r>
        <w:rPr>
          <w:rFonts w:ascii="Trebuchet MS" w:hAnsi="Trebuchet MS"/>
          <w:b/>
          <w:color w:val="007EB0"/>
          <w:w w:val="95"/>
          <w:sz w:val="19"/>
        </w:rPr>
        <w:t>znitelik</w:t>
      </w:r>
      <w:r>
        <w:rPr>
          <w:rFonts w:ascii="Trebuchet MS" w:hAnsi="Trebuchet MS"/>
          <w:b/>
          <w:color w:val="007EB0"/>
          <w:spacing w:val="-4"/>
          <w:w w:val="95"/>
          <w:sz w:val="19"/>
        </w:rPr>
        <w:t xml:space="preserve"> </w:t>
      </w:r>
      <w:r>
        <w:rPr>
          <w:rFonts w:ascii="Trebuchet MS" w:hAnsi="Trebuchet MS"/>
          <w:color w:val="231F20"/>
          <w:w w:val="95"/>
          <w:sz w:val="17"/>
        </w:rPr>
        <w:t xml:space="preserve">Ek </w:t>
      </w:r>
      <w:r>
        <w:rPr>
          <w:color w:val="231F20"/>
          <w:w w:val="85"/>
          <w:sz w:val="17"/>
        </w:rPr>
        <w:t>ö</w:t>
      </w:r>
      <w:r>
        <w:rPr>
          <w:rFonts w:ascii="Trebuchet MS" w:hAnsi="Trebuchet MS"/>
          <w:color w:val="231F20"/>
          <w:w w:val="85"/>
          <w:sz w:val="17"/>
        </w:rPr>
        <w:t>znitelikler</w:t>
      </w:r>
      <w:r>
        <w:rPr>
          <w:rFonts w:ascii="Trebuchet MS" w:hAnsi="Trebuchet MS"/>
          <w:color w:val="231F20"/>
          <w:spacing w:val="-11"/>
          <w:w w:val="85"/>
          <w:sz w:val="17"/>
        </w:rPr>
        <w:t xml:space="preserve"> </w:t>
      </w:r>
      <w:r>
        <w:rPr>
          <w:rFonts w:ascii="Trebuchet MS" w:hAnsi="Trebuchet MS"/>
          <w:color w:val="231F20"/>
          <w:w w:val="85"/>
          <w:sz w:val="17"/>
        </w:rPr>
        <w:t>elde</w:t>
      </w:r>
      <w:r>
        <w:rPr>
          <w:rFonts w:ascii="Trebuchet MS" w:hAnsi="Trebuchet MS"/>
          <w:color w:val="231F20"/>
          <w:spacing w:val="-10"/>
          <w:w w:val="85"/>
          <w:sz w:val="17"/>
        </w:rPr>
        <w:t xml:space="preserve"> </w:t>
      </w:r>
      <w:r>
        <w:rPr>
          <w:rFonts w:ascii="Trebuchet MS" w:hAnsi="Trebuchet MS"/>
          <w:color w:val="231F20"/>
          <w:w w:val="85"/>
          <w:sz w:val="17"/>
        </w:rPr>
        <w:t>etmek</w:t>
      </w:r>
      <w:r>
        <w:rPr>
          <w:rFonts w:ascii="Trebuchet MS" w:hAnsi="Trebuchet MS"/>
          <w:color w:val="231F20"/>
          <w:spacing w:val="-10"/>
          <w:w w:val="85"/>
          <w:sz w:val="17"/>
        </w:rPr>
        <w:t xml:space="preserve"> </w:t>
      </w:r>
      <w:r>
        <w:rPr>
          <w:rFonts w:ascii="Trebuchet MS" w:hAnsi="Trebuchet MS"/>
          <w:color w:val="231F20"/>
          <w:w w:val="85"/>
          <w:sz w:val="17"/>
        </w:rPr>
        <w:t>i</w:t>
      </w:r>
      <w:r>
        <w:rPr>
          <w:color w:val="231F20"/>
          <w:w w:val="85"/>
          <w:sz w:val="17"/>
        </w:rPr>
        <w:t>ç</w:t>
      </w:r>
      <w:r>
        <w:rPr>
          <w:rFonts w:ascii="Trebuchet MS" w:hAnsi="Trebuchet MS"/>
          <w:color w:val="231F20"/>
          <w:w w:val="85"/>
          <w:sz w:val="17"/>
        </w:rPr>
        <w:t xml:space="preserve">in </w:t>
      </w:r>
      <w:r>
        <w:rPr>
          <w:rFonts w:ascii="Trebuchet MS" w:hAnsi="Trebuchet MS"/>
          <w:color w:val="231F20"/>
          <w:w w:val="95"/>
          <w:sz w:val="17"/>
        </w:rPr>
        <w:t>daha</w:t>
      </w:r>
      <w:r>
        <w:rPr>
          <w:rFonts w:ascii="Trebuchet MS" w:hAnsi="Trebuchet MS"/>
          <w:color w:val="231F20"/>
          <w:spacing w:val="-2"/>
          <w:w w:val="95"/>
          <w:sz w:val="17"/>
        </w:rPr>
        <w:t xml:space="preserve"> </w:t>
      </w:r>
      <w:r>
        <w:rPr>
          <w:rFonts w:ascii="Trebuchet MS" w:hAnsi="Trebuchet MS"/>
          <w:color w:val="231F20"/>
          <w:w w:val="95"/>
          <w:sz w:val="17"/>
        </w:rPr>
        <w:t>da</w:t>
      </w:r>
      <w:r>
        <w:rPr>
          <w:rFonts w:ascii="Trebuchet MS" w:hAnsi="Trebuchet MS"/>
          <w:color w:val="231F20"/>
          <w:spacing w:val="-2"/>
          <w:w w:val="95"/>
          <w:sz w:val="17"/>
        </w:rPr>
        <w:t xml:space="preserve"> </w:t>
      </w:r>
      <w:r>
        <w:rPr>
          <w:rFonts w:ascii="Trebuchet MS" w:hAnsi="Trebuchet MS"/>
          <w:color w:val="231F20"/>
          <w:w w:val="95"/>
          <w:sz w:val="17"/>
        </w:rPr>
        <w:t>alt</w:t>
      </w:r>
      <w:r>
        <w:rPr>
          <w:rFonts w:ascii="Trebuchet MS" w:hAnsi="Trebuchet MS"/>
          <w:color w:val="231F20"/>
          <w:spacing w:val="-2"/>
          <w:w w:val="95"/>
          <w:sz w:val="17"/>
        </w:rPr>
        <w:t xml:space="preserve"> </w:t>
      </w:r>
      <w:r>
        <w:rPr>
          <w:rFonts w:ascii="Trebuchet MS" w:hAnsi="Trebuchet MS"/>
          <w:color w:val="231F20"/>
          <w:w w:val="95"/>
          <w:sz w:val="17"/>
        </w:rPr>
        <w:t>b</w:t>
      </w:r>
      <w:r>
        <w:rPr>
          <w:color w:val="231F20"/>
          <w:w w:val="95"/>
          <w:sz w:val="17"/>
        </w:rPr>
        <w:t>ö</w:t>
      </w:r>
      <w:r>
        <w:rPr>
          <w:rFonts w:ascii="Trebuchet MS" w:hAnsi="Trebuchet MS"/>
          <w:color w:val="231F20"/>
          <w:w w:val="95"/>
          <w:sz w:val="17"/>
        </w:rPr>
        <w:t>l</w:t>
      </w:r>
      <w:r>
        <w:rPr>
          <w:color w:val="231F20"/>
          <w:w w:val="95"/>
          <w:sz w:val="17"/>
        </w:rPr>
        <w:t>ü</w:t>
      </w:r>
      <w:r>
        <w:rPr>
          <w:rFonts w:ascii="Trebuchet MS" w:hAnsi="Trebuchet MS"/>
          <w:color w:val="231F20"/>
          <w:w w:val="95"/>
          <w:sz w:val="17"/>
        </w:rPr>
        <w:t xml:space="preserve">mlere </w:t>
      </w:r>
      <w:r>
        <w:rPr>
          <w:rFonts w:ascii="Trebuchet MS" w:hAnsi="Trebuchet MS"/>
          <w:color w:val="231F20"/>
          <w:spacing w:val="-2"/>
          <w:w w:val="95"/>
          <w:sz w:val="17"/>
        </w:rPr>
        <w:t>ayr</w:t>
      </w:r>
      <w:r>
        <w:rPr>
          <w:color w:val="231F20"/>
          <w:spacing w:val="-2"/>
          <w:w w:val="95"/>
          <w:sz w:val="17"/>
        </w:rPr>
        <w:t>ı</w:t>
      </w:r>
      <w:r>
        <w:rPr>
          <w:rFonts w:ascii="Trebuchet MS" w:hAnsi="Trebuchet MS"/>
          <w:color w:val="231F20"/>
          <w:spacing w:val="-2"/>
          <w:w w:val="95"/>
          <w:sz w:val="17"/>
        </w:rPr>
        <w:t>labilen</w:t>
      </w:r>
      <w:r>
        <w:rPr>
          <w:rFonts w:ascii="Trebuchet MS" w:hAnsi="Trebuchet MS"/>
          <w:color w:val="231F20"/>
          <w:spacing w:val="-9"/>
          <w:w w:val="95"/>
          <w:sz w:val="17"/>
        </w:rPr>
        <w:t xml:space="preserve"> </w:t>
      </w:r>
      <w:r>
        <w:rPr>
          <w:rFonts w:ascii="Trebuchet MS" w:hAnsi="Trebuchet MS"/>
          <w:color w:val="231F20"/>
          <w:spacing w:val="-2"/>
          <w:w w:val="95"/>
          <w:sz w:val="17"/>
        </w:rPr>
        <w:t>bir</w:t>
      </w:r>
      <w:r>
        <w:rPr>
          <w:rFonts w:ascii="Trebuchet MS" w:hAnsi="Trebuchet MS"/>
          <w:color w:val="231F20"/>
          <w:spacing w:val="-9"/>
          <w:w w:val="95"/>
          <w:sz w:val="17"/>
        </w:rPr>
        <w:t xml:space="preserve"> </w:t>
      </w:r>
      <w:r>
        <w:rPr>
          <w:color w:val="231F20"/>
          <w:spacing w:val="-2"/>
          <w:w w:val="95"/>
          <w:sz w:val="17"/>
        </w:rPr>
        <w:t>ö</w:t>
      </w:r>
      <w:r>
        <w:rPr>
          <w:rFonts w:ascii="Trebuchet MS" w:hAnsi="Trebuchet MS"/>
          <w:color w:val="231F20"/>
          <w:spacing w:val="-2"/>
          <w:w w:val="95"/>
          <w:sz w:val="17"/>
        </w:rPr>
        <w:t>znitelik.</w:t>
      </w:r>
    </w:p>
    <w:p w14:paraId="1F2F7ACD">
      <w:pPr>
        <w:spacing w:before="3" w:line="247" w:lineRule="auto"/>
        <w:ind w:left="720" w:right="82" w:firstLine="0"/>
        <w:jc w:val="left"/>
        <w:rPr>
          <w:sz w:val="17"/>
        </w:rPr>
      </w:pPr>
      <w:r>
        <w:rPr>
          <w:color w:val="231F20"/>
          <w:spacing w:val="-2"/>
          <w:w w:val="90"/>
          <w:sz w:val="17"/>
        </w:rPr>
        <w:t>Ö</w:t>
      </w:r>
      <w:r>
        <w:rPr>
          <w:rFonts w:ascii="Trebuchet MS" w:hAnsi="Trebuchet MS"/>
          <w:color w:val="231F20"/>
          <w:spacing w:val="-2"/>
          <w:w w:val="90"/>
          <w:sz w:val="17"/>
        </w:rPr>
        <w:t>rne</w:t>
      </w:r>
      <w:r>
        <w:rPr>
          <w:color w:val="231F20"/>
          <w:spacing w:val="-2"/>
          <w:w w:val="90"/>
          <w:sz w:val="17"/>
        </w:rPr>
        <w:t>ğ</w:t>
      </w:r>
      <w:r>
        <w:rPr>
          <w:rFonts w:ascii="Trebuchet MS" w:hAnsi="Trebuchet MS"/>
          <w:color w:val="231F20"/>
          <w:spacing w:val="-2"/>
          <w:w w:val="90"/>
          <w:sz w:val="17"/>
        </w:rPr>
        <w:t>in,</w:t>
      </w:r>
      <w:r>
        <w:rPr>
          <w:rFonts w:ascii="Trebuchet MS" w:hAnsi="Trebuchet MS"/>
          <w:color w:val="231F20"/>
          <w:spacing w:val="-13"/>
          <w:w w:val="90"/>
          <w:sz w:val="17"/>
        </w:rPr>
        <w:t xml:space="preserve"> </w:t>
      </w:r>
      <w:r>
        <w:rPr>
          <w:rFonts w:ascii="Trebuchet MS" w:hAnsi="Trebuchet MS"/>
          <w:color w:val="231F20"/>
          <w:spacing w:val="-2"/>
          <w:w w:val="90"/>
          <w:sz w:val="17"/>
        </w:rPr>
        <w:t>615-898-2368</w:t>
      </w:r>
      <w:r>
        <w:rPr>
          <w:rFonts w:ascii="Trebuchet MS" w:hAnsi="Trebuchet MS"/>
          <w:color w:val="231F20"/>
          <w:spacing w:val="-13"/>
          <w:w w:val="90"/>
          <w:sz w:val="17"/>
        </w:rPr>
        <w:t xml:space="preserve"> </w:t>
      </w:r>
      <w:r>
        <w:rPr>
          <w:rFonts w:ascii="Trebuchet MS" w:hAnsi="Trebuchet MS"/>
          <w:color w:val="231F20"/>
          <w:spacing w:val="-2"/>
          <w:w w:val="90"/>
          <w:sz w:val="17"/>
        </w:rPr>
        <w:t xml:space="preserve">gibi </w:t>
      </w:r>
      <w:r>
        <w:rPr>
          <w:rFonts w:ascii="Trebuchet MS" w:hAnsi="Trebuchet MS"/>
          <w:color w:val="231F20"/>
          <w:w w:val="95"/>
          <w:sz w:val="17"/>
        </w:rPr>
        <w:t>bir</w:t>
      </w:r>
      <w:r>
        <w:rPr>
          <w:rFonts w:ascii="Trebuchet MS" w:hAnsi="Trebuchet MS"/>
          <w:color w:val="231F20"/>
          <w:spacing w:val="-3"/>
          <w:w w:val="95"/>
          <w:sz w:val="17"/>
        </w:rPr>
        <w:t xml:space="preserve"> </w:t>
      </w:r>
      <w:r>
        <w:rPr>
          <w:rFonts w:ascii="Trebuchet MS" w:hAnsi="Trebuchet MS"/>
          <w:color w:val="231F20"/>
          <w:w w:val="95"/>
          <w:sz w:val="17"/>
        </w:rPr>
        <w:t>telefon</w:t>
      </w:r>
      <w:r>
        <w:rPr>
          <w:rFonts w:ascii="Trebuchet MS" w:hAnsi="Trebuchet MS"/>
          <w:color w:val="231F20"/>
          <w:spacing w:val="-5"/>
          <w:w w:val="95"/>
          <w:sz w:val="17"/>
        </w:rPr>
        <w:t xml:space="preserve"> </w:t>
      </w:r>
      <w:r>
        <w:rPr>
          <w:rFonts w:ascii="Trebuchet MS" w:hAnsi="Trebuchet MS"/>
          <w:color w:val="231F20"/>
          <w:w w:val="95"/>
          <w:sz w:val="17"/>
        </w:rPr>
        <w:t>numaras</w:t>
      </w:r>
      <w:r>
        <w:rPr>
          <w:color w:val="231F20"/>
          <w:w w:val="95"/>
          <w:sz w:val="17"/>
        </w:rPr>
        <w:t>ı</w:t>
      </w:r>
    </w:p>
    <w:p w14:paraId="4C085F31">
      <w:pPr>
        <w:tabs>
          <w:tab w:val="left" w:pos="2759"/>
        </w:tabs>
        <w:spacing w:before="1" w:line="247" w:lineRule="auto"/>
        <w:ind w:left="720" w:right="0" w:firstLine="0"/>
        <w:jc w:val="left"/>
        <w:rPr>
          <w:rFonts w:ascii="Trebuchet MS" w:hAnsi="Trebuchet MS"/>
          <w:sz w:val="17"/>
        </w:rPr>
      </w:pPr>
      <w:r>
        <w:rPr>
          <w:rFonts w:ascii="Trebuchet MS" w:hAnsi="Trebuchet MS"/>
          <w:color w:val="231F20"/>
          <w:spacing w:val="-2"/>
          <w:w w:val="90"/>
          <w:sz w:val="17"/>
        </w:rPr>
        <w:t>bir</w:t>
      </w:r>
      <w:r>
        <w:rPr>
          <w:rFonts w:ascii="Trebuchet MS" w:hAnsi="Trebuchet MS"/>
          <w:color w:val="231F20"/>
          <w:spacing w:val="-11"/>
          <w:w w:val="90"/>
          <w:sz w:val="17"/>
        </w:rPr>
        <w:t xml:space="preserve"> </w:t>
      </w:r>
      <w:r>
        <w:rPr>
          <w:rFonts w:ascii="Trebuchet MS" w:hAnsi="Trebuchet MS"/>
          <w:color w:val="231F20"/>
          <w:spacing w:val="-2"/>
          <w:w w:val="90"/>
          <w:sz w:val="17"/>
        </w:rPr>
        <w:t>alan</w:t>
      </w:r>
      <w:r>
        <w:rPr>
          <w:rFonts w:ascii="Trebuchet MS" w:hAnsi="Trebuchet MS"/>
          <w:color w:val="231F20"/>
          <w:spacing w:val="-11"/>
          <w:w w:val="90"/>
          <w:sz w:val="17"/>
        </w:rPr>
        <w:t xml:space="preserve"> </w:t>
      </w:r>
      <w:r>
        <w:rPr>
          <w:rFonts w:ascii="Trebuchet MS" w:hAnsi="Trebuchet MS"/>
          <w:color w:val="231F20"/>
          <w:spacing w:val="-2"/>
          <w:w w:val="90"/>
          <w:sz w:val="17"/>
        </w:rPr>
        <w:t>kodu</w:t>
      </w:r>
      <w:r>
        <w:rPr>
          <w:rFonts w:ascii="Trebuchet MS" w:hAnsi="Trebuchet MS"/>
          <w:color w:val="231F20"/>
          <w:spacing w:val="-11"/>
          <w:w w:val="90"/>
          <w:sz w:val="17"/>
        </w:rPr>
        <w:t xml:space="preserve"> </w:t>
      </w:r>
      <w:r>
        <w:rPr>
          <w:rFonts w:ascii="Trebuchet MS" w:hAnsi="Trebuchet MS"/>
          <w:color w:val="231F20"/>
          <w:spacing w:val="-2"/>
          <w:w w:val="90"/>
          <w:sz w:val="17"/>
        </w:rPr>
        <w:t>(615),</w:t>
      </w:r>
      <w:r>
        <w:rPr>
          <w:rFonts w:ascii="Trebuchet MS" w:hAnsi="Trebuchet MS"/>
          <w:color w:val="231F20"/>
          <w:spacing w:val="-11"/>
          <w:w w:val="90"/>
          <w:sz w:val="17"/>
        </w:rPr>
        <w:t xml:space="preserve"> </w:t>
      </w:r>
      <w:r>
        <w:rPr>
          <w:rFonts w:ascii="Trebuchet MS" w:hAnsi="Trebuchet MS"/>
          <w:color w:val="231F20"/>
          <w:spacing w:val="-2"/>
          <w:w w:val="90"/>
          <w:sz w:val="17"/>
        </w:rPr>
        <w:t>bir</w:t>
      </w:r>
      <w:r>
        <w:rPr>
          <w:rFonts w:ascii="Trebuchet MS" w:hAnsi="Trebuchet MS"/>
          <w:color w:val="231F20"/>
          <w:spacing w:val="-11"/>
          <w:w w:val="90"/>
          <w:sz w:val="17"/>
        </w:rPr>
        <w:t xml:space="preserve"> </w:t>
      </w:r>
      <w:r>
        <w:rPr>
          <w:rFonts w:ascii="Trebuchet MS" w:hAnsi="Trebuchet MS"/>
          <w:color w:val="231F20"/>
          <w:spacing w:val="-2"/>
          <w:w w:val="90"/>
          <w:sz w:val="17"/>
        </w:rPr>
        <w:t xml:space="preserve">santral </w:t>
      </w:r>
      <w:r>
        <w:rPr>
          <w:rFonts w:ascii="Trebuchet MS" w:hAnsi="Trebuchet MS"/>
          <w:color w:val="231F20"/>
          <w:w w:val="95"/>
          <w:sz w:val="17"/>
        </w:rPr>
        <w:t>numaras</w:t>
      </w:r>
      <w:r>
        <w:rPr>
          <w:color w:val="231F20"/>
          <w:w w:val="95"/>
          <w:sz w:val="17"/>
        </w:rPr>
        <w:t xml:space="preserve">ı </w:t>
      </w:r>
      <w:r>
        <w:rPr>
          <w:rFonts w:ascii="Trebuchet MS" w:hAnsi="Trebuchet MS"/>
          <w:color w:val="231F20"/>
          <w:w w:val="95"/>
          <w:sz w:val="17"/>
        </w:rPr>
        <w:t>(898)</w:t>
      </w:r>
      <w:r>
        <w:rPr>
          <w:rFonts w:ascii="Trebuchet MS" w:hAnsi="Trebuchet MS"/>
          <w:color w:val="231F20"/>
          <w:spacing w:val="-2"/>
          <w:w w:val="95"/>
          <w:sz w:val="17"/>
        </w:rPr>
        <w:t xml:space="preserve"> </w:t>
      </w:r>
      <w:r>
        <w:rPr>
          <w:rFonts w:ascii="Trebuchet MS" w:hAnsi="Trebuchet MS"/>
          <w:color w:val="231F20"/>
          <w:w w:val="95"/>
          <w:sz w:val="17"/>
        </w:rPr>
        <w:t>ve d</w:t>
      </w:r>
      <w:r>
        <w:rPr>
          <w:color w:val="231F20"/>
          <w:w w:val="95"/>
          <w:sz w:val="17"/>
        </w:rPr>
        <w:t>ö</w:t>
      </w:r>
      <w:r>
        <w:rPr>
          <w:rFonts w:ascii="Trebuchet MS" w:hAnsi="Trebuchet MS"/>
          <w:color w:val="231F20"/>
          <w:w w:val="95"/>
          <w:sz w:val="17"/>
        </w:rPr>
        <w:t>rt basamakl</w:t>
      </w:r>
      <w:r>
        <w:rPr>
          <w:color w:val="231F20"/>
          <w:w w:val="95"/>
          <w:sz w:val="17"/>
        </w:rPr>
        <w:t>ı</w:t>
      </w:r>
      <w:r>
        <w:rPr>
          <w:color w:val="231F20"/>
          <w:spacing w:val="-2"/>
          <w:w w:val="95"/>
          <w:sz w:val="17"/>
        </w:rPr>
        <w:t xml:space="preserve"> </w:t>
      </w:r>
      <w:r>
        <w:rPr>
          <w:rFonts w:ascii="Trebuchet MS" w:hAnsi="Trebuchet MS"/>
          <w:color w:val="231F20"/>
          <w:w w:val="95"/>
          <w:sz w:val="17"/>
        </w:rPr>
        <w:t>bir</w:t>
      </w:r>
      <w:r>
        <w:rPr>
          <w:rFonts w:ascii="Trebuchet MS" w:hAnsi="Trebuchet MS"/>
          <w:color w:val="231F20"/>
          <w:spacing w:val="-10"/>
          <w:w w:val="95"/>
          <w:sz w:val="17"/>
        </w:rPr>
        <w:t xml:space="preserve"> </w:t>
      </w:r>
      <w:r>
        <w:rPr>
          <w:rFonts w:ascii="Trebuchet MS" w:hAnsi="Trebuchet MS"/>
          <w:color w:val="231F20"/>
          <w:w w:val="95"/>
          <w:sz w:val="17"/>
        </w:rPr>
        <w:t>koda</w:t>
      </w:r>
      <w:r>
        <w:rPr>
          <w:rFonts w:ascii="Trebuchet MS" w:hAnsi="Trebuchet MS"/>
          <w:color w:val="231F20"/>
          <w:spacing w:val="-11"/>
          <w:w w:val="95"/>
          <w:sz w:val="17"/>
        </w:rPr>
        <w:t xml:space="preserve"> </w:t>
      </w:r>
      <w:r>
        <w:rPr>
          <w:rFonts w:ascii="Trebuchet MS" w:hAnsi="Trebuchet MS"/>
          <w:color w:val="231F20"/>
          <w:w w:val="95"/>
          <w:sz w:val="17"/>
        </w:rPr>
        <w:t xml:space="preserve">(2368) </w:t>
      </w:r>
      <w:r>
        <w:rPr>
          <w:rFonts w:ascii="Trebuchet MS" w:hAnsi="Trebuchet MS"/>
          <w:color w:val="231F20"/>
          <w:w w:val="90"/>
          <w:sz w:val="17"/>
        </w:rPr>
        <w:t>b</w:t>
      </w:r>
      <w:r>
        <w:rPr>
          <w:color w:val="231F20"/>
          <w:w w:val="90"/>
          <w:sz w:val="17"/>
        </w:rPr>
        <w:t>ö</w:t>
      </w:r>
      <w:r>
        <w:rPr>
          <w:rFonts w:ascii="Trebuchet MS" w:hAnsi="Trebuchet MS"/>
          <w:color w:val="231F20"/>
          <w:w w:val="90"/>
          <w:sz w:val="17"/>
        </w:rPr>
        <w:t>l</w:t>
      </w:r>
      <w:r>
        <w:rPr>
          <w:color w:val="231F20"/>
          <w:w w:val="90"/>
          <w:sz w:val="17"/>
        </w:rPr>
        <w:t>ü</w:t>
      </w:r>
      <w:r>
        <w:rPr>
          <w:rFonts w:ascii="Trebuchet MS" w:hAnsi="Trebuchet MS"/>
          <w:color w:val="231F20"/>
          <w:w w:val="90"/>
          <w:sz w:val="17"/>
        </w:rPr>
        <w:t>nebilir.</w:t>
      </w:r>
      <w:r>
        <w:rPr>
          <w:rFonts w:ascii="Trebuchet MS" w:hAnsi="Trebuchet MS"/>
          <w:color w:val="231F20"/>
          <w:spacing w:val="-13"/>
          <w:w w:val="90"/>
          <w:sz w:val="17"/>
        </w:rPr>
        <w:t xml:space="preserve"> </w:t>
      </w:r>
      <w:r>
        <w:rPr>
          <w:rFonts w:ascii="Trebuchet MS" w:hAnsi="Trebuchet MS"/>
          <w:i/>
          <w:color w:val="231F20"/>
          <w:w w:val="90"/>
          <w:sz w:val="17"/>
        </w:rPr>
        <w:t>Basit</w:t>
      </w:r>
      <w:r>
        <w:rPr>
          <w:rFonts w:ascii="Trebuchet MS" w:hAnsi="Trebuchet MS"/>
          <w:i/>
          <w:color w:val="231F20"/>
          <w:spacing w:val="-18"/>
          <w:w w:val="90"/>
          <w:sz w:val="17"/>
        </w:rPr>
        <w:t xml:space="preserve"> </w:t>
      </w:r>
      <w:r>
        <w:rPr>
          <w:i/>
          <w:color w:val="231F20"/>
          <w:w w:val="90"/>
          <w:sz w:val="17"/>
        </w:rPr>
        <w:t>ö</w:t>
      </w:r>
      <w:r>
        <w:rPr>
          <w:rFonts w:ascii="Trebuchet MS" w:hAnsi="Trebuchet MS"/>
          <w:i/>
          <w:color w:val="231F20"/>
          <w:w w:val="90"/>
          <w:sz w:val="17"/>
        </w:rPr>
        <w:t>zellik</w:t>
      </w:r>
      <w:r>
        <w:rPr>
          <w:rFonts w:ascii="Trebuchet MS" w:hAnsi="Trebuchet MS"/>
          <w:i/>
          <w:color w:val="231F20"/>
          <w:spacing w:val="-22"/>
          <w:w w:val="90"/>
          <w:sz w:val="17"/>
        </w:rPr>
        <w:t xml:space="preserve"> </w:t>
      </w:r>
      <w:r>
        <w:rPr>
          <w:rFonts w:ascii="Trebuchet MS" w:hAnsi="Trebuchet MS"/>
          <w:color w:val="231F20"/>
          <w:w w:val="90"/>
          <w:sz w:val="17"/>
        </w:rPr>
        <w:t xml:space="preserve">ile </w:t>
      </w:r>
      <w:r>
        <w:rPr>
          <w:rFonts w:ascii="Trebuchet MS" w:hAnsi="Trebuchet MS"/>
          <w:color w:val="231F20"/>
          <w:spacing w:val="-2"/>
          <w:w w:val="95"/>
          <w:sz w:val="17"/>
          <w:u w:val="thick" w:color="DEDCEE"/>
        </w:rPr>
        <w:t>kar</w:t>
      </w:r>
      <w:r>
        <w:rPr>
          <w:color w:val="231F20"/>
          <w:spacing w:val="-2"/>
          <w:w w:val="95"/>
          <w:sz w:val="17"/>
          <w:u w:val="thick" w:color="DEDCEE"/>
        </w:rPr>
        <w:t>şı</w:t>
      </w:r>
      <w:r>
        <w:rPr>
          <w:rFonts w:ascii="Trebuchet MS" w:hAnsi="Trebuchet MS"/>
          <w:color w:val="231F20"/>
          <w:spacing w:val="-2"/>
          <w:w w:val="95"/>
          <w:sz w:val="17"/>
          <w:u w:val="thick" w:color="DEDCEE"/>
        </w:rPr>
        <w:t>la</w:t>
      </w:r>
      <w:r>
        <w:rPr>
          <w:color w:val="231F20"/>
          <w:spacing w:val="-2"/>
          <w:w w:val="95"/>
          <w:sz w:val="17"/>
          <w:u w:val="thick" w:color="DEDCEE"/>
        </w:rPr>
        <w:t>ş</w:t>
      </w:r>
      <w:r>
        <w:rPr>
          <w:rFonts w:ascii="Trebuchet MS" w:hAnsi="Trebuchet MS"/>
          <w:color w:val="231F20"/>
          <w:spacing w:val="-2"/>
          <w:w w:val="95"/>
          <w:sz w:val="17"/>
          <w:u w:val="thick" w:color="DEDCEE"/>
        </w:rPr>
        <w:t>t</w:t>
      </w:r>
      <w:r>
        <w:rPr>
          <w:color w:val="231F20"/>
          <w:spacing w:val="-2"/>
          <w:w w:val="95"/>
          <w:sz w:val="17"/>
          <w:u w:val="thick" w:color="DEDCEE"/>
        </w:rPr>
        <w:t>ı</w:t>
      </w:r>
      <w:r>
        <w:rPr>
          <w:rFonts w:ascii="Trebuchet MS" w:hAnsi="Trebuchet MS"/>
          <w:color w:val="231F20"/>
          <w:spacing w:val="-2"/>
          <w:w w:val="95"/>
          <w:sz w:val="17"/>
          <w:u w:val="thick" w:color="DEDCEE"/>
        </w:rPr>
        <w:t>r</w:t>
      </w:r>
      <w:r>
        <w:rPr>
          <w:color w:val="231F20"/>
          <w:spacing w:val="-2"/>
          <w:w w:val="95"/>
          <w:sz w:val="17"/>
          <w:u w:val="thick" w:color="DEDCEE"/>
        </w:rPr>
        <w:t>ı</w:t>
      </w:r>
      <w:r>
        <w:rPr>
          <w:rFonts w:ascii="Trebuchet MS" w:hAnsi="Trebuchet MS"/>
          <w:color w:val="231F20"/>
          <w:spacing w:val="-2"/>
          <w:w w:val="95"/>
          <w:sz w:val="17"/>
          <w:u w:val="thick" w:color="DEDCEE"/>
        </w:rPr>
        <w:t>n.</w:t>
      </w:r>
      <w:r>
        <w:rPr>
          <w:rFonts w:ascii="Trebuchet MS" w:hAnsi="Trebuchet MS"/>
          <w:color w:val="231F20"/>
          <w:sz w:val="17"/>
          <w:u w:val="thick" w:color="DEDCEE"/>
        </w:rPr>
        <w:tab/>
      </w:r>
    </w:p>
    <w:p w14:paraId="667097DA">
      <w:pPr>
        <w:pStyle w:val="9"/>
        <w:spacing w:before="186"/>
        <w:ind w:left="720"/>
      </w:pPr>
      <w:r>
        <w:rPr>
          <w:color w:val="007EB0"/>
          <w:w w:val="90"/>
        </w:rPr>
        <w:t>basit</w:t>
      </w:r>
      <w:r>
        <w:rPr>
          <w:color w:val="007EB0"/>
          <w:spacing w:val="-14"/>
          <w:w w:val="90"/>
        </w:rPr>
        <w:t xml:space="preserve"> </w:t>
      </w:r>
      <w:r>
        <w:rPr>
          <w:color w:val="007EB0"/>
          <w:spacing w:val="-2"/>
        </w:rPr>
        <w:t>nitelik</w:t>
      </w:r>
    </w:p>
    <w:p w14:paraId="006B6D66">
      <w:pPr>
        <w:spacing w:before="7" w:line="247" w:lineRule="auto"/>
        <w:ind w:left="720" w:right="275" w:firstLine="0"/>
        <w:jc w:val="left"/>
        <w:rPr>
          <w:rFonts w:ascii="Trebuchet MS" w:hAnsi="Trebuchet MS"/>
          <w:sz w:val="17"/>
        </w:rPr>
      </w:pPr>
      <w:r>
        <w:rPr>
          <w:rFonts w:ascii="Trebuchet MS" w:hAnsi="Trebuchet MS"/>
          <w:color w:val="231F20"/>
          <w:w w:val="95"/>
          <w:sz w:val="17"/>
        </w:rPr>
        <w:t>Anlaml</w:t>
      </w:r>
      <w:r>
        <w:rPr>
          <w:color w:val="231F20"/>
          <w:w w:val="95"/>
          <w:sz w:val="17"/>
        </w:rPr>
        <w:t>ı</w:t>
      </w:r>
      <w:r>
        <w:rPr>
          <w:color w:val="231F20"/>
          <w:spacing w:val="-9"/>
          <w:w w:val="95"/>
          <w:sz w:val="17"/>
        </w:rPr>
        <w:t xml:space="preserve"> </w:t>
      </w:r>
      <w:r>
        <w:rPr>
          <w:rFonts w:ascii="Trebuchet MS" w:hAnsi="Trebuchet MS"/>
          <w:color w:val="231F20"/>
          <w:w w:val="95"/>
          <w:sz w:val="17"/>
        </w:rPr>
        <w:t>bile</w:t>
      </w:r>
      <w:r>
        <w:rPr>
          <w:color w:val="231F20"/>
          <w:w w:val="95"/>
          <w:sz w:val="17"/>
        </w:rPr>
        <w:t>ş</w:t>
      </w:r>
      <w:r>
        <w:rPr>
          <w:rFonts w:ascii="Trebuchet MS" w:hAnsi="Trebuchet MS"/>
          <w:color w:val="231F20"/>
          <w:w w:val="95"/>
          <w:sz w:val="17"/>
        </w:rPr>
        <w:t xml:space="preserve">enlere </w:t>
      </w:r>
      <w:r>
        <w:rPr>
          <w:rFonts w:ascii="Trebuchet MS" w:hAnsi="Trebuchet MS"/>
          <w:color w:val="231F20"/>
          <w:spacing w:val="-2"/>
          <w:w w:val="85"/>
          <w:sz w:val="17"/>
        </w:rPr>
        <w:t>ayr</w:t>
      </w:r>
      <w:r>
        <w:rPr>
          <w:color w:val="231F20"/>
          <w:spacing w:val="-2"/>
          <w:w w:val="85"/>
          <w:sz w:val="17"/>
        </w:rPr>
        <w:t>ı</w:t>
      </w:r>
      <w:r>
        <w:rPr>
          <w:rFonts w:ascii="Trebuchet MS" w:hAnsi="Trebuchet MS"/>
          <w:color w:val="231F20"/>
          <w:spacing w:val="-2"/>
          <w:w w:val="85"/>
          <w:sz w:val="17"/>
        </w:rPr>
        <w:t>lamayan</w:t>
      </w:r>
      <w:r>
        <w:rPr>
          <w:rFonts w:ascii="Trebuchet MS" w:hAnsi="Trebuchet MS"/>
          <w:color w:val="231F20"/>
          <w:spacing w:val="-11"/>
          <w:w w:val="85"/>
          <w:sz w:val="17"/>
        </w:rPr>
        <w:t xml:space="preserve"> </w:t>
      </w:r>
      <w:r>
        <w:rPr>
          <w:rFonts w:ascii="Trebuchet MS" w:hAnsi="Trebuchet MS"/>
          <w:color w:val="231F20"/>
          <w:spacing w:val="-2"/>
          <w:w w:val="85"/>
          <w:sz w:val="17"/>
        </w:rPr>
        <w:t>bir</w:t>
      </w:r>
      <w:r>
        <w:rPr>
          <w:rFonts w:ascii="Trebuchet MS" w:hAnsi="Trebuchet MS"/>
          <w:color w:val="231F20"/>
          <w:spacing w:val="-11"/>
          <w:w w:val="85"/>
          <w:sz w:val="17"/>
        </w:rPr>
        <w:t xml:space="preserve"> </w:t>
      </w:r>
      <w:r>
        <w:rPr>
          <w:rFonts w:ascii="Trebuchet MS" w:hAnsi="Trebuchet MS"/>
          <w:color w:val="231F20"/>
          <w:spacing w:val="-2"/>
          <w:w w:val="85"/>
          <w:sz w:val="17"/>
        </w:rPr>
        <w:t xml:space="preserve">nitelik. </w:t>
      </w:r>
      <w:r>
        <w:rPr>
          <w:rFonts w:ascii="Trebuchet MS" w:hAnsi="Trebuchet MS"/>
          <w:i/>
          <w:color w:val="231F20"/>
          <w:spacing w:val="-2"/>
          <w:w w:val="95"/>
          <w:sz w:val="17"/>
        </w:rPr>
        <w:t>Bile</w:t>
      </w:r>
      <w:r>
        <w:rPr>
          <w:i/>
          <w:color w:val="231F20"/>
          <w:spacing w:val="-2"/>
          <w:w w:val="95"/>
          <w:sz w:val="17"/>
        </w:rPr>
        <w:t>ş</w:t>
      </w:r>
      <w:r>
        <w:rPr>
          <w:rFonts w:ascii="Trebuchet MS" w:hAnsi="Trebuchet MS"/>
          <w:i/>
          <w:color w:val="231F20"/>
          <w:spacing w:val="-2"/>
          <w:w w:val="95"/>
          <w:sz w:val="17"/>
        </w:rPr>
        <w:t>ik</w:t>
      </w:r>
      <w:r>
        <w:rPr>
          <w:rFonts w:ascii="Trebuchet MS" w:hAnsi="Trebuchet MS"/>
          <w:i/>
          <w:color w:val="231F20"/>
          <w:spacing w:val="-21"/>
          <w:w w:val="95"/>
          <w:sz w:val="17"/>
        </w:rPr>
        <w:t xml:space="preserve"> </w:t>
      </w:r>
      <w:r>
        <w:rPr>
          <w:i/>
          <w:color w:val="231F20"/>
          <w:spacing w:val="-2"/>
          <w:w w:val="95"/>
          <w:sz w:val="17"/>
        </w:rPr>
        <w:t>ö</w:t>
      </w:r>
      <w:r>
        <w:rPr>
          <w:rFonts w:ascii="Trebuchet MS" w:hAnsi="Trebuchet MS"/>
          <w:i/>
          <w:color w:val="231F20"/>
          <w:spacing w:val="-2"/>
          <w:w w:val="95"/>
          <w:sz w:val="17"/>
        </w:rPr>
        <w:t>znitelik</w:t>
      </w:r>
      <w:r>
        <w:rPr>
          <w:rFonts w:ascii="Trebuchet MS" w:hAnsi="Trebuchet MS"/>
          <w:i/>
          <w:color w:val="231F20"/>
          <w:spacing w:val="-20"/>
          <w:w w:val="95"/>
          <w:sz w:val="17"/>
        </w:rPr>
        <w:t xml:space="preserve"> </w:t>
      </w:r>
      <w:r>
        <w:rPr>
          <w:rFonts w:ascii="Trebuchet MS" w:hAnsi="Trebuchet MS"/>
          <w:color w:val="231F20"/>
          <w:spacing w:val="-2"/>
          <w:w w:val="95"/>
          <w:sz w:val="17"/>
        </w:rPr>
        <w:t>ile kar</w:t>
      </w:r>
      <w:r>
        <w:rPr>
          <w:color w:val="231F20"/>
          <w:spacing w:val="-2"/>
          <w:w w:val="95"/>
          <w:sz w:val="17"/>
        </w:rPr>
        <w:t>şı</w:t>
      </w:r>
      <w:r>
        <w:rPr>
          <w:rFonts w:ascii="Trebuchet MS" w:hAnsi="Trebuchet MS"/>
          <w:color w:val="231F20"/>
          <w:spacing w:val="-2"/>
          <w:w w:val="95"/>
          <w:sz w:val="17"/>
        </w:rPr>
        <w:t>la</w:t>
      </w:r>
      <w:r>
        <w:rPr>
          <w:color w:val="231F20"/>
          <w:spacing w:val="-2"/>
          <w:w w:val="95"/>
          <w:sz w:val="17"/>
        </w:rPr>
        <w:t>ş</w:t>
      </w:r>
      <w:r>
        <w:rPr>
          <w:rFonts w:ascii="Trebuchet MS" w:hAnsi="Trebuchet MS"/>
          <w:color w:val="231F20"/>
          <w:spacing w:val="-2"/>
          <w:w w:val="95"/>
          <w:sz w:val="17"/>
        </w:rPr>
        <w:t>t</w:t>
      </w:r>
      <w:r>
        <w:rPr>
          <w:color w:val="231F20"/>
          <w:spacing w:val="-2"/>
          <w:w w:val="95"/>
          <w:sz w:val="17"/>
        </w:rPr>
        <w:t>ı</w:t>
      </w:r>
      <w:r>
        <w:rPr>
          <w:rFonts w:ascii="Trebuchet MS" w:hAnsi="Trebuchet MS"/>
          <w:color w:val="231F20"/>
          <w:spacing w:val="-2"/>
          <w:w w:val="95"/>
          <w:sz w:val="17"/>
        </w:rPr>
        <w:t>r</w:t>
      </w:r>
      <w:r>
        <w:rPr>
          <w:color w:val="231F20"/>
          <w:spacing w:val="-2"/>
          <w:w w:val="95"/>
          <w:sz w:val="17"/>
        </w:rPr>
        <w:t>ı</w:t>
      </w:r>
      <w:r>
        <w:rPr>
          <w:rFonts w:ascii="Trebuchet MS" w:hAnsi="Trebuchet MS"/>
          <w:color w:val="231F20"/>
          <w:spacing w:val="-2"/>
          <w:w w:val="95"/>
          <w:sz w:val="17"/>
        </w:rPr>
        <w:t>n.</w:t>
      </w:r>
    </w:p>
    <w:p w14:paraId="7E179F43">
      <w:pPr>
        <w:pStyle w:val="12"/>
        <w:spacing w:before="74"/>
        <w:rPr>
          <w:rFonts w:ascii="Trebuchet MS"/>
          <w:sz w:val="20"/>
        </w:rPr>
      </w:pPr>
      <w:r>
        <w:rPr>
          <w:rFonts w:ascii="Trebuchet MS"/>
          <w:sz w:val="20"/>
        </w:rPr>
        <mc:AlternateContent>
          <mc:Choice Requires="wps">
            <w:drawing>
              <wp:anchor distT="0" distB="0" distL="0" distR="0" simplePos="0" relativeHeight="251716608" behindDoc="1" locked="0" layoutInCell="1" allowOverlap="1">
                <wp:simplePos x="0" y="0"/>
                <wp:positionH relativeFrom="page">
                  <wp:posOffset>457200</wp:posOffset>
                </wp:positionH>
                <wp:positionV relativeFrom="paragraph">
                  <wp:posOffset>210185</wp:posOffset>
                </wp:positionV>
                <wp:extent cx="1295400" cy="1270"/>
                <wp:effectExtent l="0" t="0" r="0" b="0"/>
                <wp:wrapTopAndBottom/>
                <wp:docPr id="108" name="Graphic 108"/>
                <wp:cNvGraphicFramePr/>
                <a:graphic xmlns:a="http://schemas.openxmlformats.org/drawingml/2006/main">
                  <a:graphicData uri="http://schemas.microsoft.com/office/word/2010/wordprocessingShape">
                    <wps:wsp>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noAutofit/>
                      </wps:bodyPr>
                    </wps:wsp>
                  </a:graphicData>
                </a:graphic>
              </wp:anchor>
            </w:drawing>
          </mc:Choice>
          <mc:Fallback>
            <w:pict>
              <v:shape id="Graphic 108" o:spid="_x0000_s1026" o:spt="100" style="position:absolute;left:0pt;margin-left:36pt;margin-top:16.55pt;height:0.1pt;width:102pt;mso-position-horizontal-relative:page;mso-wrap-distance-bottom:0pt;mso-wrap-distance-top:0pt;z-index:-251599872;mso-width-relative:page;mso-height-relative:page;" filled="f" stroked="t" coordsize="1295400,1" o:gfxdata="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cr4x/9MAAAAIAQAADwAAAAAAAAAB&#10;ACAAAAAiAAAAZHJzL2Rvd25yZXYueG1sUEsBAhQAFAAAAAgAh07iQLPW5a4VAgAAfwQAAA4AAAAA&#10;AAAAAQAgAAAAIgEAAGRycy9lMm9Eb2MueG1sUEsFBgAAAAAGAAYAWQEAAKkFAAAAAA==&#10;" path="m0,0l1295400,0e">
                <v:fill on="f" focussize="0,0"/>
                <v:stroke weight="1.5pt" color="#DEDCEE" joinstyle="round"/>
                <v:imagedata o:title=""/>
                <o:lock v:ext="edit" aspectratio="f"/>
                <v:textbox inset="0mm,0mm,0mm,0mm"/>
                <w10:wrap type="topAndBottom"/>
              </v:shape>
            </w:pict>
          </mc:Fallback>
        </mc:AlternateContent>
      </w:r>
    </w:p>
    <w:p w14:paraId="0567EEA5">
      <w:pPr>
        <w:pStyle w:val="12"/>
        <w:spacing w:before="43"/>
        <w:rPr>
          <w:rFonts w:ascii="Trebuchet MS"/>
          <w:sz w:val="17"/>
        </w:rPr>
      </w:pPr>
    </w:p>
    <w:p w14:paraId="01F65AF2">
      <w:pPr>
        <w:spacing w:before="0" w:line="244" w:lineRule="auto"/>
        <w:ind w:left="720" w:right="0" w:firstLine="0"/>
        <w:jc w:val="left"/>
        <w:rPr>
          <w:rFonts w:ascii="Trebuchet MS" w:hAnsi="Trebuchet MS"/>
          <w:sz w:val="17"/>
        </w:rPr>
      </w:pPr>
      <w:r>
        <w:rPr>
          <w:rFonts w:ascii="Trebuchet MS" w:hAnsi="Trebuchet MS"/>
          <w:b/>
          <w:color w:val="007EB0"/>
          <w:w w:val="90"/>
          <w:sz w:val="19"/>
        </w:rPr>
        <w:t>tek</w:t>
      </w:r>
      <w:r>
        <w:rPr>
          <w:rFonts w:ascii="Trebuchet MS" w:hAnsi="Trebuchet MS"/>
          <w:b/>
          <w:color w:val="007EB0"/>
          <w:spacing w:val="-9"/>
          <w:w w:val="90"/>
          <w:sz w:val="19"/>
        </w:rPr>
        <w:t xml:space="preserve"> </w:t>
      </w:r>
      <w:r>
        <w:rPr>
          <w:rFonts w:ascii="Trebuchet MS" w:hAnsi="Trebuchet MS"/>
          <w:b/>
          <w:color w:val="007EB0"/>
          <w:w w:val="90"/>
          <w:sz w:val="19"/>
        </w:rPr>
        <w:t>de</w:t>
      </w:r>
      <w:r>
        <w:rPr>
          <w:b/>
          <w:color w:val="007EB0"/>
          <w:w w:val="90"/>
          <w:sz w:val="19"/>
        </w:rPr>
        <w:t>ğ</w:t>
      </w:r>
      <w:r>
        <w:rPr>
          <w:rFonts w:ascii="Trebuchet MS" w:hAnsi="Trebuchet MS"/>
          <w:b/>
          <w:color w:val="007EB0"/>
          <w:w w:val="90"/>
          <w:sz w:val="19"/>
        </w:rPr>
        <w:t>erli</w:t>
      </w:r>
      <w:r>
        <w:rPr>
          <w:rFonts w:ascii="Trebuchet MS" w:hAnsi="Trebuchet MS"/>
          <w:b/>
          <w:color w:val="007EB0"/>
          <w:spacing w:val="-9"/>
          <w:w w:val="90"/>
          <w:sz w:val="19"/>
        </w:rPr>
        <w:t xml:space="preserve"> </w:t>
      </w:r>
      <w:r>
        <w:rPr>
          <w:b/>
          <w:color w:val="007EB0"/>
          <w:w w:val="90"/>
          <w:sz w:val="19"/>
        </w:rPr>
        <w:t>ö</w:t>
      </w:r>
      <w:r>
        <w:rPr>
          <w:rFonts w:ascii="Trebuchet MS" w:hAnsi="Trebuchet MS"/>
          <w:b/>
          <w:color w:val="007EB0"/>
          <w:w w:val="90"/>
          <w:sz w:val="19"/>
        </w:rPr>
        <w:t xml:space="preserve">znitelik </w:t>
      </w:r>
      <w:r>
        <w:rPr>
          <w:rFonts w:ascii="Trebuchet MS" w:hAnsi="Trebuchet MS"/>
          <w:color w:val="231F20"/>
          <w:w w:val="85"/>
          <w:sz w:val="17"/>
        </w:rPr>
        <w:t>Yaln</w:t>
      </w:r>
      <w:r>
        <w:rPr>
          <w:color w:val="231F20"/>
          <w:w w:val="85"/>
          <w:sz w:val="17"/>
        </w:rPr>
        <w:t>ı</w:t>
      </w:r>
      <w:r>
        <w:rPr>
          <w:rFonts w:ascii="Trebuchet MS" w:hAnsi="Trebuchet MS"/>
          <w:color w:val="231F20"/>
          <w:w w:val="85"/>
          <w:sz w:val="17"/>
        </w:rPr>
        <w:t>zca</w:t>
      </w:r>
      <w:r>
        <w:rPr>
          <w:rFonts w:ascii="Trebuchet MS" w:hAnsi="Trebuchet MS"/>
          <w:color w:val="231F20"/>
          <w:spacing w:val="-11"/>
          <w:w w:val="85"/>
          <w:sz w:val="17"/>
        </w:rPr>
        <w:t xml:space="preserve"> </w:t>
      </w:r>
      <w:r>
        <w:rPr>
          <w:rFonts w:ascii="Trebuchet MS" w:hAnsi="Trebuchet MS"/>
          <w:color w:val="231F20"/>
          <w:w w:val="85"/>
          <w:sz w:val="17"/>
        </w:rPr>
        <w:t>bir</w:t>
      </w:r>
      <w:r>
        <w:rPr>
          <w:rFonts w:ascii="Trebuchet MS" w:hAnsi="Trebuchet MS"/>
          <w:color w:val="231F20"/>
          <w:spacing w:val="-11"/>
          <w:w w:val="85"/>
          <w:sz w:val="17"/>
        </w:rPr>
        <w:t xml:space="preserve"> </w:t>
      </w:r>
      <w:r>
        <w:rPr>
          <w:rFonts w:ascii="Trebuchet MS" w:hAnsi="Trebuchet MS"/>
          <w:color w:val="231F20"/>
          <w:w w:val="85"/>
          <w:sz w:val="17"/>
        </w:rPr>
        <w:t>de</w:t>
      </w:r>
      <w:r>
        <w:rPr>
          <w:color w:val="231F20"/>
          <w:w w:val="85"/>
          <w:sz w:val="17"/>
        </w:rPr>
        <w:t>ğ</w:t>
      </w:r>
      <w:r>
        <w:rPr>
          <w:rFonts w:ascii="Trebuchet MS" w:hAnsi="Trebuchet MS"/>
          <w:color w:val="231F20"/>
          <w:w w:val="85"/>
          <w:sz w:val="17"/>
        </w:rPr>
        <w:t>ere</w:t>
      </w:r>
      <w:r>
        <w:rPr>
          <w:rFonts w:ascii="Trebuchet MS" w:hAnsi="Trebuchet MS"/>
          <w:color w:val="231F20"/>
          <w:spacing w:val="-10"/>
          <w:w w:val="85"/>
          <w:sz w:val="17"/>
        </w:rPr>
        <w:t xml:space="preserve"> </w:t>
      </w:r>
      <w:r>
        <w:rPr>
          <w:rFonts w:ascii="Trebuchet MS" w:hAnsi="Trebuchet MS"/>
          <w:color w:val="231F20"/>
          <w:w w:val="85"/>
          <w:sz w:val="17"/>
        </w:rPr>
        <w:t xml:space="preserve">sahip </w:t>
      </w:r>
      <w:r>
        <w:rPr>
          <w:rFonts w:ascii="Trebuchet MS" w:hAnsi="Trebuchet MS"/>
          <w:color w:val="231F20"/>
          <w:spacing w:val="-2"/>
          <w:w w:val="95"/>
          <w:sz w:val="17"/>
        </w:rPr>
        <w:t>olabilen</w:t>
      </w:r>
      <w:r>
        <w:rPr>
          <w:rFonts w:ascii="Trebuchet MS" w:hAnsi="Trebuchet MS"/>
          <w:color w:val="231F20"/>
          <w:spacing w:val="-16"/>
          <w:w w:val="95"/>
          <w:sz w:val="17"/>
        </w:rPr>
        <w:t xml:space="preserve"> </w:t>
      </w:r>
      <w:r>
        <w:rPr>
          <w:rFonts w:ascii="Trebuchet MS" w:hAnsi="Trebuchet MS"/>
          <w:color w:val="231F20"/>
          <w:spacing w:val="-2"/>
          <w:w w:val="95"/>
          <w:sz w:val="17"/>
        </w:rPr>
        <w:t>bir</w:t>
      </w:r>
      <w:r>
        <w:rPr>
          <w:rFonts w:ascii="Trebuchet MS" w:hAnsi="Trebuchet MS"/>
          <w:color w:val="231F20"/>
          <w:spacing w:val="-16"/>
          <w:w w:val="95"/>
          <w:sz w:val="17"/>
        </w:rPr>
        <w:t xml:space="preserve"> </w:t>
      </w:r>
      <w:r>
        <w:rPr>
          <w:b/>
          <w:color w:val="007EB0"/>
          <w:spacing w:val="-2"/>
          <w:w w:val="95"/>
          <w:sz w:val="19"/>
        </w:rPr>
        <w:t>ö</w:t>
      </w:r>
      <w:r>
        <w:rPr>
          <w:rFonts w:ascii="Trebuchet MS" w:hAnsi="Trebuchet MS"/>
          <w:b/>
          <w:color w:val="007EB0"/>
          <w:spacing w:val="-2"/>
          <w:w w:val="95"/>
          <w:sz w:val="19"/>
        </w:rPr>
        <w:t>znitelik</w:t>
      </w:r>
      <w:r>
        <w:rPr>
          <w:rFonts w:ascii="Trebuchet MS" w:hAnsi="Trebuchet MS"/>
          <w:color w:val="231F20"/>
          <w:spacing w:val="-2"/>
          <w:w w:val="95"/>
          <w:sz w:val="17"/>
        </w:rPr>
        <w:t>.</w:t>
      </w:r>
    </w:p>
    <w:p w14:paraId="0C10E201">
      <w:pPr>
        <w:pStyle w:val="12"/>
        <w:rPr>
          <w:rFonts w:ascii="Trebuchet MS"/>
          <w:sz w:val="20"/>
        </w:rPr>
      </w:pPr>
    </w:p>
    <w:p w14:paraId="10FAD3F3">
      <w:pPr>
        <w:pStyle w:val="12"/>
        <w:rPr>
          <w:rFonts w:ascii="Trebuchet MS"/>
          <w:sz w:val="20"/>
        </w:rPr>
      </w:pPr>
    </w:p>
    <w:p w14:paraId="1569D717">
      <w:pPr>
        <w:pStyle w:val="12"/>
        <w:rPr>
          <w:rFonts w:ascii="Trebuchet MS"/>
          <w:sz w:val="20"/>
        </w:rPr>
      </w:pPr>
    </w:p>
    <w:p w14:paraId="3E68F965">
      <w:pPr>
        <w:pStyle w:val="12"/>
        <w:rPr>
          <w:rFonts w:ascii="Trebuchet MS"/>
          <w:sz w:val="20"/>
        </w:rPr>
      </w:pPr>
    </w:p>
    <w:p w14:paraId="7638DFA9">
      <w:pPr>
        <w:pStyle w:val="12"/>
        <w:spacing w:before="7"/>
        <w:rPr>
          <w:rFonts w:ascii="Trebuchet MS"/>
          <w:sz w:val="20"/>
        </w:rPr>
      </w:pPr>
      <w:r>
        <w:rPr>
          <w:rFonts w:ascii="Trebuchet MS"/>
          <w:sz w:val="20"/>
        </w:rPr>
        <mc:AlternateContent>
          <mc:Choice Requires="wps">
            <w:drawing>
              <wp:anchor distT="0" distB="0" distL="0" distR="0" simplePos="0" relativeHeight="251716608" behindDoc="1" locked="0" layoutInCell="1" allowOverlap="1">
                <wp:simplePos x="0" y="0"/>
                <wp:positionH relativeFrom="page">
                  <wp:posOffset>457200</wp:posOffset>
                </wp:positionH>
                <wp:positionV relativeFrom="paragraph">
                  <wp:posOffset>167640</wp:posOffset>
                </wp:positionV>
                <wp:extent cx="1295400" cy="1270"/>
                <wp:effectExtent l="0" t="0" r="0" b="0"/>
                <wp:wrapTopAndBottom/>
                <wp:docPr id="109" name="Graphic 109"/>
                <wp:cNvGraphicFramePr/>
                <a:graphic xmlns:a="http://schemas.openxmlformats.org/drawingml/2006/main">
                  <a:graphicData uri="http://schemas.microsoft.com/office/word/2010/wordprocessingShape">
                    <wps:wsp>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noAutofit/>
                      </wps:bodyPr>
                    </wps:wsp>
                  </a:graphicData>
                </a:graphic>
              </wp:anchor>
            </w:drawing>
          </mc:Choice>
          <mc:Fallback>
            <w:pict>
              <v:shape id="Graphic 109" o:spid="_x0000_s1026" o:spt="100" style="position:absolute;left:0pt;margin-left:36pt;margin-top:13.2pt;height:0.1pt;width:102pt;mso-position-horizontal-relative:page;mso-wrap-distance-bottom:0pt;mso-wrap-distance-top:0pt;z-index:-251599872;mso-width-relative:page;mso-height-relative:page;" filled="f" stroked="t" coordsize="1295400,1" o:gfxdata="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JUOC70gAAAAgBAAAPAAAAAAAAAAEA&#10;IAAAACIAAABkcnMvZG93bnJldi54bWxQSwECFAAUAAAACACHTuJA9l9UohUCAAB/BAAADgAAAAAA&#10;AAABACAAAAAhAQAAZHJzL2Uyb0RvYy54bWxQSwUGAAAAAAYABgBZAQAAqAUAAAAA&#10;" path="m0,0l1295400,0e">
                <v:fill on="f" focussize="0,0"/>
                <v:stroke weight="1.5pt" color="#DEDCEE" joinstyle="round"/>
                <v:imagedata o:title=""/>
                <o:lock v:ext="edit" aspectratio="f"/>
                <v:textbox inset="0mm,0mm,0mm,0mm"/>
                <w10:wrap type="topAndBottom"/>
              </v:shape>
            </w:pict>
          </mc:Fallback>
        </mc:AlternateContent>
      </w:r>
    </w:p>
    <w:p w14:paraId="748D0C67">
      <w:pPr>
        <w:pStyle w:val="12"/>
        <w:rPr>
          <w:rFonts w:ascii="Trebuchet MS"/>
          <w:sz w:val="17"/>
        </w:rPr>
      </w:pPr>
    </w:p>
    <w:p w14:paraId="7A48AE24">
      <w:pPr>
        <w:pStyle w:val="12"/>
        <w:spacing w:before="99"/>
        <w:rPr>
          <w:rFonts w:ascii="Trebuchet MS"/>
          <w:sz w:val="17"/>
        </w:rPr>
      </w:pPr>
    </w:p>
    <w:p w14:paraId="1EAA72E1">
      <w:pPr>
        <w:spacing w:before="1" w:line="247" w:lineRule="auto"/>
        <w:ind w:left="720" w:right="275" w:firstLine="0"/>
        <w:jc w:val="left"/>
        <w:rPr>
          <w:rFonts w:ascii="Trebuchet MS" w:hAnsi="Trebuchet MS"/>
          <w:sz w:val="17"/>
        </w:rPr>
      </w:pPr>
      <w:r>
        <w:rPr>
          <w:rFonts w:ascii="Trebuchet MS" w:hAnsi="Trebuchet MS"/>
          <w:b/>
          <w:color w:val="007EB0"/>
          <w:spacing w:val="-2"/>
          <w:w w:val="95"/>
          <w:sz w:val="19"/>
        </w:rPr>
        <w:t>çok</w:t>
      </w:r>
      <w:r>
        <w:rPr>
          <w:rFonts w:ascii="Trebuchet MS" w:hAnsi="Trebuchet MS"/>
          <w:b/>
          <w:color w:val="007EB0"/>
          <w:spacing w:val="-18"/>
          <w:w w:val="95"/>
          <w:sz w:val="19"/>
        </w:rPr>
        <w:t xml:space="preserve"> </w:t>
      </w:r>
      <w:r>
        <w:rPr>
          <w:rFonts w:ascii="Trebuchet MS" w:hAnsi="Trebuchet MS"/>
          <w:b/>
          <w:color w:val="007EB0"/>
          <w:spacing w:val="-2"/>
          <w:w w:val="95"/>
          <w:sz w:val="19"/>
        </w:rPr>
        <w:t>değerli</w:t>
      </w:r>
      <w:r>
        <w:rPr>
          <w:rFonts w:ascii="Trebuchet MS" w:hAnsi="Trebuchet MS"/>
          <w:b/>
          <w:color w:val="007EB0"/>
          <w:spacing w:val="-18"/>
          <w:w w:val="95"/>
          <w:sz w:val="19"/>
        </w:rPr>
        <w:t xml:space="preserve"> </w:t>
      </w:r>
      <w:r>
        <w:rPr>
          <w:rFonts w:ascii="Trebuchet MS" w:hAnsi="Trebuchet MS"/>
          <w:b/>
          <w:color w:val="007EB0"/>
          <w:spacing w:val="-2"/>
          <w:w w:val="95"/>
          <w:sz w:val="19"/>
        </w:rPr>
        <w:t xml:space="preserve">öznitelik </w:t>
      </w:r>
      <w:r>
        <w:rPr>
          <w:rFonts w:ascii="Trebuchet MS" w:hAnsi="Trebuchet MS"/>
          <w:color w:val="231F20"/>
          <w:w w:val="85"/>
          <w:sz w:val="17"/>
        </w:rPr>
        <w:t>Tek</w:t>
      </w:r>
      <w:r>
        <w:rPr>
          <w:rFonts w:ascii="Trebuchet MS" w:hAnsi="Trebuchet MS"/>
          <w:color w:val="231F20"/>
          <w:spacing w:val="-11"/>
          <w:w w:val="85"/>
          <w:sz w:val="17"/>
        </w:rPr>
        <w:t xml:space="preserve"> </w:t>
      </w:r>
      <w:r>
        <w:rPr>
          <w:rFonts w:ascii="Trebuchet MS" w:hAnsi="Trebuchet MS"/>
          <w:color w:val="231F20"/>
          <w:w w:val="85"/>
          <w:sz w:val="17"/>
        </w:rPr>
        <w:t>bir</w:t>
      </w:r>
      <w:r>
        <w:rPr>
          <w:rFonts w:ascii="Trebuchet MS" w:hAnsi="Trebuchet MS"/>
          <w:color w:val="231F20"/>
          <w:spacing w:val="-10"/>
          <w:w w:val="85"/>
          <w:sz w:val="17"/>
        </w:rPr>
        <w:t xml:space="preserve"> </w:t>
      </w:r>
      <w:r>
        <w:rPr>
          <w:rFonts w:ascii="Trebuchet MS" w:hAnsi="Trebuchet MS"/>
          <w:color w:val="231F20"/>
          <w:w w:val="85"/>
          <w:sz w:val="17"/>
        </w:rPr>
        <w:t>varlık</w:t>
      </w:r>
      <w:r>
        <w:rPr>
          <w:rFonts w:ascii="Trebuchet MS" w:hAnsi="Trebuchet MS"/>
          <w:color w:val="231F20"/>
          <w:spacing w:val="-10"/>
          <w:w w:val="85"/>
          <w:sz w:val="17"/>
        </w:rPr>
        <w:t xml:space="preserve"> </w:t>
      </w:r>
      <w:r>
        <w:rPr>
          <w:rFonts w:ascii="Trebuchet MS" w:hAnsi="Trebuchet MS"/>
          <w:color w:val="231F20"/>
          <w:w w:val="85"/>
          <w:sz w:val="17"/>
        </w:rPr>
        <w:t>oluşumu</w:t>
      </w:r>
      <w:r>
        <w:rPr>
          <w:rFonts w:ascii="Trebuchet MS" w:hAnsi="Trebuchet MS"/>
          <w:color w:val="231F20"/>
          <w:spacing w:val="-11"/>
          <w:w w:val="85"/>
          <w:sz w:val="17"/>
        </w:rPr>
        <w:t xml:space="preserve"> </w:t>
      </w:r>
      <w:r>
        <w:rPr>
          <w:rFonts w:ascii="Trebuchet MS" w:hAnsi="Trebuchet MS"/>
          <w:color w:val="231F20"/>
          <w:w w:val="85"/>
          <w:sz w:val="17"/>
        </w:rPr>
        <w:t xml:space="preserve">için </w:t>
      </w:r>
      <w:r>
        <w:rPr>
          <w:rFonts w:ascii="Trebuchet MS" w:hAnsi="Trebuchet MS"/>
          <w:color w:val="231F20"/>
          <w:w w:val="95"/>
          <w:sz w:val="17"/>
        </w:rPr>
        <w:t>birçok</w:t>
      </w:r>
      <w:r>
        <w:rPr>
          <w:rFonts w:ascii="Trebuchet MS" w:hAnsi="Trebuchet MS"/>
          <w:color w:val="231F20"/>
          <w:spacing w:val="-3"/>
          <w:w w:val="95"/>
          <w:sz w:val="17"/>
        </w:rPr>
        <w:t xml:space="preserve"> </w:t>
      </w:r>
      <w:r>
        <w:rPr>
          <w:rFonts w:ascii="Trebuchet MS" w:hAnsi="Trebuchet MS"/>
          <w:color w:val="231F20"/>
          <w:w w:val="95"/>
          <w:sz w:val="17"/>
        </w:rPr>
        <w:t>değere</w:t>
      </w:r>
      <w:r>
        <w:rPr>
          <w:rFonts w:ascii="Trebuchet MS" w:hAnsi="Trebuchet MS"/>
          <w:color w:val="231F20"/>
          <w:spacing w:val="-3"/>
          <w:w w:val="95"/>
          <w:sz w:val="17"/>
        </w:rPr>
        <w:t xml:space="preserve"> </w:t>
      </w:r>
      <w:r>
        <w:rPr>
          <w:rFonts w:ascii="Trebuchet MS" w:hAnsi="Trebuchet MS"/>
          <w:color w:val="231F20"/>
          <w:w w:val="95"/>
          <w:sz w:val="17"/>
        </w:rPr>
        <w:t>sahip olabilen</w:t>
      </w:r>
      <w:r>
        <w:rPr>
          <w:rFonts w:ascii="Trebuchet MS" w:hAnsi="Trebuchet MS"/>
          <w:color w:val="231F20"/>
          <w:spacing w:val="-17"/>
          <w:w w:val="95"/>
          <w:sz w:val="17"/>
        </w:rPr>
        <w:t xml:space="preserve"> </w:t>
      </w:r>
      <w:r>
        <w:rPr>
          <w:rFonts w:ascii="Trebuchet MS" w:hAnsi="Trebuchet MS"/>
          <w:color w:val="231F20"/>
          <w:w w:val="95"/>
          <w:sz w:val="17"/>
        </w:rPr>
        <w:t>bir</w:t>
      </w:r>
      <w:r>
        <w:rPr>
          <w:rFonts w:ascii="Trebuchet MS" w:hAnsi="Trebuchet MS"/>
          <w:color w:val="231F20"/>
          <w:spacing w:val="-16"/>
          <w:w w:val="95"/>
          <w:sz w:val="17"/>
        </w:rPr>
        <w:t xml:space="preserve"> </w:t>
      </w:r>
      <w:r>
        <w:rPr>
          <w:rFonts w:ascii="Trebuchet MS" w:hAnsi="Trebuchet MS"/>
          <w:color w:val="231F20"/>
          <w:w w:val="95"/>
          <w:sz w:val="17"/>
        </w:rPr>
        <w:t>öznitelik.</w:t>
      </w:r>
    </w:p>
    <w:p w14:paraId="39406F0F">
      <w:pPr>
        <w:spacing w:before="2" w:line="247" w:lineRule="auto"/>
        <w:ind w:left="720" w:right="293" w:firstLine="0"/>
        <w:jc w:val="both"/>
        <w:rPr>
          <w:rFonts w:ascii="Trebuchet MS" w:hAnsi="Trebuchet MS"/>
          <w:sz w:val="17"/>
        </w:rPr>
      </w:pPr>
      <w:r>
        <w:rPr>
          <w:rFonts w:ascii="Trebuchet MS" w:hAnsi="Trebuchet MS"/>
          <w:color w:val="231F20"/>
          <w:spacing w:val="-2"/>
          <w:w w:val="90"/>
          <w:sz w:val="17"/>
        </w:rPr>
        <w:t>Örneğin,</w:t>
      </w:r>
      <w:r>
        <w:rPr>
          <w:rFonts w:ascii="Trebuchet MS" w:hAnsi="Trebuchet MS"/>
          <w:color w:val="231F20"/>
          <w:spacing w:val="-5"/>
          <w:w w:val="90"/>
          <w:sz w:val="17"/>
        </w:rPr>
        <w:t xml:space="preserve"> </w:t>
      </w:r>
      <w:r>
        <w:rPr>
          <w:rFonts w:ascii="Trebuchet MS" w:hAnsi="Trebuchet MS"/>
          <w:color w:val="231F20"/>
          <w:spacing w:val="-2"/>
          <w:w w:val="90"/>
          <w:sz w:val="17"/>
        </w:rPr>
        <w:t>bir</w:t>
      </w:r>
      <w:r>
        <w:rPr>
          <w:rFonts w:ascii="Trebuchet MS" w:hAnsi="Trebuchet MS"/>
          <w:color w:val="231F20"/>
          <w:spacing w:val="-5"/>
          <w:w w:val="90"/>
          <w:sz w:val="17"/>
        </w:rPr>
        <w:t xml:space="preserve"> </w:t>
      </w:r>
      <w:r>
        <w:rPr>
          <w:rFonts w:ascii="Trebuchet MS" w:hAnsi="Trebuchet MS"/>
          <w:color w:val="231F20"/>
          <w:spacing w:val="-2"/>
          <w:w w:val="90"/>
          <w:sz w:val="17"/>
        </w:rPr>
        <w:t xml:space="preserve">EMP_DEGREE </w:t>
      </w:r>
      <w:r>
        <w:rPr>
          <w:rFonts w:ascii="Trebuchet MS" w:hAnsi="Trebuchet MS"/>
          <w:color w:val="231F20"/>
          <w:w w:val="85"/>
          <w:sz w:val="17"/>
        </w:rPr>
        <w:t>özniteliği</w:t>
      </w:r>
      <w:r>
        <w:rPr>
          <w:rFonts w:ascii="Trebuchet MS" w:hAnsi="Trebuchet MS"/>
          <w:color w:val="231F20"/>
          <w:spacing w:val="-2"/>
          <w:w w:val="85"/>
          <w:sz w:val="17"/>
        </w:rPr>
        <w:t xml:space="preserve"> </w:t>
      </w:r>
      <w:r>
        <w:rPr>
          <w:rFonts w:ascii="Trebuchet MS" w:hAnsi="Trebuchet MS"/>
          <w:color w:val="231F20"/>
          <w:w w:val="85"/>
          <w:sz w:val="17"/>
        </w:rPr>
        <w:t>"BBA,</w:t>
      </w:r>
      <w:r>
        <w:rPr>
          <w:rFonts w:ascii="Trebuchet MS" w:hAnsi="Trebuchet MS"/>
          <w:color w:val="231F20"/>
          <w:spacing w:val="-2"/>
          <w:w w:val="85"/>
          <w:sz w:val="17"/>
        </w:rPr>
        <w:t xml:space="preserve"> </w:t>
      </w:r>
      <w:r>
        <w:rPr>
          <w:rFonts w:ascii="Trebuchet MS" w:hAnsi="Trebuchet MS"/>
          <w:color w:val="231F20"/>
          <w:w w:val="85"/>
          <w:sz w:val="17"/>
        </w:rPr>
        <w:t>MBA,</w:t>
      </w:r>
      <w:r>
        <w:rPr>
          <w:rFonts w:ascii="Trebuchet MS" w:hAnsi="Trebuchet MS"/>
          <w:color w:val="231F20"/>
          <w:spacing w:val="-2"/>
          <w:w w:val="85"/>
          <w:sz w:val="17"/>
        </w:rPr>
        <w:t xml:space="preserve"> </w:t>
      </w:r>
      <w:r>
        <w:rPr>
          <w:rFonts w:ascii="Trebuchet MS" w:hAnsi="Trebuchet MS"/>
          <w:color w:val="231F20"/>
          <w:w w:val="85"/>
          <w:sz w:val="17"/>
        </w:rPr>
        <w:t xml:space="preserve">PHD" </w:t>
      </w:r>
      <w:r>
        <w:rPr>
          <w:rFonts w:ascii="Trebuchet MS" w:hAnsi="Trebuchet MS"/>
          <w:color w:val="231F20"/>
          <w:w w:val="95"/>
          <w:sz w:val="17"/>
        </w:rPr>
        <w:t>dizesini</w:t>
      </w:r>
      <w:r>
        <w:rPr>
          <w:rFonts w:ascii="Trebuchet MS" w:hAnsi="Trebuchet MS"/>
          <w:color w:val="231F20"/>
          <w:spacing w:val="-16"/>
          <w:w w:val="95"/>
          <w:sz w:val="17"/>
        </w:rPr>
        <w:t xml:space="preserve"> </w:t>
      </w:r>
      <w:r>
        <w:rPr>
          <w:rFonts w:ascii="Trebuchet MS" w:hAnsi="Trebuchet MS"/>
          <w:color w:val="231F20"/>
          <w:w w:val="95"/>
          <w:sz w:val="17"/>
        </w:rPr>
        <w:t>saklayabilir</w:t>
      </w:r>
    </w:p>
    <w:p w14:paraId="0F46E9DD">
      <w:pPr>
        <w:spacing w:before="3" w:line="247" w:lineRule="auto"/>
        <w:ind w:left="720" w:right="519" w:firstLine="0"/>
        <w:jc w:val="both"/>
        <w:rPr>
          <w:rFonts w:ascii="Trebuchet MS" w:hAnsi="Trebuchet MS"/>
          <w:sz w:val="17"/>
        </w:rPr>
      </w:pPr>
      <w:r>
        <w:rPr>
          <w:rFonts w:ascii="Trebuchet MS" w:hAnsi="Trebuchet MS"/>
          <w:color w:val="231F20"/>
          <w:w w:val="95"/>
          <w:sz w:val="17"/>
        </w:rPr>
        <w:t>sahip</w:t>
      </w:r>
      <w:r>
        <w:rPr>
          <w:rFonts w:ascii="Trebuchet MS" w:hAnsi="Trebuchet MS"/>
          <w:color w:val="231F20"/>
          <w:spacing w:val="-11"/>
          <w:w w:val="95"/>
          <w:sz w:val="17"/>
        </w:rPr>
        <w:t xml:space="preserve"> </w:t>
      </w:r>
      <w:r>
        <w:rPr>
          <w:rFonts w:ascii="Trebuchet MS" w:hAnsi="Trebuchet MS"/>
          <w:color w:val="231F20"/>
          <w:w w:val="95"/>
          <w:sz w:val="17"/>
        </w:rPr>
        <w:t>olunan</w:t>
      </w:r>
      <w:r>
        <w:rPr>
          <w:rFonts w:ascii="Trebuchet MS" w:hAnsi="Trebuchet MS"/>
          <w:color w:val="231F20"/>
          <w:spacing w:val="-10"/>
          <w:w w:val="95"/>
          <w:sz w:val="17"/>
        </w:rPr>
        <w:t xml:space="preserve"> </w:t>
      </w:r>
      <w:r>
        <w:rPr>
          <w:color w:val="231F20"/>
          <w:w w:val="95"/>
          <w:sz w:val="17"/>
        </w:rPr>
        <w:t>üç</w:t>
      </w:r>
      <w:r>
        <w:rPr>
          <w:color w:val="231F20"/>
          <w:spacing w:val="-8"/>
          <w:w w:val="95"/>
          <w:sz w:val="17"/>
        </w:rPr>
        <w:t xml:space="preserve"> </w:t>
      </w:r>
      <w:r>
        <w:rPr>
          <w:rFonts w:ascii="Trebuchet MS" w:hAnsi="Trebuchet MS"/>
          <w:color w:val="231F20"/>
          <w:w w:val="95"/>
          <w:sz w:val="17"/>
        </w:rPr>
        <w:t>farkl</w:t>
      </w:r>
      <w:r>
        <w:rPr>
          <w:color w:val="231F20"/>
          <w:w w:val="95"/>
          <w:sz w:val="17"/>
        </w:rPr>
        <w:t xml:space="preserve">ı </w:t>
      </w:r>
      <w:r>
        <w:rPr>
          <w:rFonts w:ascii="Trebuchet MS" w:hAnsi="Trebuchet MS"/>
          <w:color w:val="231F20"/>
          <w:w w:val="80"/>
          <w:sz w:val="17"/>
        </w:rPr>
        <w:t>dereceyi</w:t>
      </w:r>
      <w:r>
        <w:rPr>
          <w:rFonts w:ascii="Trebuchet MS" w:hAnsi="Trebuchet MS"/>
          <w:color w:val="231F20"/>
          <w:spacing w:val="8"/>
          <w:sz w:val="17"/>
        </w:rPr>
        <w:t xml:space="preserve"> </w:t>
      </w:r>
      <w:r>
        <w:rPr>
          <w:rFonts w:ascii="Trebuchet MS" w:hAnsi="Trebuchet MS"/>
          <w:color w:val="231F20"/>
          <w:w w:val="80"/>
          <w:sz w:val="17"/>
        </w:rPr>
        <w:t>belirtmek</w:t>
      </w:r>
      <w:r>
        <w:rPr>
          <w:rFonts w:ascii="Trebuchet MS" w:hAnsi="Trebuchet MS"/>
          <w:color w:val="231F20"/>
          <w:spacing w:val="10"/>
          <w:sz w:val="17"/>
        </w:rPr>
        <w:t xml:space="preserve"> </w:t>
      </w:r>
      <w:r>
        <w:rPr>
          <w:rFonts w:ascii="Trebuchet MS" w:hAnsi="Trebuchet MS"/>
          <w:color w:val="231F20"/>
          <w:spacing w:val="-2"/>
          <w:w w:val="80"/>
          <w:sz w:val="17"/>
        </w:rPr>
        <w:t>i</w:t>
      </w:r>
      <w:r>
        <w:rPr>
          <w:color w:val="231F20"/>
          <w:spacing w:val="-2"/>
          <w:w w:val="80"/>
          <w:sz w:val="17"/>
        </w:rPr>
        <w:t>ç</w:t>
      </w:r>
      <w:r>
        <w:rPr>
          <w:rFonts w:ascii="Trebuchet MS" w:hAnsi="Trebuchet MS"/>
          <w:color w:val="231F20"/>
          <w:spacing w:val="-2"/>
          <w:w w:val="80"/>
          <w:sz w:val="17"/>
        </w:rPr>
        <w:t>in.</w:t>
      </w:r>
    </w:p>
    <w:p w14:paraId="44CAD85C">
      <w:pPr>
        <w:pStyle w:val="7"/>
        <w:spacing w:before="89"/>
        <w:ind w:left="320"/>
      </w:pPr>
      <w:r>
        <w:rPr>
          <w:b w:val="0"/>
        </w:rPr>
        <w:br w:type="column"/>
      </w:r>
      <w:r>
        <w:rPr>
          <w:color w:val="C94935"/>
          <w:spacing w:val="-2"/>
          <w:w w:val="85"/>
        </w:rPr>
        <w:t>Bile</w:t>
      </w:r>
      <w:r>
        <w:rPr>
          <w:rFonts w:ascii="Times New Roman" w:hAnsi="Times New Roman"/>
          <w:color w:val="C94935"/>
          <w:spacing w:val="-2"/>
          <w:w w:val="85"/>
        </w:rPr>
        <w:t>ş</w:t>
      </w:r>
      <w:r>
        <w:rPr>
          <w:color w:val="C94935"/>
          <w:spacing w:val="-2"/>
          <w:w w:val="85"/>
        </w:rPr>
        <w:t>ik</w:t>
      </w:r>
      <w:r>
        <w:rPr>
          <w:color w:val="C94935"/>
          <w:spacing w:val="-12"/>
          <w:w w:val="85"/>
        </w:rPr>
        <w:t xml:space="preserve"> </w:t>
      </w:r>
      <w:r>
        <w:rPr>
          <w:color w:val="C94935"/>
          <w:spacing w:val="-2"/>
          <w:w w:val="85"/>
        </w:rPr>
        <w:t>ve</w:t>
      </w:r>
      <w:r>
        <w:rPr>
          <w:color w:val="C94935"/>
          <w:spacing w:val="-12"/>
          <w:w w:val="85"/>
        </w:rPr>
        <w:t xml:space="preserve"> </w:t>
      </w:r>
      <w:r>
        <w:rPr>
          <w:color w:val="C94935"/>
          <w:spacing w:val="-2"/>
          <w:w w:val="85"/>
        </w:rPr>
        <w:t>Basit</w:t>
      </w:r>
      <w:r>
        <w:rPr>
          <w:color w:val="C94935"/>
          <w:spacing w:val="-11"/>
          <w:w w:val="85"/>
        </w:rPr>
        <w:t xml:space="preserve"> </w:t>
      </w:r>
      <w:r>
        <w:rPr>
          <w:rFonts w:ascii="Times New Roman" w:hAnsi="Times New Roman"/>
          <w:color w:val="C94935"/>
          <w:spacing w:val="-2"/>
          <w:w w:val="85"/>
        </w:rPr>
        <w:t>Ö</w:t>
      </w:r>
      <w:r>
        <w:rPr>
          <w:color w:val="C94935"/>
          <w:spacing w:val="-2"/>
          <w:w w:val="85"/>
        </w:rPr>
        <w:t>znitelikler</w:t>
      </w:r>
    </w:p>
    <w:p w14:paraId="3745A8E4">
      <w:pPr>
        <w:pStyle w:val="12"/>
        <w:spacing w:before="99" w:line="271" w:lineRule="auto"/>
        <w:ind w:left="320" w:right="1427"/>
        <w:jc w:val="both"/>
      </w:pPr>
      <w:r>
        <w:rPr>
          <w:color w:val="231F20"/>
          <w:w w:val="105"/>
        </w:rPr>
        <w:t xml:space="preserve">Öznitelikler basit veya bileşik olarak sınıflandırılır. Bileşik </w:t>
      </w:r>
      <w:r>
        <w:rPr>
          <w:b/>
          <w:color w:val="007EB0"/>
          <w:w w:val="105"/>
        </w:rPr>
        <w:t>ö</w:t>
      </w:r>
      <w:r>
        <w:rPr>
          <w:rFonts w:ascii="Trebuchet MS" w:hAnsi="Trebuchet MS"/>
          <w:b/>
          <w:color w:val="007EB0"/>
          <w:w w:val="105"/>
        </w:rPr>
        <w:t>znitelik</w:t>
      </w:r>
      <w:r>
        <w:rPr>
          <w:color w:val="231F20"/>
          <w:w w:val="105"/>
        </w:rPr>
        <w:t xml:space="preserve">, bileşik anahtar ile karıştırılmamalıdır, ek öznitelikler elde etmek için daha da alt bölümlere ayrılabilen bir özniteliktir. Örneğin, ADRES özniteliği sokak, şehir, eyalet ve posta kodu olarak alt bölümlere ayrılabilir. Benzer şekilde, PHONE_NUMBER özniteliği alan kodu ve santral numarası olarak alt bölümlere ayrılabilir. </w:t>
      </w:r>
      <w:r>
        <w:rPr>
          <w:rFonts w:ascii="Trebuchet MS" w:hAnsi="Trebuchet MS"/>
          <w:b/>
          <w:color w:val="007EB0"/>
          <w:w w:val="105"/>
        </w:rPr>
        <w:t xml:space="preserve">Basit </w:t>
      </w:r>
      <w:r>
        <w:rPr>
          <w:color w:val="231F20"/>
          <w:w w:val="105"/>
        </w:rPr>
        <w:t xml:space="preserve">bir </w:t>
      </w:r>
      <w:r>
        <w:rPr>
          <w:b/>
          <w:color w:val="007EB0"/>
          <w:w w:val="105"/>
        </w:rPr>
        <w:t>ö</w:t>
      </w:r>
      <w:r>
        <w:rPr>
          <w:rFonts w:ascii="Trebuchet MS" w:hAnsi="Trebuchet MS"/>
          <w:b/>
          <w:color w:val="007EB0"/>
          <w:w w:val="105"/>
        </w:rPr>
        <w:t>znitelik</w:t>
      </w:r>
      <w:r>
        <w:rPr>
          <w:color w:val="231F20"/>
          <w:w w:val="105"/>
        </w:rPr>
        <w:t xml:space="preserve">, alt bölümlere ayrılamayan bir </w:t>
      </w:r>
      <w:r>
        <w:rPr>
          <w:b/>
          <w:color w:val="007EB0"/>
          <w:w w:val="105"/>
        </w:rPr>
        <w:t>ö</w:t>
      </w:r>
      <w:r>
        <w:rPr>
          <w:rFonts w:ascii="Trebuchet MS" w:hAnsi="Trebuchet MS"/>
          <w:b/>
          <w:color w:val="007EB0"/>
          <w:w w:val="105"/>
        </w:rPr>
        <w:t>zniteliktir</w:t>
      </w:r>
      <w:r>
        <w:rPr>
          <w:color w:val="231F20"/>
          <w:w w:val="105"/>
        </w:rPr>
        <w:t xml:space="preserve">. Örneğin, yaş, cinsiyet ve medeni durum basit öznitelikler olarak sınıflandırılabilir. Ayrıntılı sorguları kolaylaştırmak için, bileşik öznitelikleri bir dizi basit özniteliğe dönüştürmek akıllıca </w:t>
      </w:r>
      <w:r>
        <w:rPr>
          <w:color w:val="231F20"/>
          <w:spacing w:val="-2"/>
          <w:w w:val="105"/>
        </w:rPr>
        <w:t>olacaktır.</w:t>
      </w:r>
    </w:p>
    <w:p w14:paraId="717E4E10">
      <w:pPr>
        <w:pStyle w:val="12"/>
        <w:spacing w:line="271" w:lineRule="auto"/>
        <w:ind w:left="320" w:right="1435" w:firstLine="360"/>
        <w:jc w:val="both"/>
      </w:pPr>
      <w:r>
        <w:rPr>
          <w:color w:val="231F20"/>
          <w:w w:val="105"/>
        </w:rPr>
        <w:t>Veritabanı tasarımcısı her zaman bileşik öznitelikler için tetikte olmalıdır. İş kurallarının politikaları</w:t>
      </w:r>
      <w:r>
        <w:rPr>
          <w:color w:val="231F20"/>
          <w:spacing w:val="-7"/>
          <w:w w:val="105"/>
        </w:rPr>
        <w:t xml:space="preserve"> </w:t>
      </w:r>
      <w:r>
        <w:rPr>
          <w:color w:val="231F20"/>
          <w:w w:val="105"/>
        </w:rPr>
        <w:t>basitleştirmek</w:t>
      </w:r>
      <w:r>
        <w:rPr>
          <w:color w:val="231F20"/>
          <w:spacing w:val="-7"/>
          <w:w w:val="105"/>
        </w:rPr>
        <w:t xml:space="preserve"> </w:t>
      </w:r>
      <w:r>
        <w:rPr>
          <w:color w:val="231F20"/>
          <w:w w:val="105"/>
        </w:rPr>
        <w:t>için</w:t>
      </w:r>
      <w:r>
        <w:rPr>
          <w:color w:val="231F20"/>
          <w:spacing w:val="-7"/>
          <w:w w:val="105"/>
        </w:rPr>
        <w:t xml:space="preserve"> </w:t>
      </w:r>
      <w:r>
        <w:rPr>
          <w:color w:val="231F20"/>
          <w:w w:val="105"/>
        </w:rPr>
        <w:t>bileşik</w:t>
      </w:r>
      <w:r>
        <w:rPr>
          <w:color w:val="231F20"/>
          <w:spacing w:val="-7"/>
          <w:w w:val="105"/>
        </w:rPr>
        <w:t xml:space="preserve"> </w:t>
      </w:r>
      <w:r>
        <w:rPr>
          <w:color w:val="231F20"/>
          <w:w w:val="105"/>
        </w:rPr>
        <w:t>öznitelikler</w:t>
      </w:r>
      <w:r>
        <w:rPr>
          <w:color w:val="231F20"/>
          <w:spacing w:val="-7"/>
          <w:w w:val="105"/>
        </w:rPr>
        <w:t xml:space="preserve"> </w:t>
      </w:r>
      <w:r>
        <w:rPr>
          <w:color w:val="231F20"/>
          <w:w w:val="105"/>
        </w:rPr>
        <w:t>kullanması</w:t>
      </w:r>
      <w:r>
        <w:rPr>
          <w:color w:val="231F20"/>
          <w:spacing w:val="-7"/>
          <w:w w:val="105"/>
        </w:rPr>
        <w:t xml:space="preserve"> </w:t>
      </w:r>
      <w:r>
        <w:rPr>
          <w:color w:val="231F20"/>
          <w:w w:val="105"/>
        </w:rPr>
        <w:t>yaygındır</w:t>
      </w:r>
      <w:r>
        <w:rPr>
          <w:color w:val="231F20"/>
          <w:spacing w:val="-7"/>
          <w:w w:val="105"/>
        </w:rPr>
        <w:t xml:space="preserve"> </w:t>
      </w:r>
      <w:r>
        <w:rPr>
          <w:color w:val="231F20"/>
          <w:w w:val="105"/>
        </w:rPr>
        <w:t>ve</w:t>
      </w:r>
      <w:r>
        <w:rPr>
          <w:color w:val="231F20"/>
          <w:spacing w:val="-7"/>
          <w:w w:val="105"/>
        </w:rPr>
        <w:t xml:space="preserve"> </w:t>
      </w:r>
      <w:r>
        <w:rPr>
          <w:color w:val="231F20"/>
          <w:w w:val="105"/>
        </w:rPr>
        <w:t>kullanıcılar</w:t>
      </w:r>
      <w:r>
        <w:rPr>
          <w:color w:val="231F20"/>
          <w:spacing w:val="-7"/>
          <w:w w:val="105"/>
        </w:rPr>
        <w:t xml:space="preserve"> </w:t>
      </w:r>
      <w:r>
        <w:rPr>
          <w:color w:val="231F20"/>
          <w:w w:val="105"/>
        </w:rPr>
        <w:t>genellikle çevrelerindeki</w:t>
      </w:r>
      <w:r>
        <w:rPr>
          <w:color w:val="231F20"/>
          <w:spacing w:val="-3"/>
          <w:w w:val="105"/>
        </w:rPr>
        <w:t xml:space="preserve"> </w:t>
      </w:r>
      <w:r>
        <w:rPr>
          <w:color w:val="231F20"/>
          <w:w w:val="105"/>
        </w:rPr>
        <w:t>varlıkları</w:t>
      </w:r>
      <w:r>
        <w:rPr>
          <w:color w:val="231F20"/>
          <w:spacing w:val="-3"/>
          <w:w w:val="105"/>
        </w:rPr>
        <w:t xml:space="preserve"> </w:t>
      </w:r>
      <w:r>
        <w:rPr>
          <w:color w:val="231F20"/>
          <w:w w:val="105"/>
        </w:rPr>
        <w:t>bileşik</w:t>
      </w:r>
      <w:r>
        <w:rPr>
          <w:color w:val="231F20"/>
          <w:spacing w:val="-3"/>
          <w:w w:val="105"/>
        </w:rPr>
        <w:t xml:space="preserve"> </w:t>
      </w:r>
      <w:r>
        <w:rPr>
          <w:color w:val="231F20"/>
          <w:w w:val="105"/>
        </w:rPr>
        <w:t>kullanarak</w:t>
      </w:r>
      <w:r>
        <w:rPr>
          <w:color w:val="231F20"/>
          <w:spacing w:val="-3"/>
          <w:w w:val="105"/>
        </w:rPr>
        <w:t xml:space="preserve"> </w:t>
      </w:r>
      <w:r>
        <w:rPr>
          <w:color w:val="231F20"/>
          <w:w w:val="105"/>
        </w:rPr>
        <w:t>tanımlar.</w:t>
      </w:r>
      <w:r>
        <w:rPr>
          <w:color w:val="231F20"/>
          <w:spacing w:val="-3"/>
          <w:w w:val="105"/>
        </w:rPr>
        <w:t xml:space="preserve"> </w:t>
      </w:r>
      <w:r>
        <w:rPr>
          <w:color w:val="231F20"/>
          <w:w w:val="105"/>
        </w:rPr>
        <w:t>Örneğin,</w:t>
      </w:r>
      <w:r>
        <w:rPr>
          <w:color w:val="231F20"/>
          <w:spacing w:val="-3"/>
          <w:w w:val="105"/>
        </w:rPr>
        <w:t xml:space="preserve"> </w:t>
      </w:r>
      <w:r>
        <w:rPr>
          <w:color w:val="231F20"/>
          <w:w w:val="105"/>
        </w:rPr>
        <w:t>Tiny</w:t>
      </w:r>
      <w:r>
        <w:rPr>
          <w:color w:val="231F20"/>
          <w:spacing w:val="-3"/>
          <w:w w:val="105"/>
        </w:rPr>
        <w:t xml:space="preserve"> </w:t>
      </w:r>
      <w:r>
        <w:rPr>
          <w:color w:val="231F20"/>
          <w:w w:val="105"/>
        </w:rPr>
        <w:t>College'daki</w:t>
      </w:r>
      <w:r>
        <w:rPr>
          <w:color w:val="231F20"/>
          <w:spacing w:val="-3"/>
          <w:w w:val="105"/>
        </w:rPr>
        <w:t xml:space="preserve"> </w:t>
      </w:r>
      <w:r>
        <w:rPr>
          <w:color w:val="231F20"/>
          <w:w w:val="105"/>
        </w:rPr>
        <w:t>bir</w:t>
      </w:r>
      <w:r>
        <w:rPr>
          <w:color w:val="231F20"/>
          <w:spacing w:val="-3"/>
          <w:w w:val="105"/>
        </w:rPr>
        <w:t xml:space="preserve"> </w:t>
      </w:r>
      <w:r>
        <w:rPr>
          <w:color w:val="231F20"/>
          <w:w w:val="105"/>
        </w:rPr>
        <w:t>kullanıcının bir öğrencinin adını, adresini ve telefon numarasını bilmesi gerekebilir. Tasarımcı bunların bileşik</w:t>
      </w:r>
      <w:r>
        <w:rPr>
          <w:color w:val="231F20"/>
          <w:spacing w:val="-2"/>
          <w:w w:val="105"/>
        </w:rPr>
        <w:t xml:space="preserve"> </w:t>
      </w:r>
      <w:r>
        <w:rPr>
          <w:color w:val="231F20"/>
          <w:w w:val="105"/>
        </w:rPr>
        <w:t>öznitelikler</w:t>
      </w:r>
      <w:r>
        <w:rPr>
          <w:color w:val="231F20"/>
          <w:spacing w:val="-2"/>
          <w:w w:val="105"/>
        </w:rPr>
        <w:t xml:space="preserve"> </w:t>
      </w:r>
      <w:r>
        <w:rPr>
          <w:color w:val="231F20"/>
          <w:w w:val="105"/>
        </w:rPr>
        <w:t>olduğunu</w:t>
      </w:r>
      <w:r>
        <w:rPr>
          <w:color w:val="231F20"/>
          <w:spacing w:val="-2"/>
          <w:w w:val="105"/>
        </w:rPr>
        <w:t xml:space="preserve"> </w:t>
      </w:r>
      <w:r>
        <w:rPr>
          <w:color w:val="231F20"/>
          <w:w w:val="105"/>
        </w:rPr>
        <w:t>kabul</w:t>
      </w:r>
      <w:r>
        <w:rPr>
          <w:color w:val="231F20"/>
          <w:spacing w:val="-2"/>
          <w:w w:val="105"/>
        </w:rPr>
        <w:t xml:space="preserve"> </w:t>
      </w:r>
      <w:r>
        <w:rPr>
          <w:color w:val="231F20"/>
          <w:w w:val="105"/>
        </w:rPr>
        <w:t>etmeli</w:t>
      </w:r>
      <w:r>
        <w:rPr>
          <w:color w:val="231F20"/>
          <w:spacing w:val="-2"/>
          <w:w w:val="105"/>
        </w:rPr>
        <w:t xml:space="preserve"> </w:t>
      </w:r>
      <w:r>
        <w:rPr>
          <w:color w:val="231F20"/>
          <w:w w:val="105"/>
        </w:rPr>
        <w:t>ve</w:t>
      </w:r>
      <w:r>
        <w:rPr>
          <w:color w:val="231F20"/>
          <w:spacing w:val="-2"/>
          <w:w w:val="105"/>
        </w:rPr>
        <w:t xml:space="preserve"> </w:t>
      </w:r>
      <w:r>
        <w:rPr>
          <w:color w:val="231F20"/>
          <w:w w:val="105"/>
        </w:rPr>
        <w:t>bileşiği</w:t>
      </w:r>
      <w:r>
        <w:rPr>
          <w:color w:val="231F20"/>
          <w:spacing w:val="-3"/>
          <w:w w:val="105"/>
        </w:rPr>
        <w:t xml:space="preserve"> </w:t>
      </w:r>
      <w:r>
        <w:rPr>
          <w:color w:val="231F20"/>
          <w:w w:val="105"/>
        </w:rPr>
        <w:t>basit</w:t>
      </w:r>
      <w:r>
        <w:rPr>
          <w:color w:val="231F20"/>
          <w:spacing w:val="-2"/>
          <w:w w:val="105"/>
        </w:rPr>
        <w:t xml:space="preserve"> </w:t>
      </w:r>
      <w:r>
        <w:rPr>
          <w:color w:val="231F20"/>
          <w:w w:val="105"/>
        </w:rPr>
        <w:t>özniteliklere</w:t>
      </w:r>
      <w:r>
        <w:rPr>
          <w:color w:val="231F20"/>
          <w:spacing w:val="-3"/>
          <w:w w:val="105"/>
        </w:rPr>
        <w:t xml:space="preserve"> </w:t>
      </w:r>
      <w:r>
        <w:rPr>
          <w:color w:val="231F20"/>
          <w:w w:val="105"/>
        </w:rPr>
        <w:t>ayırmanın</w:t>
      </w:r>
      <w:r>
        <w:rPr>
          <w:color w:val="231F20"/>
          <w:spacing w:val="-2"/>
          <w:w w:val="105"/>
        </w:rPr>
        <w:t xml:space="preserve"> </w:t>
      </w:r>
      <w:r>
        <w:rPr>
          <w:color w:val="231F20"/>
          <w:w w:val="105"/>
        </w:rPr>
        <w:t>doğru</w:t>
      </w:r>
      <w:r>
        <w:rPr>
          <w:color w:val="231F20"/>
          <w:spacing w:val="-2"/>
          <w:w w:val="105"/>
        </w:rPr>
        <w:t xml:space="preserve"> </w:t>
      </w:r>
      <w:r>
        <w:rPr>
          <w:color w:val="231F20"/>
          <w:w w:val="105"/>
        </w:rPr>
        <w:t xml:space="preserve">yolunu </w:t>
      </w:r>
      <w:r>
        <w:rPr>
          <w:color w:val="231F20"/>
          <w:spacing w:val="-2"/>
          <w:w w:val="105"/>
        </w:rPr>
        <w:t>belirlemelidir.</w:t>
      </w:r>
    </w:p>
    <w:p w14:paraId="67BF484E">
      <w:pPr>
        <w:pStyle w:val="12"/>
        <w:spacing w:before="31"/>
      </w:pPr>
    </w:p>
    <w:p w14:paraId="5614FDEA">
      <w:pPr>
        <w:pStyle w:val="7"/>
        <w:ind w:left="320"/>
      </w:pPr>
      <w:r>
        <w:rPr>
          <w:color w:val="C94935"/>
          <w:spacing w:val="-2"/>
          <w:w w:val="85"/>
        </w:rPr>
        <w:t>Tek</w:t>
      </w:r>
      <w:r>
        <w:rPr>
          <w:color w:val="C94935"/>
          <w:spacing w:val="-17"/>
          <w:w w:val="85"/>
        </w:rPr>
        <w:t xml:space="preserve"> </w:t>
      </w:r>
      <w:r>
        <w:rPr>
          <w:color w:val="C94935"/>
          <w:spacing w:val="-2"/>
          <w:w w:val="85"/>
        </w:rPr>
        <w:t>De</w:t>
      </w:r>
      <w:r>
        <w:rPr>
          <w:rFonts w:ascii="Times New Roman" w:hAnsi="Times New Roman"/>
          <w:color w:val="C94935"/>
          <w:spacing w:val="-2"/>
          <w:w w:val="85"/>
        </w:rPr>
        <w:t>ğ</w:t>
      </w:r>
      <w:r>
        <w:rPr>
          <w:color w:val="C94935"/>
          <w:spacing w:val="-2"/>
          <w:w w:val="85"/>
        </w:rPr>
        <w:t>erli</w:t>
      </w:r>
      <w:r>
        <w:rPr>
          <w:color w:val="C94935"/>
          <w:spacing w:val="-17"/>
          <w:w w:val="85"/>
        </w:rPr>
        <w:t xml:space="preserve"> </w:t>
      </w:r>
      <w:r>
        <w:rPr>
          <w:rFonts w:ascii="Times New Roman" w:hAnsi="Times New Roman"/>
          <w:color w:val="C94935"/>
          <w:spacing w:val="-2"/>
          <w:w w:val="85"/>
        </w:rPr>
        <w:t>Ö</w:t>
      </w:r>
      <w:r>
        <w:rPr>
          <w:color w:val="C94935"/>
          <w:spacing w:val="-2"/>
          <w:w w:val="85"/>
        </w:rPr>
        <w:t>znitelikler</w:t>
      </w:r>
    </w:p>
    <w:p w14:paraId="6EFA4C3A">
      <w:pPr>
        <w:pStyle w:val="12"/>
        <w:spacing w:before="99" w:line="268" w:lineRule="auto"/>
        <w:ind w:left="320" w:right="1434"/>
        <w:jc w:val="both"/>
      </w:pPr>
      <w:r>
        <w:rPr>
          <w:rFonts w:ascii="Trebuchet MS" w:hAnsi="Trebuchet MS"/>
          <w:b/>
          <w:color w:val="007EB0"/>
          <w:w w:val="105"/>
        </w:rPr>
        <w:t>Tek</w:t>
      </w:r>
      <w:r>
        <w:rPr>
          <w:rFonts w:ascii="Trebuchet MS" w:hAnsi="Trebuchet MS"/>
          <w:b/>
          <w:color w:val="007EB0"/>
          <w:spacing w:val="-11"/>
          <w:w w:val="105"/>
        </w:rPr>
        <w:t xml:space="preserve"> </w:t>
      </w:r>
      <w:r>
        <w:rPr>
          <w:rFonts w:ascii="Trebuchet MS" w:hAnsi="Trebuchet MS"/>
          <w:b/>
          <w:color w:val="007EB0"/>
          <w:w w:val="105"/>
        </w:rPr>
        <w:t>değerli</w:t>
      </w:r>
      <w:r>
        <w:rPr>
          <w:rFonts w:ascii="Trebuchet MS" w:hAnsi="Trebuchet MS"/>
          <w:b/>
          <w:color w:val="007EB0"/>
          <w:spacing w:val="-11"/>
          <w:w w:val="105"/>
        </w:rPr>
        <w:t xml:space="preserve"> </w:t>
      </w:r>
      <w:r>
        <w:rPr>
          <w:rFonts w:ascii="Trebuchet MS" w:hAnsi="Trebuchet MS"/>
          <w:b/>
          <w:color w:val="007EB0"/>
          <w:w w:val="105"/>
        </w:rPr>
        <w:t>bir</w:t>
      </w:r>
      <w:r>
        <w:rPr>
          <w:rFonts w:ascii="Trebuchet MS" w:hAnsi="Trebuchet MS"/>
          <w:b/>
          <w:color w:val="007EB0"/>
          <w:spacing w:val="-11"/>
          <w:w w:val="105"/>
        </w:rPr>
        <w:t xml:space="preserve"> </w:t>
      </w:r>
      <w:r>
        <w:rPr>
          <w:rFonts w:ascii="Trebuchet MS" w:hAnsi="Trebuchet MS"/>
          <w:b/>
          <w:color w:val="007EB0"/>
          <w:w w:val="105"/>
        </w:rPr>
        <w:t>öznitelik</w:t>
      </w:r>
      <w:r>
        <w:rPr>
          <w:color w:val="231F20"/>
          <w:w w:val="105"/>
        </w:rPr>
        <w:t xml:space="preserve">, yalnızca tek bir değere sahip olabilen bir özniteliktir. Örneğin, bir kişinin yalnızca bir Sosyal Güvenlik numarası olabilir ve üretilen bir parçanın yalnızca bir seri numarası olabilir. </w:t>
      </w:r>
      <w:r>
        <w:rPr>
          <w:i/>
          <w:color w:val="231F20"/>
          <w:w w:val="105"/>
        </w:rPr>
        <w:t>Tek değerli bir özniteliğin mutlaka basit bir öznitelik olması gerekmediğini unutmayın</w:t>
      </w:r>
      <w:r>
        <w:rPr>
          <w:color w:val="231F20"/>
          <w:w w:val="105"/>
        </w:rPr>
        <w:t>. Örneğin, bir parçanın seri numarası (SE-08-02-189935 gibi) tek değerlidir, ancak parçanın üretildiği bölge (SE), bu bölge içindeki tesis (08), tesis içindeki vardiya (02) ve parça numarası (189935) olarak alt bölümlere ayrılabildiği için bileşik bir özniteliktir.</w:t>
      </w:r>
    </w:p>
    <w:p w14:paraId="27785AB1">
      <w:pPr>
        <w:pStyle w:val="12"/>
        <w:spacing w:before="52"/>
      </w:pPr>
    </w:p>
    <w:p w14:paraId="51B269DD">
      <w:pPr>
        <w:pStyle w:val="7"/>
        <w:ind w:left="320"/>
      </w:pPr>
      <w:r>
        <w:rPr>
          <w:rFonts w:ascii="Times New Roman" w:hAnsi="Times New Roman"/>
          <w:color w:val="C94935"/>
          <w:w w:val="85"/>
        </w:rPr>
        <w:t>Ç</w:t>
      </w:r>
      <w:r>
        <w:rPr>
          <w:color w:val="C94935"/>
          <w:w w:val="85"/>
        </w:rPr>
        <w:t>ok</w:t>
      </w:r>
      <w:r>
        <w:rPr>
          <w:color w:val="C94935"/>
          <w:spacing w:val="-4"/>
          <w:w w:val="85"/>
        </w:rPr>
        <w:t xml:space="preserve"> </w:t>
      </w:r>
      <w:r>
        <w:rPr>
          <w:color w:val="C94935"/>
          <w:w w:val="85"/>
        </w:rPr>
        <w:t>De</w:t>
      </w:r>
      <w:r>
        <w:rPr>
          <w:rFonts w:ascii="Times New Roman" w:hAnsi="Times New Roman"/>
          <w:color w:val="C94935"/>
          <w:w w:val="85"/>
        </w:rPr>
        <w:t>ğ</w:t>
      </w:r>
      <w:r>
        <w:rPr>
          <w:color w:val="C94935"/>
          <w:w w:val="85"/>
        </w:rPr>
        <w:t>erli</w:t>
      </w:r>
      <w:r>
        <w:rPr>
          <w:color w:val="C94935"/>
          <w:spacing w:val="-4"/>
          <w:w w:val="85"/>
        </w:rPr>
        <w:t xml:space="preserve"> </w:t>
      </w:r>
      <w:r>
        <w:rPr>
          <w:rFonts w:ascii="Times New Roman" w:hAnsi="Times New Roman"/>
          <w:color w:val="C94935"/>
          <w:spacing w:val="-2"/>
          <w:w w:val="85"/>
        </w:rPr>
        <w:t>Ö</w:t>
      </w:r>
      <w:r>
        <w:rPr>
          <w:color w:val="C94935"/>
          <w:spacing w:val="-2"/>
          <w:w w:val="85"/>
        </w:rPr>
        <w:t>znitelikler</w:t>
      </w:r>
    </w:p>
    <w:p w14:paraId="0C68C225">
      <w:pPr>
        <w:pStyle w:val="12"/>
        <w:spacing w:before="99" w:line="271" w:lineRule="auto"/>
        <w:ind w:left="320" w:right="1430"/>
        <w:jc w:val="both"/>
      </w:pPr>
      <w:r>
        <w:rPr>
          <w:rFonts w:ascii="Trebuchet MS" w:hAnsi="Trebuchet MS"/>
          <w:b/>
          <w:color w:val="007EB0"/>
        </w:rPr>
        <w:t>Çok</w:t>
      </w:r>
      <w:r>
        <w:rPr>
          <w:rFonts w:ascii="Trebuchet MS" w:hAnsi="Trebuchet MS"/>
          <w:b/>
          <w:color w:val="007EB0"/>
          <w:spacing w:val="-7"/>
        </w:rPr>
        <w:t xml:space="preserve"> </w:t>
      </w:r>
      <w:r>
        <w:rPr>
          <w:rFonts w:ascii="Trebuchet MS" w:hAnsi="Trebuchet MS"/>
          <w:b/>
          <w:color w:val="007EB0"/>
        </w:rPr>
        <w:t>değerli</w:t>
      </w:r>
      <w:r>
        <w:rPr>
          <w:rFonts w:ascii="Trebuchet MS" w:hAnsi="Trebuchet MS"/>
          <w:b/>
          <w:color w:val="007EB0"/>
          <w:spacing w:val="-7"/>
        </w:rPr>
        <w:t xml:space="preserve"> </w:t>
      </w:r>
      <w:r>
        <w:rPr>
          <w:rFonts w:ascii="Trebuchet MS" w:hAnsi="Trebuchet MS"/>
          <w:b/>
          <w:color w:val="007EB0"/>
        </w:rPr>
        <w:t>öznitelikler</w:t>
      </w:r>
      <w:r>
        <w:rPr>
          <w:color w:val="231F20"/>
        </w:rPr>
        <w:t>, birçok değere sahip olabilen özniteliklerdir. Örneğin, bir kişinin birkaç üniversite</w:t>
      </w:r>
      <w:r>
        <w:rPr>
          <w:color w:val="231F20"/>
          <w:spacing w:val="-2"/>
        </w:rPr>
        <w:t xml:space="preserve"> </w:t>
      </w:r>
      <w:r>
        <w:rPr>
          <w:color w:val="231F20"/>
        </w:rPr>
        <w:t>diploması</w:t>
      </w:r>
      <w:r>
        <w:rPr>
          <w:color w:val="231F20"/>
          <w:spacing w:val="-2"/>
        </w:rPr>
        <w:t xml:space="preserve"> </w:t>
      </w:r>
      <w:r>
        <w:rPr>
          <w:color w:val="231F20"/>
        </w:rPr>
        <w:t>olabilir</w:t>
      </w:r>
      <w:r>
        <w:rPr>
          <w:color w:val="231F20"/>
          <w:spacing w:val="-2"/>
        </w:rPr>
        <w:t xml:space="preserve"> </w:t>
      </w:r>
      <w:r>
        <w:rPr>
          <w:color w:val="231F20"/>
        </w:rPr>
        <w:t>ve</w:t>
      </w:r>
      <w:r>
        <w:rPr>
          <w:color w:val="231F20"/>
          <w:spacing w:val="-2"/>
        </w:rPr>
        <w:t xml:space="preserve"> </w:t>
      </w:r>
      <w:r>
        <w:rPr>
          <w:color w:val="231F20"/>
        </w:rPr>
        <w:t>bir</w:t>
      </w:r>
      <w:r>
        <w:rPr>
          <w:color w:val="231F20"/>
          <w:spacing w:val="-2"/>
        </w:rPr>
        <w:t xml:space="preserve"> </w:t>
      </w:r>
      <w:r>
        <w:rPr>
          <w:color w:val="231F20"/>
        </w:rPr>
        <w:t>evde</w:t>
      </w:r>
      <w:r>
        <w:rPr>
          <w:color w:val="231F20"/>
          <w:spacing w:val="-2"/>
        </w:rPr>
        <w:t xml:space="preserve"> </w:t>
      </w:r>
      <w:r>
        <w:rPr>
          <w:color w:val="231F20"/>
        </w:rPr>
        <w:t>her</w:t>
      </w:r>
      <w:r>
        <w:rPr>
          <w:color w:val="231F20"/>
          <w:spacing w:val="-2"/>
        </w:rPr>
        <w:t xml:space="preserve"> </w:t>
      </w:r>
      <w:r>
        <w:rPr>
          <w:color w:val="231F20"/>
        </w:rPr>
        <w:t>biri</w:t>
      </w:r>
      <w:r>
        <w:rPr>
          <w:color w:val="231F20"/>
          <w:spacing w:val="-2"/>
        </w:rPr>
        <w:t xml:space="preserve"> </w:t>
      </w:r>
      <w:r>
        <w:rPr>
          <w:color w:val="231F20"/>
        </w:rPr>
        <w:t>kendi</w:t>
      </w:r>
      <w:r>
        <w:rPr>
          <w:color w:val="231F20"/>
          <w:spacing w:val="-2"/>
        </w:rPr>
        <w:t xml:space="preserve"> </w:t>
      </w:r>
      <w:r>
        <w:rPr>
          <w:color w:val="231F20"/>
        </w:rPr>
        <w:t>numarasına</w:t>
      </w:r>
      <w:r>
        <w:rPr>
          <w:color w:val="231F20"/>
          <w:spacing w:val="-2"/>
        </w:rPr>
        <w:t xml:space="preserve"> </w:t>
      </w:r>
      <w:r>
        <w:rPr>
          <w:color w:val="231F20"/>
        </w:rPr>
        <w:t>sahip</w:t>
      </w:r>
      <w:r>
        <w:rPr>
          <w:color w:val="231F20"/>
          <w:spacing w:val="-2"/>
        </w:rPr>
        <w:t xml:space="preserve"> </w:t>
      </w:r>
      <w:r>
        <w:rPr>
          <w:color w:val="231F20"/>
        </w:rPr>
        <w:t>birkaç</w:t>
      </w:r>
      <w:r>
        <w:rPr>
          <w:color w:val="231F20"/>
          <w:spacing w:val="-2"/>
        </w:rPr>
        <w:t xml:space="preserve"> </w:t>
      </w:r>
      <w:r>
        <w:rPr>
          <w:color w:val="231F20"/>
        </w:rPr>
        <w:t>farklı</w:t>
      </w:r>
      <w:r>
        <w:rPr>
          <w:color w:val="231F20"/>
          <w:spacing w:val="-2"/>
        </w:rPr>
        <w:t xml:space="preserve"> </w:t>
      </w:r>
      <w:r>
        <w:rPr>
          <w:color w:val="231F20"/>
        </w:rPr>
        <w:t>telefon</w:t>
      </w:r>
      <w:r>
        <w:rPr>
          <w:color w:val="231F20"/>
          <w:spacing w:val="-2"/>
        </w:rPr>
        <w:t xml:space="preserve"> </w:t>
      </w:r>
      <w:r>
        <w:rPr>
          <w:color w:val="231F20"/>
        </w:rPr>
        <w:t>olabilir. Benzer şekilde, bir arabanın rengi tavan, gövde ve trim için birçok renge bölünebilir. Chen ERM'de çok değerli nitelikler, niteliği varlığa bağlayan çift çizgi ile gösterilir. Karga Ayağı notasyonu çok değerli öznitelikleri tanımlamaz. Şekil 4.3'teki ERD, şimdiye kadar tanıtılan tüm bileşenleri içerir; CAR_VIN'in birincil anahtar olduğuna ve CAR_COLOR'un CAR varlığının çok değerli bir özniteliği olduğuna dikkat edin.</w:t>
      </w:r>
    </w:p>
    <w:p w14:paraId="697F898E">
      <w:pPr>
        <w:pStyle w:val="12"/>
        <w:spacing w:after="0" w:line="271" w:lineRule="auto"/>
        <w:jc w:val="both"/>
        <w:sectPr>
          <w:type w:val="continuous"/>
          <w:pgSz w:w="12240" w:h="15660"/>
          <w:pgMar w:top="740" w:right="0" w:bottom="300" w:left="0" w:header="540" w:footer="107" w:gutter="0"/>
          <w:cols w:equalWidth="0" w:num="2">
            <w:col w:w="2760" w:space="40"/>
            <w:col w:w="9440"/>
          </w:cols>
        </w:sectPr>
      </w:pPr>
    </w:p>
    <w:p w14:paraId="29D8EB67">
      <w:pPr>
        <w:tabs>
          <w:tab w:val="left" w:pos="2586"/>
          <w:tab w:val="left" w:pos="11520"/>
        </w:tabs>
        <w:spacing w:before="247"/>
        <w:ind w:left="1439" w:right="0" w:firstLine="0"/>
        <w:jc w:val="left"/>
        <w:rPr>
          <w:rFonts w:ascii="Trebuchet MS" w:hAnsi="Trebuchet MS"/>
          <w:b/>
          <w:sz w:val="25"/>
        </w:rPr>
      </w:pPr>
      <w:r>
        <w:rPr>
          <w:rFonts w:ascii="Trebuchet MS" w:hAnsi="Trebuchet MS"/>
          <w:b/>
          <w:sz w:val="25"/>
        </w:rPr>
        <mc:AlternateContent>
          <mc:Choice Requires="wpg">
            <w:drawing>
              <wp:anchor distT="0" distB="0" distL="0" distR="0" simplePos="0" relativeHeight="251697152" behindDoc="1" locked="0" layoutInCell="1" allowOverlap="1">
                <wp:simplePos x="0" y="0"/>
                <wp:positionH relativeFrom="page">
                  <wp:posOffset>824230</wp:posOffset>
                </wp:positionH>
                <wp:positionV relativeFrom="paragraph">
                  <wp:posOffset>387350</wp:posOffset>
                </wp:positionV>
                <wp:extent cx="6661785" cy="5057140"/>
                <wp:effectExtent l="0" t="0" r="0" b="0"/>
                <wp:wrapNone/>
                <wp:docPr id="110" name="Group 110"/>
                <wp:cNvGraphicFramePr/>
                <a:graphic xmlns:a="http://schemas.openxmlformats.org/drawingml/2006/main">
                  <a:graphicData uri="http://schemas.microsoft.com/office/word/2010/wordprocessingGroup">
                    <wpg:wgp>
                      <wpg:cNvGrpSpPr/>
                      <wpg:grpSpPr>
                        <a:xfrm>
                          <a:off x="0" y="0"/>
                          <a:ext cx="6661784" cy="5057140"/>
                          <a:chOff x="0" y="0"/>
                          <a:chExt cx="6661784" cy="5057140"/>
                        </a:xfrm>
                      </wpg:grpSpPr>
                      <wps:wsp>
                        <wps:cNvPr id="111" name="Graphic 111"/>
                        <wps:cNvSpPr/>
                        <wps:spPr>
                          <a:xfrm>
                            <a:off x="0" y="0"/>
                            <a:ext cx="6661784" cy="1897380"/>
                          </a:xfrm>
                          <a:custGeom>
                            <a:avLst/>
                            <a:gdLst/>
                            <a:ahLst/>
                            <a:cxnLst/>
                            <a:rect l="l" t="t" r="r" b="b"/>
                            <a:pathLst>
                              <a:path w="6661784" h="1897380">
                                <a:moveTo>
                                  <a:pt x="6661404" y="0"/>
                                </a:moveTo>
                                <a:lnTo>
                                  <a:pt x="0" y="0"/>
                                </a:lnTo>
                                <a:lnTo>
                                  <a:pt x="0" y="1897378"/>
                                </a:lnTo>
                                <a:lnTo>
                                  <a:pt x="6661404" y="1897378"/>
                                </a:lnTo>
                                <a:lnTo>
                                  <a:pt x="6661404" y="0"/>
                                </a:lnTo>
                                <a:close/>
                              </a:path>
                            </a:pathLst>
                          </a:custGeom>
                          <a:solidFill>
                            <a:srgbClr val="231F20">
                              <a:alpha val="25097"/>
                            </a:srgbClr>
                          </a:solidFill>
                        </wps:spPr>
                        <wps:bodyPr wrap="square" lIns="0" tIns="0" rIns="0" bIns="0" rtlCol="0">
                          <a:noAutofit/>
                        </wps:bodyPr>
                      </wps:wsp>
                      <pic:pic xmlns:pic="http://schemas.openxmlformats.org/drawingml/2006/picture">
                        <pic:nvPicPr>
                          <pic:cNvPr id="112" name="Image 112"/>
                          <pic:cNvPicPr/>
                        </pic:nvPicPr>
                        <pic:blipFill>
                          <a:blip r:embed="rId53" cstate="print"/>
                          <a:stretch>
                            <a:fillRect/>
                          </a:stretch>
                        </pic:blipFill>
                        <pic:spPr>
                          <a:xfrm>
                            <a:off x="89890" y="87363"/>
                            <a:ext cx="6400799" cy="1638477"/>
                          </a:xfrm>
                          <a:prstGeom prst="rect">
                            <a:avLst/>
                          </a:prstGeom>
                        </pic:spPr>
                      </pic:pic>
                      <wps:wsp>
                        <wps:cNvPr id="113" name="Graphic 113"/>
                        <wps:cNvSpPr/>
                        <wps:spPr>
                          <a:xfrm>
                            <a:off x="1571506" y="1390065"/>
                            <a:ext cx="510540" cy="1270"/>
                          </a:xfrm>
                          <a:custGeom>
                            <a:avLst/>
                            <a:gdLst/>
                            <a:ahLst/>
                            <a:cxnLst/>
                            <a:rect l="l" t="t" r="r" b="b"/>
                            <a:pathLst>
                              <a:path w="510540">
                                <a:moveTo>
                                  <a:pt x="510362" y="0"/>
                                </a:moveTo>
                                <a:lnTo>
                                  <a:pt x="0" y="0"/>
                                </a:lnTo>
                              </a:path>
                            </a:pathLst>
                          </a:custGeom>
                          <a:ln w="19050">
                            <a:solidFill>
                              <a:srgbClr val="C94935"/>
                            </a:solidFill>
                            <a:prstDash val="solid"/>
                          </a:ln>
                        </wps:spPr>
                        <wps:bodyPr wrap="square" lIns="0" tIns="0" rIns="0" bIns="0" rtlCol="0">
                          <a:noAutofit/>
                        </wps:bodyPr>
                      </wps:wsp>
                      <wps:wsp>
                        <wps:cNvPr id="114" name="Graphic 114"/>
                        <wps:cNvSpPr/>
                        <wps:spPr>
                          <a:xfrm>
                            <a:off x="1476217" y="1044992"/>
                            <a:ext cx="608330" cy="254000"/>
                          </a:xfrm>
                          <a:custGeom>
                            <a:avLst/>
                            <a:gdLst/>
                            <a:ahLst/>
                            <a:cxnLst/>
                            <a:rect l="l" t="t" r="r" b="b"/>
                            <a:pathLst>
                              <a:path w="608330" h="254000">
                                <a:moveTo>
                                  <a:pt x="607834" y="253860"/>
                                </a:moveTo>
                                <a:lnTo>
                                  <a:pt x="0" y="0"/>
                                </a:lnTo>
                              </a:path>
                            </a:pathLst>
                          </a:custGeom>
                          <a:ln w="19050">
                            <a:solidFill>
                              <a:srgbClr val="C94935"/>
                            </a:solidFill>
                            <a:prstDash val="solid"/>
                          </a:ln>
                        </wps:spPr>
                        <wps:bodyPr wrap="square" lIns="0" tIns="0" rIns="0" bIns="0" rtlCol="0">
                          <a:noAutofit/>
                        </wps:bodyPr>
                      </wps:wsp>
                      <wps:wsp>
                        <wps:cNvPr id="115" name="Graphic 115"/>
                        <wps:cNvSpPr/>
                        <wps:spPr>
                          <a:xfrm>
                            <a:off x="2790587" y="1056485"/>
                            <a:ext cx="563245" cy="236854"/>
                          </a:xfrm>
                          <a:custGeom>
                            <a:avLst/>
                            <a:gdLst/>
                            <a:ahLst/>
                            <a:cxnLst/>
                            <a:rect l="l" t="t" r="r" b="b"/>
                            <a:pathLst>
                              <a:path w="563245" h="236854">
                                <a:moveTo>
                                  <a:pt x="563105" y="0"/>
                                </a:moveTo>
                                <a:lnTo>
                                  <a:pt x="0" y="236231"/>
                                </a:lnTo>
                              </a:path>
                            </a:pathLst>
                          </a:custGeom>
                          <a:ln w="19050">
                            <a:solidFill>
                              <a:srgbClr val="C94935"/>
                            </a:solidFill>
                            <a:prstDash val="solid"/>
                          </a:ln>
                        </wps:spPr>
                        <wps:bodyPr wrap="square" lIns="0" tIns="0" rIns="0" bIns="0" rtlCol="0">
                          <a:noAutofit/>
                        </wps:bodyPr>
                      </wps:wsp>
                      <wps:wsp>
                        <wps:cNvPr id="116" name="Graphic 116"/>
                        <wps:cNvSpPr/>
                        <wps:spPr>
                          <a:xfrm>
                            <a:off x="2794490" y="1366644"/>
                            <a:ext cx="513080" cy="1270"/>
                          </a:xfrm>
                          <a:custGeom>
                            <a:avLst/>
                            <a:gdLst/>
                            <a:ahLst/>
                            <a:cxnLst/>
                            <a:rect l="l" t="t" r="r" b="b"/>
                            <a:pathLst>
                              <a:path w="513080">
                                <a:moveTo>
                                  <a:pt x="512965" y="0"/>
                                </a:moveTo>
                                <a:lnTo>
                                  <a:pt x="0" y="0"/>
                                </a:lnTo>
                              </a:path>
                            </a:pathLst>
                          </a:custGeom>
                          <a:ln w="19050">
                            <a:solidFill>
                              <a:srgbClr val="C94935"/>
                            </a:solidFill>
                            <a:prstDash val="solid"/>
                          </a:ln>
                        </wps:spPr>
                        <wps:bodyPr wrap="square" lIns="0" tIns="0" rIns="0" bIns="0" rtlCol="0">
                          <a:noAutofit/>
                        </wps:bodyPr>
                      </wps:wsp>
                      <wps:wsp>
                        <wps:cNvPr id="117" name="Graphic 117"/>
                        <wps:cNvSpPr/>
                        <wps:spPr>
                          <a:xfrm>
                            <a:off x="1070396" y="768187"/>
                            <a:ext cx="806450" cy="288925"/>
                          </a:xfrm>
                          <a:custGeom>
                            <a:avLst/>
                            <a:gdLst/>
                            <a:ahLst/>
                            <a:cxnLst/>
                            <a:rect l="l" t="t" r="r" b="b"/>
                            <a:pathLst>
                              <a:path w="806450" h="288925">
                                <a:moveTo>
                                  <a:pt x="0" y="144423"/>
                                </a:moveTo>
                                <a:lnTo>
                                  <a:pt x="0" y="144423"/>
                                </a:lnTo>
                                <a:lnTo>
                                  <a:pt x="20550" y="98773"/>
                                </a:lnTo>
                                <a:lnTo>
                                  <a:pt x="77776" y="59125"/>
                                </a:lnTo>
                                <a:lnTo>
                                  <a:pt x="118067" y="42297"/>
                                </a:lnTo>
                                <a:lnTo>
                                  <a:pt x="165039" y="27863"/>
                                </a:lnTo>
                                <a:lnTo>
                                  <a:pt x="217857" y="16119"/>
                                </a:lnTo>
                                <a:lnTo>
                                  <a:pt x="275696" y="7361"/>
                                </a:lnTo>
                                <a:lnTo>
                                  <a:pt x="337724" y="1890"/>
                                </a:lnTo>
                                <a:lnTo>
                                  <a:pt x="403110" y="0"/>
                                </a:lnTo>
                                <a:lnTo>
                                  <a:pt x="403110" y="0"/>
                                </a:lnTo>
                                <a:lnTo>
                                  <a:pt x="468499" y="1890"/>
                                </a:lnTo>
                                <a:lnTo>
                                  <a:pt x="530530" y="7361"/>
                                </a:lnTo>
                                <a:lnTo>
                                  <a:pt x="588371" y="16119"/>
                                </a:lnTo>
                                <a:lnTo>
                                  <a:pt x="641192" y="27863"/>
                                </a:lnTo>
                                <a:lnTo>
                                  <a:pt x="688163" y="42297"/>
                                </a:lnTo>
                                <a:lnTo>
                                  <a:pt x="728456" y="59125"/>
                                </a:lnTo>
                                <a:lnTo>
                                  <a:pt x="785683" y="98773"/>
                                </a:lnTo>
                                <a:lnTo>
                                  <a:pt x="806234" y="144423"/>
                                </a:lnTo>
                                <a:lnTo>
                                  <a:pt x="806234" y="144423"/>
                                </a:lnTo>
                                <a:lnTo>
                                  <a:pt x="403110" y="288847"/>
                                </a:lnTo>
                                <a:lnTo>
                                  <a:pt x="403110" y="288847"/>
                                </a:lnTo>
                                <a:lnTo>
                                  <a:pt x="0" y="144423"/>
                                </a:lnTo>
                                <a:close/>
                              </a:path>
                            </a:pathLst>
                          </a:custGeom>
                          <a:ln w="19050">
                            <a:solidFill>
                              <a:srgbClr val="C94935"/>
                            </a:solidFill>
                            <a:prstDash val="solid"/>
                          </a:ln>
                        </wps:spPr>
                        <wps:bodyPr wrap="square" lIns="0" tIns="0" rIns="0" bIns="0" rtlCol="0">
                          <a:noAutofit/>
                        </wps:bodyPr>
                      </wps:wsp>
                      <wps:wsp>
                        <wps:cNvPr id="118" name="Graphic 118"/>
                        <wps:cNvSpPr/>
                        <wps:spPr>
                          <a:xfrm>
                            <a:off x="765868" y="1243688"/>
                            <a:ext cx="806450" cy="288925"/>
                          </a:xfrm>
                          <a:custGeom>
                            <a:avLst/>
                            <a:gdLst/>
                            <a:ahLst/>
                            <a:cxnLst/>
                            <a:rect l="l" t="t" r="r" b="b"/>
                            <a:pathLst>
                              <a:path w="806450" h="288925">
                                <a:moveTo>
                                  <a:pt x="0" y="144423"/>
                                </a:moveTo>
                                <a:lnTo>
                                  <a:pt x="0" y="144423"/>
                                </a:lnTo>
                                <a:lnTo>
                                  <a:pt x="20551" y="98777"/>
                                </a:lnTo>
                                <a:lnTo>
                                  <a:pt x="77777" y="59132"/>
                                </a:lnTo>
                                <a:lnTo>
                                  <a:pt x="118069" y="42303"/>
                                </a:lnTo>
                                <a:lnTo>
                                  <a:pt x="165041" y="27867"/>
                                </a:lnTo>
                                <a:lnTo>
                                  <a:pt x="217861" y="16121"/>
                                </a:lnTo>
                                <a:lnTo>
                                  <a:pt x="275703" y="7362"/>
                                </a:lnTo>
                                <a:lnTo>
                                  <a:pt x="337732" y="1890"/>
                                </a:lnTo>
                                <a:lnTo>
                                  <a:pt x="403122" y="0"/>
                                </a:lnTo>
                                <a:lnTo>
                                  <a:pt x="403122" y="0"/>
                                </a:lnTo>
                                <a:lnTo>
                                  <a:pt x="468512" y="1890"/>
                                </a:lnTo>
                                <a:lnTo>
                                  <a:pt x="530541" y="7362"/>
                                </a:lnTo>
                                <a:lnTo>
                                  <a:pt x="588380" y="16121"/>
                                </a:lnTo>
                                <a:lnTo>
                                  <a:pt x="641200" y="27867"/>
                                </a:lnTo>
                                <a:lnTo>
                                  <a:pt x="688170" y="42303"/>
                                </a:lnTo>
                                <a:lnTo>
                                  <a:pt x="728459" y="59132"/>
                                </a:lnTo>
                                <a:lnTo>
                                  <a:pt x="785684" y="98777"/>
                                </a:lnTo>
                                <a:lnTo>
                                  <a:pt x="806234" y="144423"/>
                                </a:lnTo>
                                <a:lnTo>
                                  <a:pt x="806234" y="144423"/>
                                </a:lnTo>
                                <a:lnTo>
                                  <a:pt x="403122" y="288847"/>
                                </a:lnTo>
                                <a:lnTo>
                                  <a:pt x="403122" y="288847"/>
                                </a:lnTo>
                                <a:lnTo>
                                  <a:pt x="0" y="144423"/>
                                </a:lnTo>
                                <a:close/>
                              </a:path>
                            </a:pathLst>
                          </a:custGeom>
                          <a:ln w="19050">
                            <a:solidFill>
                              <a:srgbClr val="C94935"/>
                            </a:solidFill>
                            <a:prstDash val="solid"/>
                          </a:ln>
                        </wps:spPr>
                        <wps:bodyPr wrap="square" lIns="0" tIns="0" rIns="0" bIns="0" rtlCol="0">
                          <a:noAutofit/>
                        </wps:bodyPr>
                      </wps:wsp>
                      <wps:wsp>
                        <wps:cNvPr id="119" name="Graphic 119"/>
                        <wps:cNvSpPr/>
                        <wps:spPr>
                          <a:xfrm>
                            <a:off x="2967024" y="766967"/>
                            <a:ext cx="806450" cy="288925"/>
                          </a:xfrm>
                          <a:custGeom>
                            <a:avLst/>
                            <a:gdLst/>
                            <a:ahLst/>
                            <a:cxnLst/>
                            <a:rect l="l" t="t" r="r" b="b"/>
                            <a:pathLst>
                              <a:path w="806450" h="288925">
                                <a:moveTo>
                                  <a:pt x="0" y="144423"/>
                                </a:moveTo>
                                <a:lnTo>
                                  <a:pt x="0" y="144423"/>
                                </a:lnTo>
                                <a:lnTo>
                                  <a:pt x="20551" y="98777"/>
                                </a:lnTo>
                                <a:lnTo>
                                  <a:pt x="77777" y="59132"/>
                                </a:lnTo>
                                <a:lnTo>
                                  <a:pt x="118069" y="42303"/>
                                </a:lnTo>
                                <a:lnTo>
                                  <a:pt x="165041" y="27867"/>
                                </a:lnTo>
                                <a:lnTo>
                                  <a:pt x="217861" y="16121"/>
                                </a:lnTo>
                                <a:lnTo>
                                  <a:pt x="275703" y="7362"/>
                                </a:lnTo>
                                <a:lnTo>
                                  <a:pt x="337732" y="1890"/>
                                </a:lnTo>
                                <a:lnTo>
                                  <a:pt x="403122" y="0"/>
                                </a:lnTo>
                                <a:lnTo>
                                  <a:pt x="403122" y="0"/>
                                </a:lnTo>
                                <a:lnTo>
                                  <a:pt x="468508" y="1890"/>
                                </a:lnTo>
                                <a:lnTo>
                                  <a:pt x="530536" y="7362"/>
                                </a:lnTo>
                                <a:lnTo>
                                  <a:pt x="588374" y="16121"/>
                                </a:lnTo>
                                <a:lnTo>
                                  <a:pt x="641194" y="27867"/>
                                </a:lnTo>
                                <a:lnTo>
                                  <a:pt x="688165" y="42303"/>
                                </a:lnTo>
                                <a:lnTo>
                                  <a:pt x="728456" y="59132"/>
                                </a:lnTo>
                                <a:lnTo>
                                  <a:pt x="785683" y="98777"/>
                                </a:lnTo>
                                <a:lnTo>
                                  <a:pt x="806234" y="144423"/>
                                </a:lnTo>
                                <a:lnTo>
                                  <a:pt x="806234" y="144423"/>
                                </a:lnTo>
                                <a:lnTo>
                                  <a:pt x="403122" y="288847"/>
                                </a:lnTo>
                                <a:lnTo>
                                  <a:pt x="403122" y="288847"/>
                                </a:lnTo>
                                <a:lnTo>
                                  <a:pt x="0" y="144423"/>
                                </a:lnTo>
                                <a:close/>
                              </a:path>
                            </a:pathLst>
                          </a:custGeom>
                          <a:ln w="19050">
                            <a:solidFill>
                              <a:srgbClr val="C94935"/>
                            </a:solidFill>
                            <a:prstDash val="solid"/>
                          </a:ln>
                        </wps:spPr>
                        <wps:bodyPr wrap="square" lIns="0" tIns="0" rIns="0" bIns="0" rtlCol="0">
                          <a:noAutofit/>
                        </wps:bodyPr>
                      </wps:wsp>
                      <wps:wsp>
                        <wps:cNvPr id="120" name="Graphic 120"/>
                        <wps:cNvSpPr/>
                        <wps:spPr>
                          <a:xfrm>
                            <a:off x="3302916" y="1247438"/>
                            <a:ext cx="811530" cy="286385"/>
                          </a:xfrm>
                          <a:custGeom>
                            <a:avLst/>
                            <a:gdLst/>
                            <a:ahLst/>
                            <a:cxnLst/>
                            <a:rect l="l" t="t" r="r" b="b"/>
                            <a:pathLst>
                              <a:path w="811530" h="286385">
                                <a:moveTo>
                                  <a:pt x="0" y="143167"/>
                                </a:moveTo>
                                <a:lnTo>
                                  <a:pt x="0" y="143167"/>
                                </a:lnTo>
                                <a:lnTo>
                                  <a:pt x="20681" y="97914"/>
                                </a:lnTo>
                                <a:lnTo>
                                  <a:pt x="78275" y="58612"/>
                                </a:lnTo>
                                <a:lnTo>
                                  <a:pt x="118825" y="41932"/>
                                </a:lnTo>
                                <a:lnTo>
                                  <a:pt x="166098" y="27621"/>
                                </a:lnTo>
                                <a:lnTo>
                                  <a:pt x="219255" y="15978"/>
                                </a:lnTo>
                                <a:lnTo>
                                  <a:pt x="277467" y="7298"/>
                                </a:lnTo>
                                <a:lnTo>
                                  <a:pt x="339893" y="1873"/>
                                </a:lnTo>
                                <a:lnTo>
                                  <a:pt x="405701" y="0"/>
                                </a:lnTo>
                                <a:lnTo>
                                  <a:pt x="405701" y="0"/>
                                </a:lnTo>
                                <a:lnTo>
                                  <a:pt x="471509" y="1873"/>
                                </a:lnTo>
                                <a:lnTo>
                                  <a:pt x="533934" y="7298"/>
                                </a:lnTo>
                                <a:lnTo>
                                  <a:pt x="592146" y="15978"/>
                                </a:lnTo>
                                <a:lnTo>
                                  <a:pt x="645304" y="27621"/>
                                </a:lnTo>
                                <a:lnTo>
                                  <a:pt x="692577" y="41932"/>
                                </a:lnTo>
                                <a:lnTo>
                                  <a:pt x="733127" y="58612"/>
                                </a:lnTo>
                                <a:lnTo>
                                  <a:pt x="790720" y="97914"/>
                                </a:lnTo>
                                <a:lnTo>
                                  <a:pt x="811402" y="143167"/>
                                </a:lnTo>
                                <a:lnTo>
                                  <a:pt x="811402" y="143167"/>
                                </a:lnTo>
                                <a:lnTo>
                                  <a:pt x="405701" y="286334"/>
                                </a:lnTo>
                                <a:lnTo>
                                  <a:pt x="405701" y="286334"/>
                                </a:lnTo>
                                <a:lnTo>
                                  <a:pt x="0" y="143167"/>
                                </a:lnTo>
                                <a:close/>
                              </a:path>
                            </a:pathLst>
                          </a:custGeom>
                          <a:ln w="19049">
                            <a:solidFill>
                              <a:srgbClr val="C94935"/>
                            </a:solidFill>
                            <a:prstDash val="solid"/>
                          </a:ln>
                        </wps:spPr>
                        <wps:bodyPr wrap="square" lIns="0" tIns="0" rIns="0" bIns="0" rtlCol="0">
                          <a:noAutofit/>
                        </wps:bodyPr>
                      </wps:wsp>
                      <wps:wsp>
                        <wps:cNvPr id="121" name="Graphic 121"/>
                        <wps:cNvSpPr/>
                        <wps:spPr>
                          <a:xfrm>
                            <a:off x="2794490" y="1420829"/>
                            <a:ext cx="513080" cy="1270"/>
                          </a:xfrm>
                          <a:custGeom>
                            <a:avLst/>
                            <a:gdLst/>
                            <a:ahLst/>
                            <a:cxnLst/>
                            <a:rect l="l" t="t" r="r" b="b"/>
                            <a:pathLst>
                              <a:path w="513080">
                                <a:moveTo>
                                  <a:pt x="512965" y="0"/>
                                </a:moveTo>
                                <a:lnTo>
                                  <a:pt x="0" y="0"/>
                                </a:lnTo>
                              </a:path>
                            </a:pathLst>
                          </a:custGeom>
                          <a:ln w="19050">
                            <a:solidFill>
                              <a:srgbClr val="C94935"/>
                            </a:solidFill>
                            <a:prstDash val="solid"/>
                          </a:ln>
                        </wps:spPr>
                        <wps:bodyPr wrap="square" lIns="0" tIns="0" rIns="0" bIns="0" rtlCol="0">
                          <a:noAutofit/>
                        </wps:bodyPr>
                      </wps:wsp>
                      <wps:wsp>
                        <wps:cNvPr id="122" name="Graphic 122"/>
                        <wps:cNvSpPr/>
                        <wps:spPr>
                          <a:xfrm>
                            <a:off x="969993" y="1455679"/>
                            <a:ext cx="393700" cy="1270"/>
                          </a:xfrm>
                          <a:custGeom>
                            <a:avLst/>
                            <a:gdLst/>
                            <a:ahLst/>
                            <a:cxnLst/>
                            <a:rect l="l" t="t" r="r" b="b"/>
                            <a:pathLst>
                              <a:path w="393700">
                                <a:moveTo>
                                  <a:pt x="393406" y="0"/>
                                </a:moveTo>
                                <a:lnTo>
                                  <a:pt x="0" y="0"/>
                                </a:lnTo>
                              </a:path>
                            </a:pathLst>
                          </a:custGeom>
                          <a:ln w="12700">
                            <a:solidFill>
                              <a:srgbClr val="C94935"/>
                            </a:solidFill>
                            <a:prstDash val="solid"/>
                          </a:ln>
                        </wps:spPr>
                        <wps:bodyPr wrap="square" lIns="0" tIns="0" rIns="0" bIns="0" rtlCol="0">
                          <a:noAutofit/>
                        </wps:bodyPr>
                      </wps:wsp>
                      <wps:wsp>
                        <wps:cNvPr id="123" name="Graphic 123"/>
                        <wps:cNvSpPr/>
                        <wps:spPr>
                          <a:xfrm>
                            <a:off x="2054199" y="1183729"/>
                            <a:ext cx="810895" cy="382270"/>
                          </a:xfrm>
                          <a:custGeom>
                            <a:avLst/>
                            <a:gdLst/>
                            <a:ahLst/>
                            <a:cxnLst/>
                            <a:rect l="l" t="t" r="r" b="b"/>
                            <a:pathLst>
                              <a:path w="810895" h="382270">
                                <a:moveTo>
                                  <a:pt x="0" y="0"/>
                                </a:moveTo>
                                <a:lnTo>
                                  <a:pt x="810691" y="0"/>
                                </a:lnTo>
                                <a:lnTo>
                                  <a:pt x="810691" y="381774"/>
                                </a:lnTo>
                                <a:lnTo>
                                  <a:pt x="0" y="381774"/>
                                </a:lnTo>
                                <a:lnTo>
                                  <a:pt x="0" y="0"/>
                                </a:lnTo>
                                <a:close/>
                              </a:path>
                            </a:pathLst>
                          </a:custGeom>
                          <a:ln w="19050">
                            <a:solidFill>
                              <a:srgbClr val="007EB0"/>
                            </a:solidFill>
                            <a:prstDash val="solid"/>
                          </a:ln>
                        </wps:spPr>
                        <wps:bodyPr wrap="square" lIns="0" tIns="0" rIns="0" bIns="0" rtlCol="0">
                          <a:noAutofit/>
                        </wps:bodyPr>
                      </wps:wsp>
                      <wps:wsp>
                        <wps:cNvPr id="124" name="Graphic 124"/>
                        <wps:cNvSpPr/>
                        <wps:spPr>
                          <a:xfrm>
                            <a:off x="5083593" y="1815109"/>
                            <a:ext cx="1270" cy="3242310"/>
                          </a:xfrm>
                          <a:custGeom>
                            <a:avLst/>
                            <a:gdLst/>
                            <a:ahLst/>
                            <a:cxnLst/>
                            <a:rect l="l" t="t" r="r" b="b"/>
                            <a:pathLst>
                              <a:path h="3242310">
                                <a:moveTo>
                                  <a:pt x="0" y="0"/>
                                </a:moveTo>
                                <a:lnTo>
                                  <a:pt x="0" y="3241865"/>
                                </a:lnTo>
                              </a:path>
                            </a:pathLst>
                          </a:custGeom>
                          <a:ln w="4444">
                            <a:solidFill>
                              <a:srgbClr val="939598"/>
                            </a:solidFill>
                            <a:prstDash val="solid"/>
                          </a:ln>
                        </wps:spPr>
                        <wps:bodyPr wrap="square" lIns="0" tIns="0" rIns="0" bIns="0" rtlCol="0">
                          <a:noAutofit/>
                        </wps:bodyPr>
                      </wps:wsp>
                      <wps:wsp>
                        <wps:cNvPr id="125" name="Textbox 125"/>
                        <wps:cNvSpPr txBox="1"/>
                        <wps:spPr>
                          <a:xfrm>
                            <a:off x="2030827" y="226712"/>
                            <a:ext cx="916940" cy="206375"/>
                          </a:xfrm>
                          <a:prstGeom prst="rect">
                            <a:avLst/>
                          </a:prstGeom>
                        </wps:spPr>
                        <wps:txbx>
                          <w:txbxContent>
                            <w:p w14:paraId="791D486E">
                              <w:pPr>
                                <w:spacing w:before="0"/>
                                <w:ind w:left="0" w:right="0" w:firstLine="0"/>
                                <w:jc w:val="left"/>
                                <w:rPr>
                                  <w:rFonts w:ascii="Arial Black"/>
                                  <w:sz w:val="23"/>
                                </w:rPr>
                              </w:pPr>
                              <w:r>
                                <w:rPr>
                                  <w:rFonts w:ascii="Arial Black"/>
                                  <w:color w:val="231F20"/>
                                  <w:w w:val="90"/>
                                  <w:sz w:val="23"/>
                                </w:rPr>
                                <w:t>Chen</w:t>
                              </w:r>
                              <w:r>
                                <w:rPr>
                                  <w:rFonts w:ascii="Arial Black"/>
                                  <w:color w:val="231F20"/>
                                  <w:spacing w:val="-1"/>
                                  <w:w w:val="90"/>
                                  <w:sz w:val="23"/>
                                </w:rPr>
                                <w:t xml:space="preserve"> </w:t>
                              </w:r>
                              <w:r>
                                <w:rPr>
                                  <w:rFonts w:ascii="Arial Black"/>
                                  <w:color w:val="231F20"/>
                                  <w:spacing w:val="-2"/>
                                  <w:w w:val="95"/>
                                  <w:sz w:val="23"/>
                                </w:rPr>
                                <w:t>Modeli</w:t>
                              </w:r>
                            </w:p>
                          </w:txbxContent>
                        </wps:txbx>
                        <wps:bodyPr wrap="square" lIns="0" tIns="0" rIns="0" bIns="0" rtlCol="0">
                          <a:noAutofit/>
                        </wps:bodyPr>
                      </wps:wsp>
                      <wps:wsp>
                        <wps:cNvPr id="126" name="Textbox 126"/>
                        <wps:cNvSpPr txBox="1"/>
                        <wps:spPr>
                          <a:xfrm>
                            <a:off x="4431737" y="226712"/>
                            <a:ext cx="1317625" cy="206375"/>
                          </a:xfrm>
                          <a:prstGeom prst="rect">
                            <a:avLst/>
                          </a:prstGeom>
                        </wps:spPr>
                        <wps:txbx>
                          <w:txbxContent>
                            <w:p w14:paraId="7BAB95E7">
                              <w:pPr>
                                <w:spacing w:before="0"/>
                                <w:ind w:left="0" w:right="0" w:firstLine="0"/>
                                <w:jc w:val="left"/>
                                <w:rPr>
                                  <w:rFonts w:ascii="Arial Black" w:hAnsi="Arial Black"/>
                                  <w:sz w:val="23"/>
                                </w:rPr>
                              </w:pPr>
                              <w:r>
                                <w:rPr>
                                  <w:rFonts w:ascii="Arial Black" w:hAnsi="Arial Black"/>
                                  <w:color w:val="231F20"/>
                                  <w:w w:val="85"/>
                                  <w:sz w:val="23"/>
                                </w:rPr>
                                <w:t>Karga</w:t>
                              </w:r>
                              <w:r>
                                <w:rPr>
                                  <w:rFonts w:ascii="Arial Black" w:hAnsi="Arial Black"/>
                                  <w:color w:val="231F20"/>
                                  <w:spacing w:val="-1"/>
                                  <w:w w:val="85"/>
                                  <w:sz w:val="23"/>
                                </w:rPr>
                                <w:t xml:space="preserve"> </w:t>
                              </w:r>
                              <w:r>
                                <w:rPr>
                                  <w:rFonts w:ascii="Arial Black" w:hAnsi="Arial Black"/>
                                  <w:color w:val="231F20"/>
                                  <w:w w:val="85"/>
                                  <w:sz w:val="23"/>
                                </w:rPr>
                                <w:t>Ayağı</w:t>
                              </w:r>
                              <w:r>
                                <w:rPr>
                                  <w:rFonts w:ascii="Arial Black" w:hAnsi="Arial Black"/>
                                  <w:color w:val="231F20"/>
                                  <w:spacing w:val="-12"/>
                                  <w:sz w:val="23"/>
                                </w:rPr>
                                <w:t xml:space="preserve"> </w:t>
                              </w:r>
                              <w:r>
                                <w:rPr>
                                  <w:rFonts w:ascii="Arial Black" w:hAnsi="Arial Black"/>
                                  <w:color w:val="231F20"/>
                                  <w:spacing w:val="-2"/>
                                  <w:w w:val="85"/>
                                  <w:sz w:val="23"/>
                                </w:rPr>
                                <w:t>Modeli</w:t>
                              </w:r>
                            </w:p>
                          </w:txbxContent>
                        </wps:txbx>
                        <wps:bodyPr wrap="square" lIns="0" tIns="0" rIns="0" bIns="0" rtlCol="0">
                          <a:noAutofit/>
                        </wps:bodyPr>
                      </wps:wsp>
                      <wps:wsp>
                        <wps:cNvPr id="127" name="Textbox 127"/>
                        <wps:cNvSpPr txBox="1"/>
                        <wps:spPr>
                          <a:xfrm>
                            <a:off x="1184941" y="849708"/>
                            <a:ext cx="541020" cy="106680"/>
                          </a:xfrm>
                          <a:prstGeom prst="rect">
                            <a:avLst/>
                          </a:prstGeom>
                        </wps:spPr>
                        <wps:txbx>
                          <w:txbxContent>
                            <w:p w14:paraId="795B9A24">
                              <w:pPr>
                                <w:spacing w:before="0" w:line="168" w:lineRule="exact"/>
                                <w:ind w:left="0" w:right="0" w:firstLine="0"/>
                                <w:jc w:val="left"/>
                                <w:rPr>
                                  <w:rFonts w:ascii="Arial MT"/>
                                  <w:sz w:val="15"/>
                                </w:rPr>
                              </w:pPr>
                              <w:r>
                                <w:rPr>
                                  <w:rFonts w:ascii="Arial MT"/>
                                  <w:color w:val="231F20"/>
                                  <w:spacing w:val="-5"/>
                                  <w:sz w:val="15"/>
                                </w:rPr>
                                <w:t>MOD_CODE</w:t>
                              </w:r>
                            </w:p>
                          </w:txbxContent>
                        </wps:txbx>
                        <wps:bodyPr wrap="square" lIns="0" tIns="0" rIns="0" bIns="0" rtlCol="0">
                          <a:noAutofit/>
                        </wps:bodyPr>
                      </wps:wsp>
                      <wps:wsp>
                        <wps:cNvPr id="128" name="Textbox 128"/>
                        <wps:cNvSpPr txBox="1"/>
                        <wps:spPr>
                          <a:xfrm>
                            <a:off x="3137897" y="848489"/>
                            <a:ext cx="492125" cy="106680"/>
                          </a:xfrm>
                          <a:prstGeom prst="rect">
                            <a:avLst/>
                          </a:prstGeom>
                        </wps:spPr>
                        <wps:txbx>
                          <w:txbxContent>
                            <w:p w14:paraId="4C1288E6">
                              <w:pPr>
                                <w:spacing w:before="0" w:line="168" w:lineRule="exact"/>
                                <w:ind w:left="0" w:right="0" w:firstLine="0"/>
                                <w:jc w:val="left"/>
                                <w:rPr>
                                  <w:rFonts w:ascii="Arial MT"/>
                                  <w:sz w:val="15"/>
                                </w:rPr>
                              </w:pPr>
                              <w:r>
                                <w:rPr>
                                  <w:rFonts w:ascii="Arial MT"/>
                                  <w:color w:val="231F20"/>
                                  <w:spacing w:val="-2"/>
                                  <w:w w:val="90"/>
                                  <w:sz w:val="15"/>
                                </w:rPr>
                                <w:t>ARABA_YILI</w:t>
                              </w:r>
                            </w:p>
                          </w:txbxContent>
                        </wps:txbx>
                        <wps:bodyPr wrap="square" lIns="0" tIns="0" rIns="0" bIns="0" rtlCol="0">
                          <a:noAutofit/>
                        </wps:bodyPr>
                      </wps:wsp>
                      <wps:wsp>
                        <wps:cNvPr id="129" name="Textbox 129"/>
                        <wps:cNvSpPr txBox="1"/>
                        <wps:spPr>
                          <a:xfrm>
                            <a:off x="974324" y="1325196"/>
                            <a:ext cx="377190" cy="106680"/>
                          </a:xfrm>
                          <a:prstGeom prst="rect">
                            <a:avLst/>
                          </a:prstGeom>
                        </wps:spPr>
                        <wps:txbx>
                          <w:txbxContent>
                            <w:p w14:paraId="76CEA592">
                              <w:pPr>
                                <w:spacing w:before="0" w:line="168" w:lineRule="exact"/>
                                <w:ind w:left="0" w:right="0" w:firstLine="0"/>
                                <w:jc w:val="left"/>
                                <w:rPr>
                                  <w:rFonts w:ascii="Arial MT"/>
                                  <w:sz w:val="15"/>
                                </w:rPr>
                              </w:pPr>
                              <w:r>
                                <w:rPr>
                                  <w:rFonts w:ascii="Arial MT"/>
                                  <w:color w:val="231F20"/>
                                  <w:spacing w:val="-2"/>
                                  <w:w w:val="90"/>
                                  <w:sz w:val="15"/>
                                </w:rPr>
                                <w:t>CAR_VIN</w:t>
                              </w:r>
                            </w:p>
                          </w:txbxContent>
                        </wps:txbx>
                        <wps:bodyPr wrap="square" lIns="0" tIns="0" rIns="0" bIns="0" rtlCol="0">
                          <a:noAutofit/>
                        </wps:bodyPr>
                      </wps:wsp>
                      <wps:wsp>
                        <wps:cNvPr id="130" name="Textbox 130"/>
                        <wps:cNvSpPr txBox="1"/>
                        <wps:spPr>
                          <a:xfrm>
                            <a:off x="2364314" y="1311683"/>
                            <a:ext cx="196215" cy="216535"/>
                          </a:xfrm>
                          <a:prstGeom prst="rect">
                            <a:avLst/>
                          </a:prstGeom>
                        </wps:spPr>
                        <wps:txbx>
                          <w:txbxContent>
                            <w:p w14:paraId="7F9659D8">
                              <w:pPr>
                                <w:spacing w:before="0" w:line="240" w:lineRule="auto"/>
                                <w:ind w:left="0" w:right="10" w:firstLine="0"/>
                                <w:jc w:val="left"/>
                                <w:rPr>
                                  <w:rFonts w:ascii="Arial MT"/>
                                  <w:sz w:val="15"/>
                                </w:rPr>
                              </w:pPr>
                              <w:r>
                                <w:rPr>
                                  <w:rFonts w:ascii="Arial MT"/>
                                  <w:color w:val="231F20"/>
                                  <w:spacing w:val="-10"/>
                                  <w:sz w:val="15"/>
                                </w:rPr>
                                <w:t>ARA</w:t>
                              </w:r>
                              <w:r>
                                <w:rPr>
                                  <w:rFonts w:ascii="Arial MT"/>
                                  <w:color w:val="231F20"/>
                                  <w:sz w:val="15"/>
                                </w:rPr>
                                <w:t xml:space="preserve"> </w:t>
                              </w:r>
                              <w:r>
                                <w:rPr>
                                  <w:rFonts w:ascii="Arial MT"/>
                                  <w:color w:val="231F20"/>
                                  <w:spacing w:val="-6"/>
                                  <w:sz w:val="15"/>
                                </w:rPr>
                                <w:t>BA</w:t>
                              </w:r>
                            </w:p>
                          </w:txbxContent>
                        </wps:txbx>
                        <wps:bodyPr wrap="square" lIns="0" tIns="0" rIns="0" bIns="0" rtlCol="0">
                          <a:noAutofit/>
                        </wps:bodyPr>
                      </wps:wsp>
                      <wps:wsp>
                        <wps:cNvPr id="131" name="Textbox 131"/>
                        <wps:cNvSpPr txBox="1"/>
                        <wps:spPr>
                          <a:xfrm>
                            <a:off x="3419125" y="1327736"/>
                            <a:ext cx="536575" cy="106680"/>
                          </a:xfrm>
                          <a:prstGeom prst="rect">
                            <a:avLst/>
                          </a:prstGeom>
                        </wps:spPr>
                        <wps:txbx>
                          <w:txbxContent>
                            <w:p w14:paraId="039EF5FB">
                              <w:pPr>
                                <w:spacing w:before="0" w:line="168" w:lineRule="exact"/>
                                <w:ind w:left="0" w:right="0" w:firstLine="0"/>
                                <w:jc w:val="left"/>
                                <w:rPr>
                                  <w:rFonts w:ascii="Arial MT"/>
                                  <w:sz w:val="15"/>
                                </w:rPr>
                              </w:pPr>
                              <w:r>
                                <w:rPr>
                                  <w:rFonts w:ascii="Arial MT"/>
                                  <w:color w:val="231F20"/>
                                  <w:spacing w:val="-2"/>
                                  <w:w w:val="90"/>
                                  <w:sz w:val="15"/>
                                </w:rPr>
                                <w:t>CAR_COLOR</w:t>
                              </w:r>
                            </w:p>
                          </w:txbxContent>
                        </wps:txbx>
                        <wps:bodyPr wrap="square" lIns="0" tIns="0" rIns="0" bIns="0" rtlCol="0">
                          <a:noAutofit/>
                        </wps:bodyPr>
                      </wps:wsp>
                      <wps:wsp>
                        <wps:cNvPr id="132" name="Textbox 132"/>
                        <wps:cNvSpPr txBox="1"/>
                        <wps:spPr>
                          <a:xfrm>
                            <a:off x="89890" y="3472855"/>
                            <a:ext cx="4892675" cy="1537970"/>
                          </a:xfrm>
                          <a:prstGeom prst="rect">
                            <a:avLst/>
                          </a:prstGeom>
                        </wps:spPr>
                        <wps:txbx>
                          <w:txbxContent>
                            <w:p w14:paraId="4CF8FB19">
                              <w:pPr>
                                <w:spacing w:before="0" w:line="256" w:lineRule="exact"/>
                                <w:ind w:left="0" w:right="0" w:firstLine="0"/>
                                <w:jc w:val="both"/>
                                <w:rPr>
                                  <w:b/>
                                  <w:sz w:val="23"/>
                                </w:rPr>
                              </w:pPr>
                              <w:r>
                                <w:rPr>
                                  <w:b/>
                                  <w:color w:val="C94935"/>
                                  <w:w w:val="85"/>
                                  <w:sz w:val="23"/>
                                </w:rPr>
                                <w:t>Ç</w:t>
                              </w:r>
                              <w:r>
                                <w:rPr>
                                  <w:rFonts w:ascii="Trebuchet MS" w:hAnsi="Trebuchet MS"/>
                                  <w:b/>
                                  <w:color w:val="C94935"/>
                                  <w:w w:val="85"/>
                                  <w:sz w:val="23"/>
                                </w:rPr>
                                <w:t>ok</w:t>
                              </w:r>
                              <w:r>
                                <w:rPr>
                                  <w:rFonts w:ascii="Trebuchet MS" w:hAnsi="Trebuchet MS"/>
                                  <w:b/>
                                  <w:color w:val="C94935"/>
                                  <w:spacing w:val="-18"/>
                                  <w:w w:val="85"/>
                                  <w:sz w:val="23"/>
                                </w:rPr>
                                <w:t xml:space="preserve"> </w:t>
                              </w:r>
                              <w:r>
                                <w:rPr>
                                  <w:rFonts w:ascii="Trebuchet MS" w:hAnsi="Trebuchet MS"/>
                                  <w:b/>
                                  <w:color w:val="C94935"/>
                                  <w:w w:val="85"/>
                                  <w:sz w:val="23"/>
                                </w:rPr>
                                <w:t>De</w:t>
                              </w:r>
                              <w:r>
                                <w:rPr>
                                  <w:b/>
                                  <w:color w:val="C94935"/>
                                  <w:w w:val="85"/>
                                  <w:sz w:val="23"/>
                                </w:rPr>
                                <w:t>ğ</w:t>
                              </w:r>
                              <w:r>
                                <w:rPr>
                                  <w:rFonts w:ascii="Trebuchet MS" w:hAnsi="Trebuchet MS"/>
                                  <w:b/>
                                  <w:color w:val="C94935"/>
                                  <w:w w:val="85"/>
                                  <w:sz w:val="23"/>
                                </w:rPr>
                                <w:t>erli</w:t>
                              </w:r>
                              <w:r>
                                <w:rPr>
                                  <w:rFonts w:ascii="Trebuchet MS" w:hAnsi="Trebuchet MS"/>
                                  <w:b/>
                                  <w:color w:val="C94935"/>
                                  <w:spacing w:val="-18"/>
                                  <w:w w:val="85"/>
                                  <w:sz w:val="23"/>
                                </w:rPr>
                                <w:t xml:space="preserve"> </w:t>
                              </w:r>
                              <w:r>
                                <w:rPr>
                                  <w:b/>
                                  <w:color w:val="C94935"/>
                                  <w:w w:val="85"/>
                                  <w:sz w:val="23"/>
                                </w:rPr>
                                <w:t>Ö</w:t>
                              </w:r>
                              <w:r>
                                <w:rPr>
                                  <w:rFonts w:ascii="Trebuchet MS" w:hAnsi="Trebuchet MS"/>
                                  <w:b/>
                                  <w:color w:val="C94935"/>
                                  <w:w w:val="85"/>
                                  <w:sz w:val="23"/>
                                </w:rPr>
                                <w:t>zniteliklerin</w:t>
                              </w:r>
                              <w:r>
                                <w:rPr>
                                  <w:rFonts w:ascii="Trebuchet MS" w:hAnsi="Trebuchet MS"/>
                                  <w:b/>
                                  <w:color w:val="C94935"/>
                                  <w:spacing w:val="-19"/>
                                  <w:w w:val="85"/>
                                  <w:sz w:val="23"/>
                                </w:rPr>
                                <w:t xml:space="preserve"> </w:t>
                              </w:r>
                              <w:r>
                                <w:rPr>
                                  <w:rFonts w:ascii="Trebuchet MS" w:hAnsi="Trebuchet MS"/>
                                  <w:b/>
                                  <w:color w:val="C94935"/>
                                  <w:spacing w:val="-2"/>
                                  <w:w w:val="85"/>
                                  <w:sz w:val="23"/>
                                </w:rPr>
                                <w:t>Uygulanmas</w:t>
                              </w:r>
                              <w:r>
                                <w:rPr>
                                  <w:b/>
                                  <w:color w:val="C94935"/>
                                  <w:spacing w:val="-2"/>
                                  <w:w w:val="85"/>
                                  <w:sz w:val="23"/>
                                </w:rPr>
                                <w:t>ı</w:t>
                              </w:r>
                            </w:p>
                            <w:p w14:paraId="56902A80">
                              <w:pPr>
                                <w:spacing w:before="99" w:line="271" w:lineRule="auto"/>
                                <w:ind w:left="0" w:right="18" w:firstLine="0"/>
                                <w:jc w:val="both"/>
                                <w:rPr>
                                  <w:sz w:val="19"/>
                                </w:rPr>
                              </w:pPr>
                              <w:r>
                                <w:rPr>
                                  <w:color w:val="231F20"/>
                                  <w:sz w:val="19"/>
                                </w:rPr>
                                <w:t xml:space="preserve">Kavramsal model M:N ilişkilerini ve çok değerli nitelikleri işleyebilse de, </w:t>
                              </w:r>
                              <w:r>
                                <w:rPr>
                                  <w:i/>
                                  <w:color w:val="231F20"/>
                                  <w:sz w:val="19"/>
                                </w:rPr>
                                <w:t>bunları RDBMS'de uygulamamalısınız</w:t>
                              </w:r>
                              <w:r>
                                <w:rPr>
                                  <w:color w:val="231F20"/>
                                  <w:sz w:val="19"/>
                                </w:rPr>
                                <w:t>. Bölüm 3'ten, ilişkisel tabloda her sütun ve satır kesişiminin tek bir veri değerini temsil</w:t>
                              </w:r>
                              <w:r>
                                <w:rPr>
                                  <w:color w:val="231F20"/>
                                  <w:spacing w:val="-2"/>
                                  <w:sz w:val="19"/>
                                </w:rPr>
                                <w:t xml:space="preserve"> </w:t>
                              </w:r>
                              <w:r>
                                <w:rPr>
                                  <w:color w:val="231F20"/>
                                  <w:sz w:val="19"/>
                                </w:rPr>
                                <w:t>ettiğini</w:t>
                              </w:r>
                              <w:r>
                                <w:rPr>
                                  <w:color w:val="231F20"/>
                                  <w:spacing w:val="-2"/>
                                  <w:sz w:val="19"/>
                                </w:rPr>
                                <w:t xml:space="preserve"> </w:t>
                              </w:r>
                              <w:r>
                                <w:rPr>
                                  <w:color w:val="231F20"/>
                                  <w:sz w:val="19"/>
                                </w:rPr>
                                <w:t>hatırlayın.</w:t>
                              </w:r>
                              <w:r>
                                <w:rPr>
                                  <w:color w:val="231F20"/>
                                  <w:spacing w:val="-2"/>
                                  <w:sz w:val="19"/>
                                </w:rPr>
                                <w:t xml:space="preserve"> </w:t>
                              </w:r>
                              <w:r>
                                <w:rPr>
                                  <w:color w:val="231F20"/>
                                  <w:sz w:val="19"/>
                                </w:rPr>
                                <w:t>Dolayısıyla,</w:t>
                              </w:r>
                              <w:r>
                                <w:rPr>
                                  <w:color w:val="231F20"/>
                                  <w:spacing w:val="-2"/>
                                  <w:sz w:val="19"/>
                                </w:rPr>
                                <w:t xml:space="preserve"> </w:t>
                              </w:r>
                              <w:r>
                                <w:rPr>
                                  <w:color w:val="231F20"/>
                                  <w:sz w:val="19"/>
                                </w:rPr>
                                <w:t>eğer</w:t>
                              </w:r>
                              <w:r>
                                <w:rPr>
                                  <w:color w:val="231F20"/>
                                  <w:spacing w:val="-2"/>
                                  <w:sz w:val="19"/>
                                </w:rPr>
                                <w:t xml:space="preserve"> </w:t>
                              </w:r>
                              <w:r>
                                <w:rPr>
                                  <w:color w:val="231F20"/>
                                  <w:sz w:val="19"/>
                                </w:rPr>
                                <w:t>çok</w:t>
                              </w:r>
                              <w:r>
                                <w:rPr>
                                  <w:color w:val="231F20"/>
                                  <w:spacing w:val="-2"/>
                                  <w:sz w:val="19"/>
                                </w:rPr>
                                <w:t xml:space="preserve"> </w:t>
                              </w:r>
                              <w:r>
                                <w:rPr>
                                  <w:color w:val="231F20"/>
                                  <w:sz w:val="19"/>
                                </w:rPr>
                                <w:t>değerli</w:t>
                              </w:r>
                              <w:r>
                                <w:rPr>
                                  <w:color w:val="231F20"/>
                                  <w:spacing w:val="-2"/>
                                  <w:sz w:val="19"/>
                                </w:rPr>
                                <w:t xml:space="preserve"> </w:t>
                              </w:r>
                              <w:r>
                                <w:rPr>
                                  <w:color w:val="231F20"/>
                                  <w:sz w:val="19"/>
                                </w:rPr>
                                <w:t>nitelikler</w:t>
                              </w:r>
                              <w:r>
                                <w:rPr>
                                  <w:color w:val="231F20"/>
                                  <w:spacing w:val="-2"/>
                                  <w:sz w:val="19"/>
                                </w:rPr>
                                <w:t xml:space="preserve"> </w:t>
                              </w:r>
                              <w:r>
                                <w:rPr>
                                  <w:color w:val="231F20"/>
                                  <w:sz w:val="19"/>
                                </w:rPr>
                                <w:t>mevcutsa,</w:t>
                              </w:r>
                              <w:r>
                                <w:rPr>
                                  <w:color w:val="231F20"/>
                                  <w:spacing w:val="-2"/>
                                  <w:sz w:val="19"/>
                                </w:rPr>
                                <w:t xml:space="preserve"> </w:t>
                              </w:r>
                              <w:r>
                                <w:rPr>
                                  <w:color w:val="231F20"/>
                                  <w:sz w:val="19"/>
                                </w:rPr>
                                <w:t>tasarımcı</w:t>
                              </w:r>
                              <w:r>
                                <w:rPr>
                                  <w:color w:val="231F20"/>
                                  <w:spacing w:val="-2"/>
                                  <w:sz w:val="19"/>
                                </w:rPr>
                                <w:t xml:space="preserve"> </w:t>
                              </w:r>
                              <w:r>
                                <w:rPr>
                                  <w:color w:val="231F20"/>
                                  <w:sz w:val="19"/>
                                </w:rPr>
                                <w:t>iki</w:t>
                              </w:r>
                              <w:r>
                                <w:rPr>
                                  <w:color w:val="231F20"/>
                                  <w:spacing w:val="-2"/>
                                  <w:sz w:val="19"/>
                                </w:rPr>
                                <w:t xml:space="preserve"> </w:t>
                              </w:r>
                              <w:r>
                                <w:rPr>
                                  <w:color w:val="231F20"/>
                                  <w:sz w:val="19"/>
                                </w:rPr>
                                <w:t>olası</w:t>
                              </w:r>
                              <w:r>
                                <w:rPr>
                                  <w:color w:val="231F20"/>
                                  <w:spacing w:val="-2"/>
                                  <w:sz w:val="19"/>
                                </w:rPr>
                                <w:t xml:space="preserve"> </w:t>
                              </w:r>
                              <w:r>
                                <w:rPr>
                                  <w:color w:val="231F20"/>
                                  <w:sz w:val="19"/>
                                </w:rPr>
                                <w:t>hareket tarzından birine karar vermelidir:</w:t>
                              </w:r>
                            </w:p>
                            <w:p w14:paraId="05324E2A">
                              <w:pPr>
                                <w:spacing w:before="91" w:line="271" w:lineRule="auto"/>
                                <w:ind w:left="420" w:right="18" w:hanging="307"/>
                                <w:jc w:val="both"/>
                                <w:rPr>
                                  <w:sz w:val="19"/>
                                </w:rPr>
                              </w:pPr>
                              <w:r>
                                <w:rPr>
                                  <w:b/>
                                  <w:color w:val="231F20"/>
                                  <w:w w:val="105"/>
                                  <w:sz w:val="19"/>
                                </w:rPr>
                                <w:t>1.</w:t>
                              </w:r>
                              <w:r>
                                <w:rPr>
                                  <w:b/>
                                  <w:color w:val="231F20"/>
                                  <w:spacing w:val="80"/>
                                  <w:w w:val="105"/>
                                  <w:sz w:val="19"/>
                                </w:rPr>
                                <w:t xml:space="preserve"> </w:t>
                              </w:r>
                              <w:r>
                                <w:rPr>
                                  <w:color w:val="231F20"/>
                                  <w:w w:val="105"/>
                                  <w:sz w:val="19"/>
                                </w:rPr>
                                <w:t>Orijinal varlık içinde, orijinal çok değerli özniteliğin her bileşeni için bir tane olmak üzere birkaç yeni öznitelik oluşturun. Örneğin, CAR varlığının CAR_COLOR özniteliği bölünerek yeni CAR_TOPCOLOR, CAR_BODYCOLOR ve CAR_TRIMCOLOR öznitelikleri oluşturulabilir ve bunlar daha sonra CAR varlığına atanır. (Bkz. Şekil 4.4.)</w:t>
                              </w:r>
                            </w:p>
                          </w:txbxContent>
                        </wps:txbx>
                        <wps:bodyPr wrap="square" lIns="0" tIns="0" rIns="0" bIns="0" rtlCol="0">
                          <a:noAutofit/>
                        </wps:bodyPr>
                      </wps:wsp>
                      <wps:wsp>
                        <wps:cNvPr id="133" name="Textbox 133"/>
                        <wps:cNvSpPr txBox="1"/>
                        <wps:spPr>
                          <a:xfrm>
                            <a:off x="89890" y="1953196"/>
                            <a:ext cx="4876800" cy="1289050"/>
                          </a:xfrm>
                          <a:prstGeom prst="rect">
                            <a:avLst/>
                          </a:prstGeom>
                          <a:solidFill>
                            <a:srgbClr val="ECEBF5"/>
                          </a:solidFill>
                        </wps:spPr>
                        <wps:txbx>
                          <w:txbxContent>
                            <w:p w14:paraId="0EDB9831">
                              <w:pPr>
                                <w:spacing w:before="115"/>
                                <w:ind w:left="180" w:right="0" w:firstLine="0"/>
                                <w:jc w:val="left"/>
                                <w:rPr>
                                  <w:rFonts w:ascii="Trebuchet MS"/>
                                  <w:b/>
                                  <w:color w:val="000000"/>
                                  <w:sz w:val="33"/>
                                </w:rPr>
                              </w:pPr>
                              <w:r>
                                <w:rPr>
                                  <w:rFonts w:ascii="Trebuchet MS"/>
                                  <w:b/>
                                  <w:color w:val="732F6B"/>
                                  <w:spacing w:val="-5"/>
                                  <w:sz w:val="33"/>
                                </w:rPr>
                                <w:t>Not</w:t>
                              </w:r>
                            </w:p>
                            <w:p w14:paraId="563BCF66">
                              <w:pPr>
                                <w:spacing w:before="45" w:line="256" w:lineRule="auto"/>
                                <w:ind w:left="180" w:right="170" w:firstLine="0"/>
                                <w:jc w:val="both"/>
                                <w:rPr>
                                  <w:rFonts w:ascii="Tahoma" w:hAnsi="Tahoma"/>
                                  <w:color w:val="000000"/>
                                  <w:sz w:val="19"/>
                                </w:rPr>
                              </w:pPr>
                              <w:r>
                                <w:rPr>
                                  <w:rFonts w:ascii="Tahoma" w:hAnsi="Tahoma"/>
                                  <w:color w:val="231F20"/>
                                  <w:sz w:val="19"/>
                                </w:rPr>
                                <w:t>Şekil</w:t>
                              </w:r>
                              <w:r>
                                <w:rPr>
                                  <w:rFonts w:ascii="Tahoma" w:hAnsi="Tahoma"/>
                                  <w:color w:val="231F20"/>
                                  <w:spacing w:val="-8"/>
                                  <w:sz w:val="19"/>
                                </w:rPr>
                                <w:t xml:space="preserve"> </w:t>
                              </w:r>
                              <w:r>
                                <w:rPr>
                                  <w:rFonts w:ascii="Tahoma" w:hAnsi="Tahoma"/>
                                  <w:color w:val="231F20"/>
                                  <w:sz w:val="19"/>
                                </w:rPr>
                                <w:t>4.3'teki</w:t>
                              </w:r>
                              <w:r>
                                <w:rPr>
                                  <w:rFonts w:ascii="Tahoma" w:hAnsi="Tahoma"/>
                                  <w:color w:val="231F20"/>
                                  <w:spacing w:val="-8"/>
                                  <w:sz w:val="19"/>
                                </w:rPr>
                                <w:t xml:space="preserve"> </w:t>
                              </w:r>
                              <w:r>
                                <w:rPr>
                                  <w:rFonts w:ascii="Tahoma" w:hAnsi="Tahoma"/>
                                  <w:color w:val="231F20"/>
                                  <w:sz w:val="19"/>
                                </w:rPr>
                                <w:t>ERD</w:t>
                              </w:r>
                              <w:r>
                                <w:rPr>
                                  <w:rFonts w:ascii="Tahoma" w:hAnsi="Tahoma"/>
                                  <w:color w:val="231F20"/>
                                  <w:spacing w:val="-8"/>
                                  <w:sz w:val="19"/>
                                </w:rPr>
                                <w:t xml:space="preserve"> </w:t>
                              </w:r>
                              <w:r>
                                <w:rPr>
                                  <w:rFonts w:ascii="Tahoma" w:hAnsi="Tahoma"/>
                                  <w:color w:val="231F20"/>
                                  <w:sz w:val="19"/>
                                </w:rPr>
                                <w:t>modellerinde,</w:t>
                              </w:r>
                              <w:r>
                                <w:rPr>
                                  <w:rFonts w:ascii="Tahoma" w:hAnsi="Tahoma"/>
                                  <w:color w:val="231F20"/>
                                  <w:spacing w:val="-8"/>
                                  <w:sz w:val="19"/>
                                </w:rPr>
                                <w:t xml:space="preserve"> </w:t>
                              </w:r>
                              <w:r>
                                <w:rPr>
                                  <w:rFonts w:ascii="Tahoma" w:hAnsi="Tahoma"/>
                                  <w:color w:val="231F20"/>
                                  <w:sz w:val="19"/>
                                </w:rPr>
                                <w:t>CAR</w:t>
                              </w:r>
                              <w:r>
                                <w:rPr>
                                  <w:rFonts w:ascii="Tahoma" w:hAnsi="Tahoma"/>
                                  <w:color w:val="231F20"/>
                                  <w:spacing w:val="-8"/>
                                  <w:sz w:val="19"/>
                                </w:rPr>
                                <w:t xml:space="preserve"> </w:t>
                              </w:r>
                              <w:r>
                                <w:rPr>
                                  <w:rFonts w:ascii="Tahoma" w:hAnsi="Tahoma"/>
                                  <w:color w:val="231F20"/>
                                  <w:sz w:val="19"/>
                                </w:rPr>
                                <w:t>varlığının</w:t>
                              </w:r>
                              <w:r>
                                <w:rPr>
                                  <w:rFonts w:ascii="Tahoma" w:hAnsi="Tahoma"/>
                                  <w:color w:val="231F20"/>
                                  <w:spacing w:val="-8"/>
                                  <w:sz w:val="19"/>
                                </w:rPr>
                                <w:t xml:space="preserve"> </w:t>
                              </w:r>
                              <w:r>
                                <w:rPr>
                                  <w:rFonts w:ascii="Tahoma" w:hAnsi="Tahoma"/>
                                  <w:color w:val="231F20"/>
                                  <w:sz w:val="19"/>
                                </w:rPr>
                                <w:t>yabancı</w:t>
                              </w:r>
                              <w:r>
                                <w:rPr>
                                  <w:rFonts w:ascii="Tahoma" w:hAnsi="Tahoma"/>
                                  <w:color w:val="231F20"/>
                                  <w:spacing w:val="-8"/>
                                  <w:sz w:val="19"/>
                                </w:rPr>
                                <w:t xml:space="preserve"> </w:t>
                              </w:r>
                              <w:r>
                                <w:rPr>
                                  <w:rFonts w:ascii="Tahoma" w:hAnsi="Tahoma"/>
                                  <w:color w:val="231F20"/>
                                  <w:sz w:val="19"/>
                                </w:rPr>
                                <w:t>anahtarı</w:t>
                              </w:r>
                              <w:r>
                                <w:rPr>
                                  <w:rFonts w:ascii="Tahoma" w:hAnsi="Tahoma"/>
                                  <w:color w:val="231F20"/>
                                  <w:spacing w:val="-8"/>
                                  <w:sz w:val="19"/>
                                </w:rPr>
                                <w:t xml:space="preserve"> </w:t>
                              </w:r>
                              <w:r>
                                <w:rPr>
                                  <w:rFonts w:ascii="Tahoma" w:hAnsi="Tahoma"/>
                                  <w:color w:val="231F20"/>
                                  <w:sz w:val="19"/>
                                </w:rPr>
                                <w:t>(FK)</w:t>
                              </w:r>
                              <w:r>
                                <w:rPr>
                                  <w:rFonts w:ascii="Tahoma" w:hAnsi="Tahoma"/>
                                  <w:color w:val="231F20"/>
                                  <w:spacing w:val="-8"/>
                                  <w:sz w:val="19"/>
                                </w:rPr>
                                <w:t xml:space="preserve"> </w:t>
                              </w:r>
                              <w:r>
                                <w:rPr>
                                  <w:rFonts w:ascii="Tahoma" w:hAnsi="Tahoma"/>
                                  <w:color w:val="231F20"/>
                                  <w:sz w:val="19"/>
                                </w:rPr>
                                <w:t>MOD_CODE</w:t>
                              </w:r>
                              <w:r>
                                <w:rPr>
                                  <w:rFonts w:ascii="Tahoma" w:hAnsi="Tahoma"/>
                                  <w:color w:val="231F20"/>
                                  <w:spacing w:val="-8"/>
                                  <w:sz w:val="19"/>
                                </w:rPr>
                                <w:t xml:space="preserve"> </w:t>
                              </w:r>
                              <w:r>
                                <w:rPr>
                                  <w:rFonts w:ascii="Tahoma" w:hAnsi="Tahoma"/>
                                  <w:color w:val="231F20"/>
                                  <w:sz w:val="19"/>
                                </w:rPr>
                                <w:t xml:space="preserve">olarak yazılmıştır. Bu nitelik varlığa manuel olarak eklenmiştir. Aslında, veritabanı modelleme </w:t>
                              </w:r>
                              <w:r>
                                <w:rPr>
                                  <w:rFonts w:ascii="Tahoma" w:hAnsi="Tahoma"/>
                                  <w:color w:val="231F20"/>
                                  <w:spacing w:val="-4"/>
                                  <w:sz w:val="19"/>
                                </w:rPr>
                                <w:t xml:space="preserve">yazılımının doğru kullanımı, ilişki tanımlandığında FK'yı otomatik olarak üretecektir. Buna ek </w:t>
                              </w:r>
                              <w:r>
                                <w:rPr>
                                  <w:rFonts w:ascii="Tahoma" w:hAnsi="Tahoma"/>
                                  <w:color w:val="231F20"/>
                                  <w:sz w:val="19"/>
                                </w:rPr>
                                <w:t>olarak,</w:t>
                              </w:r>
                              <w:r>
                                <w:rPr>
                                  <w:rFonts w:ascii="Tahoma" w:hAnsi="Tahoma"/>
                                  <w:color w:val="231F20"/>
                                  <w:spacing w:val="-3"/>
                                  <w:sz w:val="19"/>
                                </w:rPr>
                                <w:t xml:space="preserve"> </w:t>
                              </w:r>
                              <w:r>
                                <w:rPr>
                                  <w:rFonts w:ascii="Tahoma" w:hAnsi="Tahoma"/>
                                  <w:color w:val="231F20"/>
                                  <w:sz w:val="19"/>
                                </w:rPr>
                                <w:t>yazılım</w:t>
                              </w:r>
                              <w:r>
                                <w:rPr>
                                  <w:rFonts w:ascii="Tahoma" w:hAnsi="Tahoma"/>
                                  <w:color w:val="231F20"/>
                                  <w:spacing w:val="-3"/>
                                  <w:sz w:val="19"/>
                                </w:rPr>
                                <w:t xml:space="preserve"> </w:t>
                              </w:r>
                              <w:r>
                                <w:rPr>
                                  <w:rFonts w:ascii="Tahoma" w:hAnsi="Tahoma"/>
                                  <w:color w:val="231F20"/>
                                  <w:sz w:val="19"/>
                                </w:rPr>
                                <w:t>FK'yı</w:t>
                              </w:r>
                              <w:r>
                                <w:rPr>
                                  <w:rFonts w:ascii="Tahoma" w:hAnsi="Tahoma"/>
                                  <w:color w:val="231F20"/>
                                  <w:spacing w:val="-3"/>
                                  <w:sz w:val="19"/>
                                </w:rPr>
                                <w:t xml:space="preserve"> </w:t>
                              </w:r>
                              <w:r>
                                <w:rPr>
                                  <w:rFonts w:ascii="Tahoma" w:hAnsi="Tahoma"/>
                                  <w:color w:val="231F20"/>
                                  <w:sz w:val="19"/>
                                </w:rPr>
                                <w:t>uygun</w:t>
                              </w:r>
                              <w:r>
                                <w:rPr>
                                  <w:rFonts w:ascii="Tahoma" w:hAnsi="Tahoma"/>
                                  <w:color w:val="231F20"/>
                                  <w:spacing w:val="-3"/>
                                  <w:sz w:val="19"/>
                                </w:rPr>
                                <w:t xml:space="preserve"> </w:t>
                              </w:r>
                              <w:r>
                                <w:rPr>
                                  <w:rFonts w:ascii="Tahoma" w:hAnsi="Tahoma"/>
                                  <w:color w:val="231F20"/>
                                  <w:sz w:val="19"/>
                                </w:rPr>
                                <w:t>şekilde</w:t>
                              </w:r>
                              <w:r>
                                <w:rPr>
                                  <w:rFonts w:ascii="Tahoma" w:hAnsi="Tahoma"/>
                                  <w:color w:val="231F20"/>
                                  <w:spacing w:val="-3"/>
                                  <w:sz w:val="19"/>
                                </w:rPr>
                                <w:t xml:space="preserve"> </w:t>
                              </w:r>
                              <w:r>
                                <w:rPr>
                                  <w:rFonts w:ascii="Tahoma" w:hAnsi="Tahoma"/>
                                  <w:color w:val="231F20"/>
                                  <w:sz w:val="19"/>
                                </w:rPr>
                                <w:t>etiketleyecek</w:t>
                              </w:r>
                              <w:r>
                                <w:rPr>
                                  <w:rFonts w:ascii="Tahoma" w:hAnsi="Tahoma"/>
                                  <w:color w:val="231F20"/>
                                  <w:spacing w:val="-3"/>
                                  <w:sz w:val="19"/>
                                </w:rPr>
                                <w:t xml:space="preserve"> </w:t>
                              </w:r>
                              <w:r>
                                <w:rPr>
                                  <w:rFonts w:ascii="Tahoma" w:hAnsi="Tahoma"/>
                                  <w:color w:val="231F20"/>
                                  <w:sz w:val="19"/>
                                </w:rPr>
                                <w:t>ve</w:t>
                              </w:r>
                              <w:r>
                                <w:rPr>
                                  <w:rFonts w:ascii="Tahoma" w:hAnsi="Tahoma"/>
                                  <w:color w:val="231F20"/>
                                  <w:spacing w:val="-3"/>
                                  <w:sz w:val="19"/>
                                </w:rPr>
                                <w:t xml:space="preserve"> </w:t>
                              </w:r>
                              <w:r>
                                <w:rPr>
                                  <w:rFonts w:ascii="Tahoma" w:hAnsi="Tahoma"/>
                                  <w:color w:val="231F20"/>
                                  <w:sz w:val="19"/>
                                </w:rPr>
                                <w:t>FK'nın</w:t>
                              </w:r>
                              <w:r>
                                <w:rPr>
                                  <w:rFonts w:ascii="Tahoma" w:hAnsi="Tahoma"/>
                                  <w:color w:val="231F20"/>
                                  <w:spacing w:val="-3"/>
                                  <w:sz w:val="19"/>
                                </w:rPr>
                                <w:t xml:space="preserve"> </w:t>
                              </w:r>
                              <w:r>
                                <w:rPr>
                                  <w:rFonts w:ascii="Tahoma" w:hAnsi="Tahoma"/>
                                  <w:color w:val="231F20"/>
                                  <w:sz w:val="19"/>
                                </w:rPr>
                                <w:t>uygulama</w:t>
                              </w:r>
                              <w:r>
                                <w:rPr>
                                  <w:rFonts w:ascii="Tahoma" w:hAnsi="Tahoma"/>
                                  <w:color w:val="231F20"/>
                                  <w:spacing w:val="-3"/>
                                  <w:sz w:val="19"/>
                                </w:rPr>
                                <w:t xml:space="preserve"> </w:t>
                              </w:r>
                              <w:r>
                                <w:rPr>
                                  <w:rFonts w:ascii="Tahoma" w:hAnsi="Tahoma"/>
                                  <w:color w:val="231F20"/>
                                  <w:sz w:val="19"/>
                                </w:rPr>
                                <w:t>ayrıntılarını</w:t>
                              </w:r>
                              <w:r>
                                <w:rPr>
                                  <w:rFonts w:ascii="Tahoma" w:hAnsi="Tahoma"/>
                                  <w:color w:val="231F20"/>
                                  <w:spacing w:val="-3"/>
                                  <w:sz w:val="19"/>
                                </w:rPr>
                                <w:t xml:space="preserve"> </w:t>
                              </w:r>
                              <w:r>
                                <w:rPr>
                                  <w:rFonts w:ascii="Tahoma" w:hAnsi="Tahoma"/>
                                  <w:color w:val="231F20"/>
                                  <w:sz w:val="19"/>
                                </w:rPr>
                                <w:t>bir</w:t>
                              </w:r>
                              <w:r>
                                <w:rPr>
                                  <w:rFonts w:ascii="Tahoma" w:hAnsi="Tahoma"/>
                                  <w:color w:val="231F20"/>
                                  <w:spacing w:val="-3"/>
                                  <w:sz w:val="19"/>
                                </w:rPr>
                                <w:t xml:space="preserve"> </w:t>
                              </w:r>
                              <w:r>
                                <w:rPr>
                                  <w:rFonts w:ascii="Tahoma" w:hAnsi="Tahoma"/>
                                  <w:color w:val="231F20"/>
                                  <w:sz w:val="19"/>
                                </w:rPr>
                                <w:t xml:space="preserve">veri </w:t>
                              </w:r>
                              <w:r>
                                <w:rPr>
                                  <w:rFonts w:ascii="Tahoma" w:hAnsi="Tahoma"/>
                                  <w:color w:val="231F20"/>
                                  <w:spacing w:val="-4"/>
                                  <w:sz w:val="19"/>
                                </w:rPr>
                                <w:t xml:space="preserve">sözlüğüne yazacaktır. (Bunun nasıl çalıştığını Ek A'da görebilirsiniz, Lucidchart ile Veritabanı </w:t>
                              </w:r>
                              <w:r>
                                <w:rPr>
                                  <w:rFonts w:ascii="Tahoma" w:hAnsi="Tahoma"/>
                                  <w:color w:val="231F20"/>
                                  <w:spacing w:val="-2"/>
                                  <w:sz w:val="19"/>
                                </w:rPr>
                                <w:t>Tasarlama:</w:t>
                              </w:r>
                              <w:r>
                                <w:rPr>
                                  <w:rFonts w:ascii="Tahoma" w:hAnsi="Tahoma"/>
                                  <w:color w:val="231F20"/>
                                  <w:spacing w:val="-20"/>
                                  <w:sz w:val="19"/>
                                </w:rPr>
                                <w:t xml:space="preserve"> </w:t>
                              </w:r>
                              <w:r>
                                <w:rPr>
                                  <w:rFonts w:ascii="Tahoma" w:hAnsi="Tahoma"/>
                                  <w:color w:val="231F20"/>
                                  <w:spacing w:val="-2"/>
                                  <w:sz w:val="19"/>
                                </w:rPr>
                                <w:t>Bir</w:t>
                              </w:r>
                              <w:r>
                                <w:rPr>
                                  <w:rFonts w:ascii="Tahoma" w:hAnsi="Tahoma"/>
                                  <w:color w:val="231F20"/>
                                  <w:spacing w:val="-20"/>
                                  <w:sz w:val="19"/>
                                </w:rPr>
                                <w:t xml:space="preserve"> </w:t>
                              </w:r>
                              <w:r>
                                <w:rPr>
                                  <w:rFonts w:ascii="Tahoma" w:hAnsi="Tahoma"/>
                                  <w:color w:val="231F20"/>
                                  <w:spacing w:val="-2"/>
                                  <w:sz w:val="19"/>
                                </w:rPr>
                                <w:t>Öğretici,</w:t>
                              </w:r>
                              <w:r>
                                <w:rPr>
                                  <w:rFonts w:ascii="Tahoma" w:hAnsi="Tahoma"/>
                                  <w:color w:val="231F20"/>
                                  <w:spacing w:val="-20"/>
                                  <w:sz w:val="19"/>
                                </w:rPr>
                                <w:t xml:space="preserve"> </w:t>
                              </w:r>
                              <w:r>
                                <w:fldChar w:fldCharType="begin"/>
                              </w:r>
                              <w:r>
                                <w:instrText xml:space="preserve"> HYPERLINK "http://www.cengage.com/" \h </w:instrText>
                              </w:r>
                              <w:r>
                                <w:fldChar w:fldCharType="separate"/>
                              </w:r>
                              <w:r>
                                <w:rPr>
                                  <w:rFonts w:ascii="Tahoma" w:hAnsi="Tahoma"/>
                                  <w:color w:val="231F20"/>
                                  <w:spacing w:val="-2"/>
                                  <w:sz w:val="19"/>
                                </w:rPr>
                                <w:t>www.cengage.com.)</w:t>
                              </w:r>
                              <w:r>
                                <w:rPr>
                                  <w:rFonts w:ascii="Tahoma" w:hAnsi="Tahoma"/>
                                  <w:color w:val="231F20"/>
                                  <w:spacing w:val="-2"/>
                                  <w:sz w:val="19"/>
                                </w:rPr>
                                <w:fldChar w:fldCharType="end"/>
                              </w:r>
                            </w:p>
                          </w:txbxContent>
                        </wps:txbx>
                        <wps:bodyPr wrap="square" lIns="0" tIns="0" rIns="0" bIns="0" rtlCol="0">
                          <a:noAutofit/>
                        </wps:bodyPr>
                      </wps:wsp>
                    </wpg:wgp>
                  </a:graphicData>
                </a:graphic>
              </wp:anchor>
            </w:drawing>
          </mc:Choice>
          <mc:Fallback>
            <w:pict>
              <v:group id="_x0000_s1026" o:spid="_x0000_s1026" o:spt="203" style="position:absolute;left:0pt;margin-left:64.9pt;margin-top:30.5pt;height:398.2pt;width:524.55pt;mso-position-horizontal-relative:page;z-index:-251619328;mso-width-relative:page;mso-height-relative:page;" coordsize="6661784,5057140" o:gfxdata="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">
                <o:lock v:ext="edit" aspectratio="f"/>
                <v:shape id="Graphic 111" o:spid="_x0000_s1026" o:spt="100" style="position:absolute;left:0;top:0;height:1897380;width:6661784;" fillcolor="#231F20" filled="t" stroked="f" coordsize="6661784,1897380" o:gfxdata="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Fa+HLsAAADc&#10;AAAADwAAAAAAAAABACAAAAAiAAAAZHJzL2Rvd25yZXYueG1sUEsBAhQAFAAAAAgAh07iQDMvBZ47&#10;AAAAOQAAABAAAAAAAAAAAQAgAAAACgEAAGRycy9zaGFwZXhtbC54bWxQSwUGAAAAAAYABgBbAQAA&#10;tAMAAAAA&#10;" path="m6661404,0l0,0,0,1897378,6661404,1897378,6661404,0xe">
                  <v:fill on="t" opacity="16447f" focussize="0,0"/>
                  <v:stroke on="f"/>
                  <v:imagedata o:title=""/>
                  <o:lock v:ext="edit" aspectratio="f"/>
                  <v:textbox inset="0mm,0mm,0mm,0mm"/>
                </v:shape>
                <v:shape id="Image 112" o:spid="_x0000_s1026" o:spt="75" type="#_x0000_t75" style="position:absolute;left:89890;top:87363;height:1638477;width:6400799;" filled="f" o:preferrelative="t" stroked="f" coordsize="21600,21600" o:gfxdata="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h3OQugAAANwA&#10;AAAPAAAAAAAAAAEAIAAAACIAAABkcnMvZG93bnJldi54bWxQSwECFAAUAAAACACHTuJAMy8FnjsA&#10;AAA5AAAAEAAAAAAAAAABACAAAAAJAQAAZHJzL3NoYXBleG1sLnhtbFBLBQYAAAAABgAGAFsBAACz&#10;AwAAAAA=&#10;">
                  <v:fill on="f" focussize="0,0"/>
                  <v:stroke on="f"/>
                  <v:imagedata r:id="rId53" o:title=""/>
                  <o:lock v:ext="edit" aspectratio="f"/>
                </v:shape>
                <v:shape id="Graphic 113" o:spid="_x0000_s1026" o:spt="100" style="position:absolute;left:1571506;top:1390065;height:1270;width:510540;" filled="f" stroked="t" coordsize="510540,1" o:gfxdata="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xBwgvQAA&#10;ANwAAAAPAAAAAAAAAAEAIAAAACIAAABkcnMvZG93bnJldi54bWxQSwECFAAUAAAACACHTuJAMy8F&#10;njsAAAA5AAAAEAAAAAAAAAABACAAAAAMAQAAZHJzL3NoYXBleG1sLnhtbFBLBQYAAAAABgAGAFsB&#10;AAC2AwAAAAA=&#10;" path="m510362,0l0,0e">
                  <v:fill on="f" focussize="0,0"/>
                  <v:stroke weight="1.5pt" color="#C94935" joinstyle="round"/>
                  <v:imagedata o:title=""/>
                  <o:lock v:ext="edit" aspectratio="f"/>
                  <v:textbox inset="0mm,0mm,0mm,0mm"/>
                </v:shape>
                <v:shape id="Graphic 114" o:spid="_x0000_s1026" o:spt="100" style="position:absolute;left:1476217;top:1044992;height:254000;width:608330;" filled="f" stroked="t" coordsize="608330,254000" o:gfxdata="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cFBZvQAA&#10;ANwAAAAPAAAAAAAAAAEAIAAAACIAAABkcnMvZG93bnJldi54bWxQSwECFAAUAAAACACHTuJAMy8F&#10;njsAAAA5AAAAEAAAAAAAAAABACAAAAAMAQAAZHJzL3NoYXBleG1sLnhtbFBLBQYAAAAABgAGAFsB&#10;AAC2AwAAAAA=&#10;" path="m607834,253860l0,0e">
                  <v:fill on="f" focussize="0,0"/>
                  <v:stroke weight="1.5pt" color="#C94935" joinstyle="round"/>
                  <v:imagedata o:title=""/>
                  <o:lock v:ext="edit" aspectratio="f"/>
                  <v:textbox inset="0mm,0mm,0mm,0mm"/>
                </v:shape>
                <v:shape id="Graphic 115" o:spid="_x0000_s1026" o:spt="100" style="position:absolute;left:2790587;top:1056485;height:236854;width:563245;" filled="f" stroked="t" coordsize="563245,236854" o:gfxdata="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YYMD7sAAADc&#10;AAAADwAAAAAAAAABACAAAAAiAAAAZHJzL2Rvd25yZXYueG1sUEsBAhQAFAAAAAgAh07iQDMvBZ47&#10;AAAAOQAAABAAAAAAAAAAAQAgAAAACgEAAGRycy9zaGFwZXhtbC54bWxQSwUGAAAAAAYABgBbAQAA&#10;tAMAAAAA&#10;" path="m563105,0l0,236231e">
                  <v:fill on="f" focussize="0,0"/>
                  <v:stroke weight="1.5pt" color="#C94935" joinstyle="round"/>
                  <v:imagedata o:title=""/>
                  <o:lock v:ext="edit" aspectratio="f"/>
                  <v:textbox inset="0mm,0mm,0mm,0mm"/>
                </v:shape>
                <v:shape id="Graphic 116" o:spid="_x0000_s1026" o:spt="100" style="position:absolute;left:2794490;top:1366644;height:1270;width:513080;" filled="f" stroked="t" coordsize="513080,1" o:gfxdata="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exGjvQAA&#10;ANwAAAAPAAAAAAAAAAEAIAAAACIAAABkcnMvZG93bnJldi54bWxQSwECFAAUAAAACACHTuJAMy8F&#10;njsAAAA5AAAAEAAAAAAAAAABACAAAAAMAQAAZHJzL3NoYXBleG1sLnhtbFBLBQYAAAAABgAGAFsB&#10;AAC2AwAAAAA=&#10;" path="m512965,0l0,0e">
                  <v:fill on="f" focussize="0,0"/>
                  <v:stroke weight="1.5pt" color="#C94935" joinstyle="round"/>
                  <v:imagedata o:title=""/>
                  <o:lock v:ext="edit" aspectratio="f"/>
                  <v:textbox inset="0mm,0mm,0mm,0mm"/>
                </v:shape>
                <v:shape id="Graphic 117" o:spid="_x0000_s1026" o:spt="100" style="position:absolute;left:1070396;top:768187;height:288925;width:806450;" filled="f" stroked="t" coordsize="806450,288925" o:gfxdata="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Xw0y8AAAA&#10;3AAAAA8AAAAAAAAAAQAgAAAAIgAAAGRycy9kb3ducmV2LnhtbFBLAQIUABQAAAAIAIdO4kAzLwWe&#10;OwAAADkAAAAQAAAAAAAAAAEAIAAAAAsBAABkcnMvc2hhcGV4bWwueG1sUEsFBgAAAAAGAAYAWwEA&#10;ALUDAAAAAA==&#10;" path="m0,144423l0,144423,20550,98773,77776,59125,118067,42297,165039,27863,217857,16119,275696,7361,337724,1890,403110,0,403110,0,468499,1890,530530,7361,588371,16119,641192,27863,688163,42297,728456,59125,785683,98773,806234,144423,806234,144423,403110,288847,403110,288847,0,144423xe">
                  <v:fill on="f" focussize="0,0"/>
                  <v:stroke weight="1.5pt" color="#C94935" joinstyle="round"/>
                  <v:imagedata o:title=""/>
                  <o:lock v:ext="edit" aspectratio="f"/>
                  <v:textbox inset="0mm,0mm,0mm,0mm"/>
                </v:shape>
                <v:shape id="Graphic 118" o:spid="_x0000_s1026" o:spt="100" style="position:absolute;left:765868;top:1243688;height:288925;width:806450;" filled="f" stroked="t" coordsize="806450,288925" o:gfxdata="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ghXPrsAAADc&#10;AAAADwAAAAAAAAABACAAAAAiAAAAZHJzL2Rvd25yZXYueG1sUEsBAhQAFAAAAAgAh07iQDMvBZ47&#10;AAAAOQAAABAAAAAAAAAAAQAgAAAACgEAAGRycy9zaGFwZXhtbC54bWxQSwUGAAAAAAYABgBbAQAA&#10;tAMAAAAA&#10;" path="m0,144423l0,144423,20551,98777,77777,59132,118069,42303,165041,27867,217861,16121,275703,7362,337732,1890,403122,0,403122,0,468512,1890,530541,7362,588380,16121,641200,27867,688170,42303,728459,59132,785684,98777,806234,144423,806234,144423,403122,288847,403122,288847,0,144423xe">
                  <v:fill on="f" focussize="0,0"/>
                  <v:stroke weight="1.5pt" color="#C94935" joinstyle="round"/>
                  <v:imagedata o:title=""/>
                  <o:lock v:ext="edit" aspectratio="f"/>
                  <v:textbox inset="0mm,0mm,0mm,0mm"/>
                </v:shape>
                <v:shape id="Graphic 119" o:spid="_x0000_s1026" o:spt="100" style="position:absolute;left:2967024;top:766967;height:288925;width:806450;" filled="f" stroked="t" coordsize="806450,288925" o:gfxdata="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lE8qW8AAAA&#10;3AAAAA8AAAAAAAAAAQAgAAAAIgAAAGRycy9kb3ducmV2LnhtbFBLAQIUABQAAAAIAIdO4kAzLwWe&#10;OwAAADkAAAAQAAAAAAAAAAEAIAAAAAsBAABkcnMvc2hhcGV4bWwueG1sUEsFBgAAAAAGAAYAWwEA&#10;ALUDAAAAAA==&#10;" path="m0,144423l0,144423,20551,98777,77777,59132,118069,42303,165041,27867,217861,16121,275703,7362,337732,1890,403122,0,403122,0,468508,1890,530536,7362,588374,16121,641194,27867,688165,42303,728456,59132,785683,98777,806234,144423,806234,144423,403122,288847,403122,288847,0,144423xe">
                  <v:fill on="f" focussize="0,0"/>
                  <v:stroke weight="1.5pt" color="#C94935" joinstyle="round"/>
                  <v:imagedata o:title=""/>
                  <o:lock v:ext="edit" aspectratio="f"/>
                  <v:textbox inset="0mm,0mm,0mm,0mm"/>
                </v:shape>
                <v:shape id="Graphic 120" o:spid="_x0000_s1026" o:spt="100" style="position:absolute;left:3302916;top:1247438;height:286385;width:811530;" filled="f" stroked="t" coordsize="811530,286385" o:gfxdata="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9sDv74A&#10;AADcAAAADwAAAAAAAAABACAAAAAiAAAAZHJzL2Rvd25yZXYueG1sUEsBAhQAFAAAAAgAh07iQDMv&#10;BZ47AAAAOQAAABAAAAAAAAAAAQAgAAAADQEAAGRycy9zaGFwZXhtbC54bWxQSwUGAAAAAAYABgBb&#10;AQAAtwMAAAAA&#10;" path="m0,143167l0,143167,20681,97914,78275,58612,118825,41932,166098,27621,219255,15978,277467,7298,339893,1873,405701,0,405701,0,471509,1873,533934,7298,592146,15978,645304,27621,692577,41932,733127,58612,790720,97914,811402,143167,811402,143167,405701,286334,405701,286334,0,143167xe">
                  <v:fill on="f" focussize="0,0"/>
                  <v:stroke weight="1.49992125984252pt" color="#C94935" joinstyle="round"/>
                  <v:imagedata o:title=""/>
                  <o:lock v:ext="edit" aspectratio="f"/>
                  <v:textbox inset="0mm,0mm,0mm,0mm"/>
                </v:shape>
                <v:shape id="Graphic 121" o:spid="_x0000_s1026" o:spt="100" style="position:absolute;left:2794490;top:1420829;height:1270;width:513080;" filled="f" stroked="t" coordsize="513080,1" o:gfxdata="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kNqvQAA&#10;ANwAAAAPAAAAAAAAAAEAIAAAACIAAABkcnMvZG93bnJldi54bWxQSwECFAAUAAAACACHTuJAMy8F&#10;njsAAAA5AAAAEAAAAAAAAAABACAAAAAMAQAAZHJzL3NoYXBleG1sLnhtbFBLBQYAAAAABgAGAFsB&#10;AAC2AwAAAAA=&#10;" path="m512965,0l0,0e">
                  <v:fill on="f" focussize="0,0"/>
                  <v:stroke weight="1.5pt" color="#C94935" joinstyle="round"/>
                  <v:imagedata o:title=""/>
                  <o:lock v:ext="edit" aspectratio="f"/>
                  <v:textbox inset="0mm,0mm,0mm,0mm"/>
                </v:shape>
                <v:shape id="Graphic 122" o:spid="_x0000_s1026" o:spt="100" style="position:absolute;left:969993;top:1455679;height:1270;width:393700;" filled="f" stroked="t" coordsize="393700,1" o:gfxdata="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5qkVugAAANwA&#10;AAAPAAAAAAAAAAEAIAAAACIAAABkcnMvZG93bnJldi54bWxQSwECFAAUAAAACACHTuJAMy8FnjsA&#10;AAA5AAAAEAAAAAAAAAABACAAAAAJAQAAZHJzL3NoYXBleG1sLnhtbFBLBQYAAAAABgAGAFsBAACz&#10;AwAAAAA=&#10;" path="m393406,0l0,0e">
                  <v:fill on="f" focussize="0,0"/>
                  <v:stroke weight="1pt" color="#C94935" joinstyle="round"/>
                  <v:imagedata o:title=""/>
                  <o:lock v:ext="edit" aspectratio="f"/>
                  <v:textbox inset="0mm,0mm,0mm,0mm"/>
                </v:shape>
                <v:shape id="Graphic 123" o:spid="_x0000_s1026" o:spt="100" style="position:absolute;left:2054199;top:1183729;height:382270;width:810895;" filled="f" stroked="t" coordsize="810895,382270" o:gfxdata="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690a+8AAAA&#10;3AAAAA8AAAAAAAAAAQAgAAAAIgAAAGRycy9kb3ducmV2LnhtbFBLAQIUABQAAAAIAIdO4kAzLwWe&#10;OwAAADkAAAAQAAAAAAAAAAEAIAAAAAsBAABkcnMvc2hhcGV4bWwueG1sUEsFBgAAAAAGAAYAWwEA&#10;ALUDAAAAAA==&#10;" path="m0,0l810691,0,810691,381774,0,381774,0,0xe">
                  <v:fill on="f" focussize="0,0"/>
                  <v:stroke weight="1.5pt" color="#007EB0" joinstyle="round"/>
                  <v:imagedata o:title=""/>
                  <o:lock v:ext="edit" aspectratio="f"/>
                  <v:textbox inset="0mm,0mm,0mm,0mm"/>
                </v:shape>
                <v:shape id="Graphic 124" o:spid="_x0000_s1026" o:spt="100" style="position:absolute;left:5083593;top:1815109;height:3242310;width:1270;" filled="f" stroked="t" coordsize="1,3242310" o:gfxdata="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KnS8&#10;wAAAANwAAAAPAAAAAAAAAAEAIAAAACIAAABkcnMvZG93bnJldi54bWxQSwECFAAUAAAACACHTuJA&#10;My8FnjsAAAA5AAAAEAAAAAAAAAABACAAAAAPAQAAZHJzL3NoYXBleG1sLnhtbFBLBQYAAAAABgAG&#10;AFsBAAC5AwAAAAA=&#10;" path="m0,0l0,3241865e">
                  <v:fill on="f" focussize="0,0"/>
                  <v:stroke weight="0.34992125984252pt" color="#939598" joinstyle="round"/>
                  <v:imagedata o:title=""/>
                  <o:lock v:ext="edit" aspectratio="f"/>
                  <v:textbox inset="0mm,0mm,0mm,0mm"/>
                </v:shape>
                <v:shape id="Textbox 125" o:spid="_x0000_s1026" o:spt="202" type="#_x0000_t202" style="position:absolute;left:2030827;top:226712;height:206375;width:916940;" filled="f" stroked="f" coordsize="21600,21600" o:gfxdata="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Qqma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91D486E">
                        <w:pPr>
                          <w:spacing w:before="0"/>
                          <w:ind w:left="0" w:right="0" w:firstLine="0"/>
                          <w:jc w:val="left"/>
                          <w:rPr>
                            <w:rFonts w:ascii="Arial Black"/>
                            <w:sz w:val="23"/>
                          </w:rPr>
                        </w:pPr>
                        <w:r>
                          <w:rPr>
                            <w:rFonts w:ascii="Arial Black"/>
                            <w:color w:val="231F20"/>
                            <w:w w:val="90"/>
                            <w:sz w:val="23"/>
                          </w:rPr>
                          <w:t>Chen</w:t>
                        </w:r>
                        <w:r>
                          <w:rPr>
                            <w:rFonts w:ascii="Arial Black"/>
                            <w:color w:val="231F20"/>
                            <w:spacing w:val="-1"/>
                            <w:w w:val="90"/>
                            <w:sz w:val="23"/>
                          </w:rPr>
                          <w:t xml:space="preserve"> </w:t>
                        </w:r>
                        <w:r>
                          <w:rPr>
                            <w:rFonts w:ascii="Arial Black"/>
                            <w:color w:val="231F20"/>
                            <w:spacing w:val="-2"/>
                            <w:w w:val="95"/>
                            <w:sz w:val="23"/>
                          </w:rPr>
                          <w:t>Modeli</w:t>
                        </w:r>
                      </w:p>
                    </w:txbxContent>
                  </v:textbox>
                </v:shape>
                <v:shape id="Textbox 126" o:spid="_x0000_s1026" o:spt="202" type="#_x0000_t202" style="position:absolute;left:4431737;top:226712;height:206375;width:1317625;" filled="f" stroked="f" coordsize="21600,21600" o:gfxdata="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QN+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BAB95E7">
                        <w:pPr>
                          <w:spacing w:before="0"/>
                          <w:ind w:left="0" w:right="0" w:firstLine="0"/>
                          <w:jc w:val="left"/>
                          <w:rPr>
                            <w:rFonts w:ascii="Arial Black" w:hAnsi="Arial Black"/>
                            <w:sz w:val="23"/>
                          </w:rPr>
                        </w:pPr>
                        <w:r>
                          <w:rPr>
                            <w:rFonts w:ascii="Arial Black" w:hAnsi="Arial Black"/>
                            <w:color w:val="231F20"/>
                            <w:w w:val="85"/>
                            <w:sz w:val="23"/>
                          </w:rPr>
                          <w:t>Karga</w:t>
                        </w:r>
                        <w:r>
                          <w:rPr>
                            <w:rFonts w:ascii="Arial Black" w:hAnsi="Arial Black"/>
                            <w:color w:val="231F20"/>
                            <w:spacing w:val="-1"/>
                            <w:w w:val="85"/>
                            <w:sz w:val="23"/>
                          </w:rPr>
                          <w:t xml:space="preserve"> </w:t>
                        </w:r>
                        <w:r>
                          <w:rPr>
                            <w:rFonts w:ascii="Arial Black" w:hAnsi="Arial Black"/>
                            <w:color w:val="231F20"/>
                            <w:w w:val="85"/>
                            <w:sz w:val="23"/>
                          </w:rPr>
                          <w:t>Ayağı</w:t>
                        </w:r>
                        <w:r>
                          <w:rPr>
                            <w:rFonts w:ascii="Arial Black" w:hAnsi="Arial Black"/>
                            <w:color w:val="231F20"/>
                            <w:spacing w:val="-12"/>
                            <w:sz w:val="23"/>
                          </w:rPr>
                          <w:t xml:space="preserve"> </w:t>
                        </w:r>
                        <w:r>
                          <w:rPr>
                            <w:rFonts w:ascii="Arial Black" w:hAnsi="Arial Black"/>
                            <w:color w:val="231F20"/>
                            <w:spacing w:val="-2"/>
                            <w:w w:val="85"/>
                            <w:sz w:val="23"/>
                          </w:rPr>
                          <w:t>Modeli</w:t>
                        </w:r>
                      </w:p>
                    </w:txbxContent>
                  </v:textbox>
                </v:shape>
                <v:shape id="Textbox 127" o:spid="_x0000_s1026" o:spt="202" type="#_x0000_t202" style="position:absolute;left:1184941;top:849708;height:106680;width:541020;" filled="f" stroked="f" coordsize="21600,21600" o:gfxdata="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ckn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95B9A24">
                        <w:pPr>
                          <w:spacing w:before="0" w:line="168" w:lineRule="exact"/>
                          <w:ind w:left="0" w:right="0" w:firstLine="0"/>
                          <w:jc w:val="left"/>
                          <w:rPr>
                            <w:rFonts w:ascii="Arial MT"/>
                            <w:sz w:val="15"/>
                          </w:rPr>
                        </w:pPr>
                        <w:r>
                          <w:rPr>
                            <w:rFonts w:ascii="Arial MT"/>
                            <w:color w:val="231F20"/>
                            <w:spacing w:val="-5"/>
                            <w:sz w:val="15"/>
                          </w:rPr>
                          <w:t>MOD_CODE</w:t>
                        </w:r>
                      </w:p>
                    </w:txbxContent>
                  </v:textbox>
                </v:shape>
                <v:shape id="Textbox 128" o:spid="_x0000_s1026" o:spt="202" type="#_x0000_t202" style="position:absolute;left:3137897;top:848489;height:106680;width:492125;" filled="f" stroked="f" coordsize="21600,21600" o:gfxdata="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DBg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C1288E6">
                        <w:pPr>
                          <w:spacing w:before="0" w:line="168" w:lineRule="exact"/>
                          <w:ind w:left="0" w:right="0" w:firstLine="0"/>
                          <w:jc w:val="left"/>
                          <w:rPr>
                            <w:rFonts w:ascii="Arial MT"/>
                            <w:sz w:val="15"/>
                          </w:rPr>
                        </w:pPr>
                        <w:r>
                          <w:rPr>
                            <w:rFonts w:ascii="Arial MT"/>
                            <w:color w:val="231F20"/>
                            <w:spacing w:val="-2"/>
                            <w:w w:val="90"/>
                            <w:sz w:val="15"/>
                          </w:rPr>
                          <w:t>ARABA_YILI</w:t>
                        </w:r>
                      </w:p>
                    </w:txbxContent>
                  </v:textbox>
                </v:shape>
                <v:shape id="Textbox 129" o:spid="_x0000_s1026" o:spt="202" type="#_x0000_t202" style="position:absolute;left:974324;top:1325196;height:106680;width:377190;" filled="f" stroked="f" coordsize="21600,21600" o:gfxdata="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Q+jn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76CEA592">
                        <w:pPr>
                          <w:spacing w:before="0" w:line="168" w:lineRule="exact"/>
                          <w:ind w:left="0" w:right="0" w:firstLine="0"/>
                          <w:jc w:val="left"/>
                          <w:rPr>
                            <w:rFonts w:ascii="Arial MT"/>
                            <w:sz w:val="15"/>
                          </w:rPr>
                        </w:pPr>
                        <w:r>
                          <w:rPr>
                            <w:rFonts w:ascii="Arial MT"/>
                            <w:color w:val="231F20"/>
                            <w:spacing w:val="-2"/>
                            <w:w w:val="90"/>
                            <w:sz w:val="15"/>
                          </w:rPr>
                          <w:t>CAR_VIN</w:t>
                        </w:r>
                      </w:p>
                    </w:txbxContent>
                  </v:textbox>
                </v:shape>
                <v:shape id="Textbox 130" o:spid="_x0000_s1026" o:spt="202" type="#_x0000_t202" style="position:absolute;left:2364314;top:1311683;height:216535;width:196215;" filled="f" stroked="f" coordsize="21600,21600" o:gfxdata="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snN+/&#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F9659D8">
                        <w:pPr>
                          <w:spacing w:before="0" w:line="240" w:lineRule="auto"/>
                          <w:ind w:left="0" w:right="10" w:firstLine="0"/>
                          <w:jc w:val="left"/>
                          <w:rPr>
                            <w:rFonts w:ascii="Arial MT"/>
                            <w:sz w:val="15"/>
                          </w:rPr>
                        </w:pPr>
                        <w:r>
                          <w:rPr>
                            <w:rFonts w:ascii="Arial MT"/>
                            <w:color w:val="231F20"/>
                            <w:spacing w:val="-10"/>
                            <w:sz w:val="15"/>
                          </w:rPr>
                          <w:t>ARA</w:t>
                        </w:r>
                        <w:r>
                          <w:rPr>
                            <w:rFonts w:ascii="Arial MT"/>
                            <w:color w:val="231F20"/>
                            <w:sz w:val="15"/>
                          </w:rPr>
                          <w:t xml:space="preserve"> </w:t>
                        </w:r>
                        <w:r>
                          <w:rPr>
                            <w:rFonts w:ascii="Arial MT"/>
                            <w:color w:val="231F20"/>
                            <w:spacing w:val="-6"/>
                            <w:sz w:val="15"/>
                          </w:rPr>
                          <w:t>BA</w:t>
                        </w:r>
                      </w:p>
                    </w:txbxContent>
                  </v:textbox>
                </v:shape>
                <v:shape id="Textbox 131" o:spid="_x0000_s1026" o:spt="202" type="#_x0000_t202" style="position:absolute;left:3419125;top:1327736;height:106680;width:536575;" filled="f" stroked="f" coordsize="21600,21600" o:gfxdata="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gOU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39EF5FB">
                        <w:pPr>
                          <w:spacing w:before="0" w:line="168" w:lineRule="exact"/>
                          <w:ind w:left="0" w:right="0" w:firstLine="0"/>
                          <w:jc w:val="left"/>
                          <w:rPr>
                            <w:rFonts w:ascii="Arial MT"/>
                            <w:sz w:val="15"/>
                          </w:rPr>
                        </w:pPr>
                        <w:r>
                          <w:rPr>
                            <w:rFonts w:ascii="Arial MT"/>
                            <w:color w:val="231F20"/>
                            <w:spacing w:val="-2"/>
                            <w:w w:val="90"/>
                            <w:sz w:val="15"/>
                          </w:rPr>
                          <w:t>CAR_COLOR</w:t>
                        </w:r>
                      </w:p>
                    </w:txbxContent>
                  </v:textbox>
                </v:shape>
                <v:shape id="Textbox 132" o:spid="_x0000_s1026" o:spt="202" type="#_x0000_t202" style="position:absolute;left:89890;top:3472855;height:1537970;width:4892675;" filled="f" stroked="f" coordsize="21600,21600" o:gfxdata="UEsDBAoAAAAAAIdO4kAAAAAAAAAAAAAAAAAEAAAAZHJzL1BLAwQUAAAACACHTuJA9nKnM70AAADc&#10;AAAADwAAAGRycy9kb3ducmV2LnhtbEVPS2sCMRC+F/ofwhR6q4kWpK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cqcz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4CF8FB19">
                        <w:pPr>
                          <w:spacing w:before="0" w:line="256" w:lineRule="exact"/>
                          <w:ind w:left="0" w:right="0" w:firstLine="0"/>
                          <w:jc w:val="both"/>
                          <w:rPr>
                            <w:b/>
                            <w:sz w:val="23"/>
                          </w:rPr>
                        </w:pPr>
                        <w:r>
                          <w:rPr>
                            <w:b/>
                            <w:color w:val="C94935"/>
                            <w:w w:val="85"/>
                            <w:sz w:val="23"/>
                          </w:rPr>
                          <w:t>Ç</w:t>
                        </w:r>
                        <w:r>
                          <w:rPr>
                            <w:rFonts w:ascii="Trebuchet MS" w:hAnsi="Trebuchet MS"/>
                            <w:b/>
                            <w:color w:val="C94935"/>
                            <w:w w:val="85"/>
                            <w:sz w:val="23"/>
                          </w:rPr>
                          <w:t>ok</w:t>
                        </w:r>
                        <w:r>
                          <w:rPr>
                            <w:rFonts w:ascii="Trebuchet MS" w:hAnsi="Trebuchet MS"/>
                            <w:b/>
                            <w:color w:val="C94935"/>
                            <w:spacing w:val="-18"/>
                            <w:w w:val="85"/>
                            <w:sz w:val="23"/>
                          </w:rPr>
                          <w:t xml:space="preserve"> </w:t>
                        </w:r>
                        <w:r>
                          <w:rPr>
                            <w:rFonts w:ascii="Trebuchet MS" w:hAnsi="Trebuchet MS"/>
                            <w:b/>
                            <w:color w:val="C94935"/>
                            <w:w w:val="85"/>
                            <w:sz w:val="23"/>
                          </w:rPr>
                          <w:t>De</w:t>
                        </w:r>
                        <w:r>
                          <w:rPr>
                            <w:b/>
                            <w:color w:val="C94935"/>
                            <w:w w:val="85"/>
                            <w:sz w:val="23"/>
                          </w:rPr>
                          <w:t>ğ</w:t>
                        </w:r>
                        <w:r>
                          <w:rPr>
                            <w:rFonts w:ascii="Trebuchet MS" w:hAnsi="Trebuchet MS"/>
                            <w:b/>
                            <w:color w:val="C94935"/>
                            <w:w w:val="85"/>
                            <w:sz w:val="23"/>
                          </w:rPr>
                          <w:t>erli</w:t>
                        </w:r>
                        <w:r>
                          <w:rPr>
                            <w:rFonts w:ascii="Trebuchet MS" w:hAnsi="Trebuchet MS"/>
                            <w:b/>
                            <w:color w:val="C94935"/>
                            <w:spacing w:val="-18"/>
                            <w:w w:val="85"/>
                            <w:sz w:val="23"/>
                          </w:rPr>
                          <w:t xml:space="preserve"> </w:t>
                        </w:r>
                        <w:r>
                          <w:rPr>
                            <w:b/>
                            <w:color w:val="C94935"/>
                            <w:w w:val="85"/>
                            <w:sz w:val="23"/>
                          </w:rPr>
                          <w:t>Ö</w:t>
                        </w:r>
                        <w:r>
                          <w:rPr>
                            <w:rFonts w:ascii="Trebuchet MS" w:hAnsi="Trebuchet MS"/>
                            <w:b/>
                            <w:color w:val="C94935"/>
                            <w:w w:val="85"/>
                            <w:sz w:val="23"/>
                          </w:rPr>
                          <w:t>zniteliklerin</w:t>
                        </w:r>
                        <w:r>
                          <w:rPr>
                            <w:rFonts w:ascii="Trebuchet MS" w:hAnsi="Trebuchet MS"/>
                            <w:b/>
                            <w:color w:val="C94935"/>
                            <w:spacing w:val="-19"/>
                            <w:w w:val="85"/>
                            <w:sz w:val="23"/>
                          </w:rPr>
                          <w:t xml:space="preserve"> </w:t>
                        </w:r>
                        <w:r>
                          <w:rPr>
                            <w:rFonts w:ascii="Trebuchet MS" w:hAnsi="Trebuchet MS"/>
                            <w:b/>
                            <w:color w:val="C94935"/>
                            <w:spacing w:val="-2"/>
                            <w:w w:val="85"/>
                            <w:sz w:val="23"/>
                          </w:rPr>
                          <w:t>Uygulanmas</w:t>
                        </w:r>
                        <w:r>
                          <w:rPr>
                            <w:b/>
                            <w:color w:val="C94935"/>
                            <w:spacing w:val="-2"/>
                            <w:w w:val="85"/>
                            <w:sz w:val="23"/>
                          </w:rPr>
                          <w:t>ı</w:t>
                        </w:r>
                      </w:p>
                      <w:p w14:paraId="56902A80">
                        <w:pPr>
                          <w:spacing w:before="99" w:line="271" w:lineRule="auto"/>
                          <w:ind w:left="0" w:right="18" w:firstLine="0"/>
                          <w:jc w:val="both"/>
                          <w:rPr>
                            <w:sz w:val="19"/>
                          </w:rPr>
                        </w:pPr>
                        <w:r>
                          <w:rPr>
                            <w:color w:val="231F20"/>
                            <w:sz w:val="19"/>
                          </w:rPr>
                          <w:t xml:space="preserve">Kavramsal model M:N ilişkilerini ve çok değerli nitelikleri işleyebilse de, </w:t>
                        </w:r>
                        <w:r>
                          <w:rPr>
                            <w:i/>
                            <w:color w:val="231F20"/>
                            <w:sz w:val="19"/>
                          </w:rPr>
                          <w:t>bunları RDBMS'de uygulamamalısınız</w:t>
                        </w:r>
                        <w:r>
                          <w:rPr>
                            <w:color w:val="231F20"/>
                            <w:sz w:val="19"/>
                          </w:rPr>
                          <w:t>. Bölüm 3'ten, ilişkisel tabloda her sütun ve satır kesişiminin tek bir veri değerini temsil</w:t>
                        </w:r>
                        <w:r>
                          <w:rPr>
                            <w:color w:val="231F20"/>
                            <w:spacing w:val="-2"/>
                            <w:sz w:val="19"/>
                          </w:rPr>
                          <w:t xml:space="preserve"> </w:t>
                        </w:r>
                        <w:r>
                          <w:rPr>
                            <w:color w:val="231F20"/>
                            <w:sz w:val="19"/>
                          </w:rPr>
                          <w:t>ettiğini</w:t>
                        </w:r>
                        <w:r>
                          <w:rPr>
                            <w:color w:val="231F20"/>
                            <w:spacing w:val="-2"/>
                            <w:sz w:val="19"/>
                          </w:rPr>
                          <w:t xml:space="preserve"> </w:t>
                        </w:r>
                        <w:r>
                          <w:rPr>
                            <w:color w:val="231F20"/>
                            <w:sz w:val="19"/>
                          </w:rPr>
                          <w:t>hatırlayın.</w:t>
                        </w:r>
                        <w:r>
                          <w:rPr>
                            <w:color w:val="231F20"/>
                            <w:spacing w:val="-2"/>
                            <w:sz w:val="19"/>
                          </w:rPr>
                          <w:t xml:space="preserve"> </w:t>
                        </w:r>
                        <w:r>
                          <w:rPr>
                            <w:color w:val="231F20"/>
                            <w:sz w:val="19"/>
                          </w:rPr>
                          <w:t>Dolayısıyla,</w:t>
                        </w:r>
                        <w:r>
                          <w:rPr>
                            <w:color w:val="231F20"/>
                            <w:spacing w:val="-2"/>
                            <w:sz w:val="19"/>
                          </w:rPr>
                          <w:t xml:space="preserve"> </w:t>
                        </w:r>
                        <w:r>
                          <w:rPr>
                            <w:color w:val="231F20"/>
                            <w:sz w:val="19"/>
                          </w:rPr>
                          <w:t>eğer</w:t>
                        </w:r>
                        <w:r>
                          <w:rPr>
                            <w:color w:val="231F20"/>
                            <w:spacing w:val="-2"/>
                            <w:sz w:val="19"/>
                          </w:rPr>
                          <w:t xml:space="preserve"> </w:t>
                        </w:r>
                        <w:r>
                          <w:rPr>
                            <w:color w:val="231F20"/>
                            <w:sz w:val="19"/>
                          </w:rPr>
                          <w:t>çok</w:t>
                        </w:r>
                        <w:r>
                          <w:rPr>
                            <w:color w:val="231F20"/>
                            <w:spacing w:val="-2"/>
                            <w:sz w:val="19"/>
                          </w:rPr>
                          <w:t xml:space="preserve"> </w:t>
                        </w:r>
                        <w:r>
                          <w:rPr>
                            <w:color w:val="231F20"/>
                            <w:sz w:val="19"/>
                          </w:rPr>
                          <w:t>değerli</w:t>
                        </w:r>
                        <w:r>
                          <w:rPr>
                            <w:color w:val="231F20"/>
                            <w:spacing w:val="-2"/>
                            <w:sz w:val="19"/>
                          </w:rPr>
                          <w:t xml:space="preserve"> </w:t>
                        </w:r>
                        <w:r>
                          <w:rPr>
                            <w:color w:val="231F20"/>
                            <w:sz w:val="19"/>
                          </w:rPr>
                          <w:t>nitelikler</w:t>
                        </w:r>
                        <w:r>
                          <w:rPr>
                            <w:color w:val="231F20"/>
                            <w:spacing w:val="-2"/>
                            <w:sz w:val="19"/>
                          </w:rPr>
                          <w:t xml:space="preserve"> </w:t>
                        </w:r>
                        <w:r>
                          <w:rPr>
                            <w:color w:val="231F20"/>
                            <w:sz w:val="19"/>
                          </w:rPr>
                          <w:t>mevcutsa,</w:t>
                        </w:r>
                        <w:r>
                          <w:rPr>
                            <w:color w:val="231F20"/>
                            <w:spacing w:val="-2"/>
                            <w:sz w:val="19"/>
                          </w:rPr>
                          <w:t xml:space="preserve"> </w:t>
                        </w:r>
                        <w:r>
                          <w:rPr>
                            <w:color w:val="231F20"/>
                            <w:sz w:val="19"/>
                          </w:rPr>
                          <w:t>tasarımcı</w:t>
                        </w:r>
                        <w:r>
                          <w:rPr>
                            <w:color w:val="231F20"/>
                            <w:spacing w:val="-2"/>
                            <w:sz w:val="19"/>
                          </w:rPr>
                          <w:t xml:space="preserve"> </w:t>
                        </w:r>
                        <w:r>
                          <w:rPr>
                            <w:color w:val="231F20"/>
                            <w:sz w:val="19"/>
                          </w:rPr>
                          <w:t>iki</w:t>
                        </w:r>
                        <w:r>
                          <w:rPr>
                            <w:color w:val="231F20"/>
                            <w:spacing w:val="-2"/>
                            <w:sz w:val="19"/>
                          </w:rPr>
                          <w:t xml:space="preserve"> </w:t>
                        </w:r>
                        <w:r>
                          <w:rPr>
                            <w:color w:val="231F20"/>
                            <w:sz w:val="19"/>
                          </w:rPr>
                          <w:t>olası</w:t>
                        </w:r>
                        <w:r>
                          <w:rPr>
                            <w:color w:val="231F20"/>
                            <w:spacing w:val="-2"/>
                            <w:sz w:val="19"/>
                          </w:rPr>
                          <w:t xml:space="preserve"> </w:t>
                        </w:r>
                        <w:r>
                          <w:rPr>
                            <w:color w:val="231F20"/>
                            <w:sz w:val="19"/>
                          </w:rPr>
                          <w:t>hareket tarzından birine karar vermelidir:</w:t>
                        </w:r>
                      </w:p>
                      <w:p w14:paraId="05324E2A">
                        <w:pPr>
                          <w:spacing w:before="91" w:line="271" w:lineRule="auto"/>
                          <w:ind w:left="420" w:right="18" w:hanging="307"/>
                          <w:jc w:val="both"/>
                          <w:rPr>
                            <w:sz w:val="19"/>
                          </w:rPr>
                        </w:pPr>
                        <w:r>
                          <w:rPr>
                            <w:b/>
                            <w:color w:val="231F20"/>
                            <w:w w:val="105"/>
                            <w:sz w:val="19"/>
                          </w:rPr>
                          <w:t>1.</w:t>
                        </w:r>
                        <w:r>
                          <w:rPr>
                            <w:b/>
                            <w:color w:val="231F20"/>
                            <w:spacing w:val="80"/>
                            <w:w w:val="105"/>
                            <w:sz w:val="19"/>
                          </w:rPr>
                          <w:t xml:space="preserve"> </w:t>
                        </w:r>
                        <w:r>
                          <w:rPr>
                            <w:color w:val="231F20"/>
                            <w:w w:val="105"/>
                            <w:sz w:val="19"/>
                          </w:rPr>
                          <w:t>Orijinal varlık içinde, orijinal çok değerli özniteliğin her bileşeni için bir tane olmak üzere birkaç yeni öznitelik oluşturun. Örneğin, CAR varlığının CAR_COLOR özniteliği bölünerek yeni CAR_TOPCOLOR, CAR_BODYCOLOR ve CAR_TRIMCOLOR öznitelikleri oluşturulabilir ve bunlar daha sonra CAR varlığına atanır. (Bkz. Şekil 4.4.)</w:t>
                        </w:r>
                      </w:p>
                    </w:txbxContent>
                  </v:textbox>
                </v:shape>
                <v:shape id="Textbox 133" o:spid="_x0000_s1026" o:spt="202" type="#_x0000_t202" style="position:absolute;left:89890;top:1953196;height:1289050;width:4876800;" fillcolor="#ECEBF5" filled="t" stroked="f" coordsize="21600,21600" o:gfxdata="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wYoFTtwAAANwAAAAP&#10;AAAAAAAAAAEAIAAAACIAAABkcnMvZG93bnJldi54bWxQSwECFAAUAAAACACHTuJAMy8FnjsAAAA5&#10;AAAAEAAAAAAAAAABACAAAAAGAQAAZHJzL3NoYXBleG1sLnhtbFBLBQYAAAAABgAGAFsBAACwAwAA&#10;AAA=&#10;">
                  <v:fill on="t" focussize="0,0"/>
                  <v:stroke on="f"/>
                  <v:imagedata o:title=""/>
                  <o:lock v:ext="edit" aspectratio="f"/>
                  <v:textbox inset="0mm,0mm,0mm,0mm">
                    <w:txbxContent>
                      <w:p w14:paraId="0EDB9831">
                        <w:pPr>
                          <w:spacing w:before="115"/>
                          <w:ind w:left="180" w:right="0" w:firstLine="0"/>
                          <w:jc w:val="left"/>
                          <w:rPr>
                            <w:rFonts w:ascii="Trebuchet MS"/>
                            <w:b/>
                            <w:color w:val="000000"/>
                            <w:sz w:val="33"/>
                          </w:rPr>
                        </w:pPr>
                        <w:r>
                          <w:rPr>
                            <w:rFonts w:ascii="Trebuchet MS"/>
                            <w:b/>
                            <w:color w:val="732F6B"/>
                            <w:spacing w:val="-5"/>
                            <w:sz w:val="33"/>
                          </w:rPr>
                          <w:t>Not</w:t>
                        </w:r>
                      </w:p>
                      <w:p w14:paraId="563BCF66">
                        <w:pPr>
                          <w:spacing w:before="45" w:line="256" w:lineRule="auto"/>
                          <w:ind w:left="180" w:right="170" w:firstLine="0"/>
                          <w:jc w:val="both"/>
                          <w:rPr>
                            <w:rFonts w:ascii="Tahoma" w:hAnsi="Tahoma"/>
                            <w:color w:val="000000"/>
                            <w:sz w:val="19"/>
                          </w:rPr>
                        </w:pPr>
                        <w:r>
                          <w:rPr>
                            <w:rFonts w:ascii="Tahoma" w:hAnsi="Tahoma"/>
                            <w:color w:val="231F20"/>
                            <w:sz w:val="19"/>
                          </w:rPr>
                          <w:t>Şekil</w:t>
                        </w:r>
                        <w:r>
                          <w:rPr>
                            <w:rFonts w:ascii="Tahoma" w:hAnsi="Tahoma"/>
                            <w:color w:val="231F20"/>
                            <w:spacing w:val="-8"/>
                            <w:sz w:val="19"/>
                          </w:rPr>
                          <w:t xml:space="preserve"> </w:t>
                        </w:r>
                        <w:r>
                          <w:rPr>
                            <w:rFonts w:ascii="Tahoma" w:hAnsi="Tahoma"/>
                            <w:color w:val="231F20"/>
                            <w:sz w:val="19"/>
                          </w:rPr>
                          <w:t>4.3'teki</w:t>
                        </w:r>
                        <w:r>
                          <w:rPr>
                            <w:rFonts w:ascii="Tahoma" w:hAnsi="Tahoma"/>
                            <w:color w:val="231F20"/>
                            <w:spacing w:val="-8"/>
                            <w:sz w:val="19"/>
                          </w:rPr>
                          <w:t xml:space="preserve"> </w:t>
                        </w:r>
                        <w:r>
                          <w:rPr>
                            <w:rFonts w:ascii="Tahoma" w:hAnsi="Tahoma"/>
                            <w:color w:val="231F20"/>
                            <w:sz w:val="19"/>
                          </w:rPr>
                          <w:t>ERD</w:t>
                        </w:r>
                        <w:r>
                          <w:rPr>
                            <w:rFonts w:ascii="Tahoma" w:hAnsi="Tahoma"/>
                            <w:color w:val="231F20"/>
                            <w:spacing w:val="-8"/>
                            <w:sz w:val="19"/>
                          </w:rPr>
                          <w:t xml:space="preserve"> </w:t>
                        </w:r>
                        <w:r>
                          <w:rPr>
                            <w:rFonts w:ascii="Tahoma" w:hAnsi="Tahoma"/>
                            <w:color w:val="231F20"/>
                            <w:sz w:val="19"/>
                          </w:rPr>
                          <w:t>modellerinde,</w:t>
                        </w:r>
                        <w:r>
                          <w:rPr>
                            <w:rFonts w:ascii="Tahoma" w:hAnsi="Tahoma"/>
                            <w:color w:val="231F20"/>
                            <w:spacing w:val="-8"/>
                            <w:sz w:val="19"/>
                          </w:rPr>
                          <w:t xml:space="preserve"> </w:t>
                        </w:r>
                        <w:r>
                          <w:rPr>
                            <w:rFonts w:ascii="Tahoma" w:hAnsi="Tahoma"/>
                            <w:color w:val="231F20"/>
                            <w:sz w:val="19"/>
                          </w:rPr>
                          <w:t>CAR</w:t>
                        </w:r>
                        <w:r>
                          <w:rPr>
                            <w:rFonts w:ascii="Tahoma" w:hAnsi="Tahoma"/>
                            <w:color w:val="231F20"/>
                            <w:spacing w:val="-8"/>
                            <w:sz w:val="19"/>
                          </w:rPr>
                          <w:t xml:space="preserve"> </w:t>
                        </w:r>
                        <w:r>
                          <w:rPr>
                            <w:rFonts w:ascii="Tahoma" w:hAnsi="Tahoma"/>
                            <w:color w:val="231F20"/>
                            <w:sz w:val="19"/>
                          </w:rPr>
                          <w:t>varlığının</w:t>
                        </w:r>
                        <w:r>
                          <w:rPr>
                            <w:rFonts w:ascii="Tahoma" w:hAnsi="Tahoma"/>
                            <w:color w:val="231F20"/>
                            <w:spacing w:val="-8"/>
                            <w:sz w:val="19"/>
                          </w:rPr>
                          <w:t xml:space="preserve"> </w:t>
                        </w:r>
                        <w:r>
                          <w:rPr>
                            <w:rFonts w:ascii="Tahoma" w:hAnsi="Tahoma"/>
                            <w:color w:val="231F20"/>
                            <w:sz w:val="19"/>
                          </w:rPr>
                          <w:t>yabancı</w:t>
                        </w:r>
                        <w:r>
                          <w:rPr>
                            <w:rFonts w:ascii="Tahoma" w:hAnsi="Tahoma"/>
                            <w:color w:val="231F20"/>
                            <w:spacing w:val="-8"/>
                            <w:sz w:val="19"/>
                          </w:rPr>
                          <w:t xml:space="preserve"> </w:t>
                        </w:r>
                        <w:r>
                          <w:rPr>
                            <w:rFonts w:ascii="Tahoma" w:hAnsi="Tahoma"/>
                            <w:color w:val="231F20"/>
                            <w:sz w:val="19"/>
                          </w:rPr>
                          <w:t>anahtarı</w:t>
                        </w:r>
                        <w:r>
                          <w:rPr>
                            <w:rFonts w:ascii="Tahoma" w:hAnsi="Tahoma"/>
                            <w:color w:val="231F20"/>
                            <w:spacing w:val="-8"/>
                            <w:sz w:val="19"/>
                          </w:rPr>
                          <w:t xml:space="preserve"> </w:t>
                        </w:r>
                        <w:r>
                          <w:rPr>
                            <w:rFonts w:ascii="Tahoma" w:hAnsi="Tahoma"/>
                            <w:color w:val="231F20"/>
                            <w:sz w:val="19"/>
                          </w:rPr>
                          <w:t>(FK)</w:t>
                        </w:r>
                        <w:r>
                          <w:rPr>
                            <w:rFonts w:ascii="Tahoma" w:hAnsi="Tahoma"/>
                            <w:color w:val="231F20"/>
                            <w:spacing w:val="-8"/>
                            <w:sz w:val="19"/>
                          </w:rPr>
                          <w:t xml:space="preserve"> </w:t>
                        </w:r>
                        <w:r>
                          <w:rPr>
                            <w:rFonts w:ascii="Tahoma" w:hAnsi="Tahoma"/>
                            <w:color w:val="231F20"/>
                            <w:sz w:val="19"/>
                          </w:rPr>
                          <w:t>MOD_CODE</w:t>
                        </w:r>
                        <w:r>
                          <w:rPr>
                            <w:rFonts w:ascii="Tahoma" w:hAnsi="Tahoma"/>
                            <w:color w:val="231F20"/>
                            <w:spacing w:val="-8"/>
                            <w:sz w:val="19"/>
                          </w:rPr>
                          <w:t xml:space="preserve"> </w:t>
                        </w:r>
                        <w:r>
                          <w:rPr>
                            <w:rFonts w:ascii="Tahoma" w:hAnsi="Tahoma"/>
                            <w:color w:val="231F20"/>
                            <w:sz w:val="19"/>
                          </w:rPr>
                          <w:t xml:space="preserve">olarak yazılmıştır. Bu nitelik varlığa manuel olarak eklenmiştir. Aslında, veritabanı modelleme </w:t>
                        </w:r>
                        <w:r>
                          <w:rPr>
                            <w:rFonts w:ascii="Tahoma" w:hAnsi="Tahoma"/>
                            <w:color w:val="231F20"/>
                            <w:spacing w:val="-4"/>
                            <w:sz w:val="19"/>
                          </w:rPr>
                          <w:t xml:space="preserve">yazılımının doğru kullanımı, ilişki tanımlandığında FK'yı otomatik olarak üretecektir. Buna ek </w:t>
                        </w:r>
                        <w:r>
                          <w:rPr>
                            <w:rFonts w:ascii="Tahoma" w:hAnsi="Tahoma"/>
                            <w:color w:val="231F20"/>
                            <w:sz w:val="19"/>
                          </w:rPr>
                          <w:t>olarak,</w:t>
                        </w:r>
                        <w:r>
                          <w:rPr>
                            <w:rFonts w:ascii="Tahoma" w:hAnsi="Tahoma"/>
                            <w:color w:val="231F20"/>
                            <w:spacing w:val="-3"/>
                            <w:sz w:val="19"/>
                          </w:rPr>
                          <w:t xml:space="preserve"> </w:t>
                        </w:r>
                        <w:r>
                          <w:rPr>
                            <w:rFonts w:ascii="Tahoma" w:hAnsi="Tahoma"/>
                            <w:color w:val="231F20"/>
                            <w:sz w:val="19"/>
                          </w:rPr>
                          <w:t>yazılım</w:t>
                        </w:r>
                        <w:r>
                          <w:rPr>
                            <w:rFonts w:ascii="Tahoma" w:hAnsi="Tahoma"/>
                            <w:color w:val="231F20"/>
                            <w:spacing w:val="-3"/>
                            <w:sz w:val="19"/>
                          </w:rPr>
                          <w:t xml:space="preserve"> </w:t>
                        </w:r>
                        <w:r>
                          <w:rPr>
                            <w:rFonts w:ascii="Tahoma" w:hAnsi="Tahoma"/>
                            <w:color w:val="231F20"/>
                            <w:sz w:val="19"/>
                          </w:rPr>
                          <w:t>FK'yı</w:t>
                        </w:r>
                        <w:r>
                          <w:rPr>
                            <w:rFonts w:ascii="Tahoma" w:hAnsi="Tahoma"/>
                            <w:color w:val="231F20"/>
                            <w:spacing w:val="-3"/>
                            <w:sz w:val="19"/>
                          </w:rPr>
                          <w:t xml:space="preserve"> </w:t>
                        </w:r>
                        <w:r>
                          <w:rPr>
                            <w:rFonts w:ascii="Tahoma" w:hAnsi="Tahoma"/>
                            <w:color w:val="231F20"/>
                            <w:sz w:val="19"/>
                          </w:rPr>
                          <w:t>uygun</w:t>
                        </w:r>
                        <w:r>
                          <w:rPr>
                            <w:rFonts w:ascii="Tahoma" w:hAnsi="Tahoma"/>
                            <w:color w:val="231F20"/>
                            <w:spacing w:val="-3"/>
                            <w:sz w:val="19"/>
                          </w:rPr>
                          <w:t xml:space="preserve"> </w:t>
                        </w:r>
                        <w:r>
                          <w:rPr>
                            <w:rFonts w:ascii="Tahoma" w:hAnsi="Tahoma"/>
                            <w:color w:val="231F20"/>
                            <w:sz w:val="19"/>
                          </w:rPr>
                          <w:t>şekilde</w:t>
                        </w:r>
                        <w:r>
                          <w:rPr>
                            <w:rFonts w:ascii="Tahoma" w:hAnsi="Tahoma"/>
                            <w:color w:val="231F20"/>
                            <w:spacing w:val="-3"/>
                            <w:sz w:val="19"/>
                          </w:rPr>
                          <w:t xml:space="preserve"> </w:t>
                        </w:r>
                        <w:r>
                          <w:rPr>
                            <w:rFonts w:ascii="Tahoma" w:hAnsi="Tahoma"/>
                            <w:color w:val="231F20"/>
                            <w:sz w:val="19"/>
                          </w:rPr>
                          <w:t>etiketleyecek</w:t>
                        </w:r>
                        <w:r>
                          <w:rPr>
                            <w:rFonts w:ascii="Tahoma" w:hAnsi="Tahoma"/>
                            <w:color w:val="231F20"/>
                            <w:spacing w:val="-3"/>
                            <w:sz w:val="19"/>
                          </w:rPr>
                          <w:t xml:space="preserve"> </w:t>
                        </w:r>
                        <w:r>
                          <w:rPr>
                            <w:rFonts w:ascii="Tahoma" w:hAnsi="Tahoma"/>
                            <w:color w:val="231F20"/>
                            <w:sz w:val="19"/>
                          </w:rPr>
                          <w:t>ve</w:t>
                        </w:r>
                        <w:r>
                          <w:rPr>
                            <w:rFonts w:ascii="Tahoma" w:hAnsi="Tahoma"/>
                            <w:color w:val="231F20"/>
                            <w:spacing w:val="-3"/>
                            <w:sz w:val="19"/>
                          </w:rPr>
                          <w:t xml:space="preserve"> </w:t>
                        </w:r>
                        <w:r>
                          <w:rPr>
                            <w:rFonts w:ascii="Tahoma" w:hAnsi="Tahoma"/>
                            <w:color w:val="231F20"/>
                            <w:sz w:val="19"/>
                          </w:rPr>
                          <w:t>FK'nın</w:t>
                        </w:r>
                        <w:r>
                          <w:rPr>
                            <w:rFonts w:ascii="Tahoma" w:hAnsi="Tahoma"/>
                            <w:color w:val="231F20"/>
                            <w:spacing w:val="-3"/>
                            <w:sz w:val="19"/>
                          </w:rPr>
                          <w:t xml:space="preserve"> </w:t>
                        </w:r>
                        <w:r>
                          <w:rPr>
                            <w:rFonts w:ascii="Tahoma" w:hAnsi="Tahoma"/>
                            <w:color w:val="231F20"/>
                            <w:sz w:val="19"/>
                          </w:rPr>
                          <w:t>uygulama</w:t>
                        </w:r>
                        <w:r>
                          <w:rPr>
                            <w:rFonts w:ascii="Tahoma" w:hAnsi="Tahoma"/>
                            <w:color w:val="231F20"/>
                            <w:spacing w:val="-3"/>
                            <w:sz w:val="19"/>
                          </w:rPr>
                          <w:t xml:space="preserve"> </w:t>
                        </w:r>
                        <w:r>
                          <w:rPr>
                            <w:rFonts w:ascii="Tahoma" w:hAnsi="Tahoma"/>
                            <w:color w:val="231F20"/>
                            <w:sz w:val="19"/>
                          </w:rPr>
                          <w:t>ayrıntılarını</w:t>
                        </w:r>
                        <w:r>
                          <w:rPr>
                            <w:rFonts w:ascii="Tahoma" w:hAnsi="Tahoma"/>
                            <w:color w:val="231F20"/>
                            <w:spacing w:val="-3"/>
                            <w:sz w:val="19"/>
                          </w:rPr>
                          <w:t xml:space="preserve"> </w:t>
                        </w:r>
                        <w:r>
                          <w:rPr>
                            <w:rFonts w:ascii="Tahoma" w:hAnsi="Tahoma"/>
                            <w:color w:val="231F20"/>
                            <w:sz w:val="19"/>
                          </w:rPr>
                          <w:t>bir</w:t>
                        </w:r>
                        <w:r>
                          <w:rPr>
                            <w:rFonts w:ascii="Tahoma" w:hAnsi="Tahoma"/>
                            <w:color w:val="231F20"/>
                            <w:spacing w:val="-3"/>
                            <w:sz w:val="19"/>
                          </w:rPr>
                          <w:t xml:space="preserve"> </w:t>
                        </w:r>
                        <w:r>
                          <w:rPr>
                            <w:rFonts w:ascii="Tahoma" w:hAnsi="Tahoma"/>
                            <w:color w:val="231F20"/>
                            <w:sz w:val="19"/>
                          </w:rPr>
                          <w:t xml:space="preserve">veri </w:t>
                        </w:r>
                        <w:r>
                          <w:rPr>
                            <w:rFonts w:ascii="Tahoma" w:hAnsi="Tahoma"/>
                            <w:color w:val="231F20"/>
                            <w:spacing w:val="-4"/>
                            <w:sz w:val="19"/>
                          </w:rPr>
                          <w:t xml:space="preserve">sözlüğüne yazacaktır. (Bunun nasıl çalıştığını Ek A'da görebilirsiniz, Lucidchart ile Veritabanı </w:t>
                        </w:r>
                        <w:r>
                          <w:rPr>
                            <w:rFonts w:ascii="Tahoma" w:hAnsi="Tahoma"/>
                            <w:color w:val="231F20"/>
                            <w:spacing w:val="-2"/>
                            <w:sz w:val="19"/>
                          </w:rPr>
                          <w:t>Tasarlama:</w:t>
                        </w:r>
                        <w:r>
                          <w:rPr>
                            <w:rFonts w:ascii="Tahoma" w:hAnsi="Tahoma"/>
                            <w:color w:val="231F20"/>
                            <w:spacing w:val="-20"/>
                            <w:sz w:val="19"/>
                          </w:rPr>
                          <w:t xml:space="preserve"> </w:t>
                        </w:r>
                        <w:r>
                          <w:rPr>
                            <w:rFonts w:ascii="Tahoma" w:hAnsi="Tahoma"/>
                            <w:color w:val="231F20"/>
                            <w:spacing w:val="-2"/>
                            <w:sz w:val="19"/>
                          </w:rPr>
                          <w:t>Bir</w:t>
                        </w:r>
                        <w:r>
                          <w:rPr>
                            <w:rFonts w:ascii="Tahoma" w:hAnsi="Tahoma"/>
                            <w:color w:val="231F20"/>
                            <w:spacing w:val="-20"/>
                            <w:sz w:val="19"/>
                          </w:rPr>
                          <w:t xml:space="preserve"> </w:t>
                        </w:r>
                        <w:r>
                          <w:rPr>
                            <w:rFonts w:ascii="Tahoma" w:hAnsi="Tahoma"/>
                            <w:color w:val="231F20"/>
                            <w:spacing w:val="-2"/>
                            <w:sz w:val="19"/>
                          </w:rPr>
                          <w:t>Öğretici,</w:t>
                        </w:r>
                        <w:r>
                          <w:rPr>
                            <w:rFonts w:ascii="Tahoma" w:hAnsi="Tahoma"/>
                            <w:color w:val="231F20"/>
                            <w:spacing w:val="-20"/>
                            <w:sz w:val="19"/>
                          </w:rPr>
                          <w:t xml:space="preserve"> </w:t>
                        </w:r>
                        <w:r>
                          <w:fldChar w:fldCharType="begin"/>
                        </w:r>
                        <w:r>
                          <w:instrText xml:space="preserve"> HYPERLINK "http://www.cengage.com/" \h </w:instrText>
                        </w:r>
                        <w:r>
                          <w:fldChar w:fldCharType="separate"/>
                        </w:r>
                        <w:r>
                          <w:rPr>
                            <w:rFonts w:ascii="Tahoma" w:hAnsi="Tahoma"/>
                            <w:color w:val="231F20"/>
                            <w:spacing w:val="-2"/>
                            <w:sz w:val="19"/>
                          </w:rPr>
                          <w:t>www.cengage.com.)</w:t>
                        </w:r>
                        <w:r>
                          <w:rPr>
                            <w:rFonts w:ascii="Tahoma" w:hAnsi="Tahoma"/>
                            <w:color w:val="231F20"/>
                            <w:spacing w:val="-2"/>
                            <w:sz w:val="19"/>
                          </w:rPr>
                          <w:fldChar w:fldCharType="end"/>
                        </w:r>
                      </w:p>
                    </w:txbxContent>
                  </v:textbox>
                </v:shape>
              </v:group>
            </w:pict>
          </mc:Fallback>
        </mc:AlternateContent>
      </w:r>
      <w:r>
        <w:rPr>
          <w:color w:val="FFFFFF"/>
          <w:spacing w:val="22"/>
          <w:sz w:val="27"/>
          <w:shd w:val="clear" w:color="auto" w:fill="007EB0"/>
        </w:rPr>
        <w:t xml:space="preserve"> </w:t>
      </w:r>
      <w:r>
        <w:rPr>
          <w:b/>
          <w:color w:val="FFFFFF"/>
          <w:w w:val="80"/>
          <w:sz w:val="27"/>
          <w:shd w:val="clear" w:color="auto" w:fill="007EB0"/>
        </w:rPr>
        <w:t>Ş</w:t>
      </w:r>
      <w:r>
        <w:rPr>
          <w:rFonts w:ascii="Trebuchet MS" w:hAnsi="Trebuchet MS"/>
          <w:b/>
          <w:color w:val="FFFFFF"/>
          <w:w w:val="80"/>
          <w:sz w:val="27"/>
          <w:shd w:val="clear" w:color="auto" w:fill="007EB0"/>
        </w:rPr>
        <w:t>ekil</w:t>
      </w:r>
      <w:r>
        <w:rPr>
          <w:rFonts w:ascii="Trebuchet MS" w:hAnsi="Trebuchet MS"/>
          <w:b/>
          <w:color w:val="FFFFFF"/>
          <w:spacing w:val="-22"/>
          <w:w w:val="80"/>
          <w:sz w:val="27"/>
          <w:shd w:val="clear" w:color="auto" w:fill="007EB0"/>
        </w:rPr>
        <w:t xml:space="preserve"> </w:t>
      </w:r>
      <w:r>
        <w:rPr>
          <w:rFonts w:ascii="Trebuchet MS" w:hAnsi="Trebuchet MS"/>
          <w:b/>
          <w:color w:val="FFFFFF"/>
          <w:spacing w:val="-5"/>
          <w:w w:val="90"/>
          <w:sz w:val="27"/>
          <w:shd w:val="clear" w:color="auto" w:fill="007EB0"/>
        </w:rPr>
        <w:t>4.3</w:t>
      </w:r>
      <w:r>
        <w:rPr>
          <w:rFonts w:ascii="Trebuchet MS" w:hAnsi="Trebuchet MS"/>
          <w:b/>
          <w:color w:val="FFFFFF"/>
          <w:sz w:val="27"/>
          <w:shd w:val="clear" w:color="auto" w:fill="007EB0"/>
        </w:rPr>
        <w:tab/>
      </w:r>
      <w:r>
        <w:rPr>
          <w:rFonts w:ascii="Trebuchet MS" w:hAnsi="Trebuchet MS"/>
          <w:b/>
          <w:color w:val="FFFFFF"/>
          <w:spacing w:val="40"/>
          <w:sz w:val="25"/>
          <w:shd w:val="clear" w:color="auto" w:fill="007EB0"/>
        </w:rPr>
        <w:t xml:space="preserve"> </w:t>
      </w:r>
      <w:r>
        <w:rPr>
          <w:rFonts w:ascii="Trebuchet MS" w:hAnsi="Trebuchet MS"/>
          <w:b/>
          <w:color w:val="FFFFFF"/>
          <w:w w:val="85"/>
          <w:sz w:val="25"/>
          <w:shd w:val="clear" w:color="auto" w:fill="007EB0"/>
        </w:rPr>
        <w:t>Bir</w:t>
      </w:r>
      <w:r>
        <w:rPr>
          <w:rFonts w:ascii="Trebuchet MS" w:hAnsi="Trebuchet MS"/>
          <w:b/>
          <w:color w:val="FFFFFF"/>
          <w:spacing w:val="-2"/>
          <w:w w:val="85"/>
          <w:sz w:val="25"/>
          <w:shd w:val="clear" w:color="auto" w:fill="007EB0"/>
        </w:rPr>
        <w:t xml:space="preserve"> </w:t>
      </w:r>
      <w:r>
        <w:rPr>
          <w:rFonts w:ascii="Trebuchet MS" w:hAnsi="Trebuchet MS"/>
          <w:b/>
          <w:color w:val="FFFFFF"/>
          <w:w w:val="85"/>
          <w:sz w:val="25"/>
          <w:shd w:val="clear" w:color="auto" w:fill="007EB0"/>
        </w:rPr>
        <w:t>Varl</w:t>
      </w:r>
      <w:r>
        <w:rPr>
          <w:b/>
          <w:color w:val="FFFFFF"/>
          <w:w w:val="85"/>
          <w:sz w:val="25"/>
          <w:shd w:val="clear" w:color="auto" w:fill="007EB0"/>
        </w:rPr>
        <w:t>ı</w:t>
      </w:r>
      <w:r>
        <w:rPr>
          <w:rFonts w:ascii="Trebuchet MS" w:hAnsi="Trebuchet MS"/>
          <w:b/>
          <w:color w:val="FFFFFF"/>
          <w:w w:val="85"/>
          <w:sz w:val="25"/>
          <w:shd w:val="clear" w:color="auto" w:fill="007EB0"/>
        </w:rPr>
        <w:t>ktaki</w:t>
      </w:r>
      <w:r>
        <w:rPr>
          <w:rFonts w:ascii="Trebuchet MS" w:hAnsi="Trebuchet MS"/>
          <w:b/>
          <w:color w:val="FFFFFF"/>
          <w:spacing w:val="-8"/>
          <w:w w:val="85"/>
          <w:sz w:val="25"/>
          <w:shd w:val="clear" w:color="auto" w:fill="007EB0"/>
        </w:rPr>
        <w:t xml:space="preserve"> </w:t>
      </w:r>
      <w:r>
        <w:rPr>
          <w:b/>
          <w:color w:val="FFFFFF"/>
          <w:w w:val="85"/>
          <w:sz w:val="25"/>
          <w:shd w:val="clear" w:color="auto" w:fill="007EB0"/>
        </w:rPr>
        <w:t>Ç</w:t>
      </w:r>
      <w:r>
        <w:rPr>
          <w:rFonts w:ascii="Trebuchet MS" w:hAnsi="Trebuchet MS"/>
          <w:b/>
          <w:color w:val="FFFFFF"/>
          <w:w w:val="85"/>
          <w:sz w:val="25"/>
          <w:shd w:val="clear" w:color="auto" w:fill="007EB0"/>
        </w:rPr>
        <w:t>ok</w:t>
      </w:r>
      <w:r>
        <w:rPr>
          <w:rFonts w:ascii="Trebuchet MS" w:hAnsi="Trebuchet MS"/>
          <w:b/>
          <w:color w:val="FFFFFF"/>
          <w:spacing w:val="-2"/>
          <w:w w:val="85"/>
          <w:sz w:val="25"/>
          <w:shd w:val="clear" w:color="auto" w:fill="007EB0"/>
        </w:rPr>
        <w:t xml:space="preserve"> </w:t>
      </w:r>
      <w:r>
        <w:rPr>
          <w:rFonts w:ascii="Trebuchet MS" w:hAnsi="Trebuchet MS"/>
          <w:b/>
          <w:color w:val="FFFFFF"/>
          <w:w w:val="85"/>
          <w:sz w:val="25"/>
          <w:shd w:val="clear" w:color="auto" w:fill="007EB0"/>
        </w:rPr>
        <w:t>De</w:t>
      </w:r>
      <w:r>
        <w:rPr>
          <w:b/>
          <w:color w:val="FFFFFF"/>
          <w:w w:val="85"/>
          <w:sz w:val="25"/>
          <w:shd w:val="clear" w:color="auto" w:fill="007EB0"/>
        </w:rPr>
        <w:t>ğ</w:t>
      </w:r>
      <w:r>
        <w:rPr>
          <w:rFonts w:ascii="Trebuchet MS" w:hAnsi="Trebuchet MS"/>
          <w:b/>
          <w:color w:val="FFFFFF"/>
          <w:w w:val="85"/>
          <w:sz w:val="25"/>
          <w:shd w:val="clear" w:color="auto" w:fill="007EB0"/>
        </w:rPr>
        <w:t>erli</w:t>
      </w:r>
      <w:r>
        <w:rPr>
          <w:rFonts w:ascii="Trebuchet MS" w:hAnsi="Trebuchet MS"/>
          <w:b/>
          <w:color w:val="FFFFFF"/>
          <w:spacing w:val="-2"/>
          <w:w w:val="85"/>
          <w:sz w:val="25"/>
          <w:shd w:val="clear" w:color="auto" w:fill="007EB0"/>
        </w:rPr>
        <w:t xml:space="preserve"> </w:t>
      </w:r>
      <w:r>
        <w:rPr>
          <w:b/>
          <w:color w:val="FFFFFF"/>
          <w:w w:val="85"/>
          <w:sz w:val="25"/>
          <w:shd w:val="clear" w:color="auto" w:fill="007EB0"/>
        </w:rPr>
        <w:t>Ö</w:t>
      </w:r>
      <w:r>
        <w:rPr>
          <w:rFonts w:ascii="Trebuchet MS" w:hAnsi="Trebuchet MS"/>
          <w:b/>
          <w:color w:val="FFFFFF"/>
          <w:w w:val="85"/>
          <w:sz w:val="25"/>
          <w:shd w:val="clear" w:color="auto" w:fill="007EB0"/>
        </w:rPr>
        <w:t>znitelik</w:t>
      </w:r>
      <w:r>
        <w:rPr>
          <w:rFonts w:ascii="Trebuchet MS" w:hAnsi="Trebuchet MS"/>
          <w:b/>
          <w:color w:val="FFFFFF"/>
          <w:sz w:val="25"/>
          <w:shd w:val="clear" w:color="auto" w:fill="007EB0"/>
        </w:rPr>
        <w:tab/>
      </w:r>
    </w:p>
    <w:p w14:paraId="635A368D">
      <w:pPr>
        <w:pStyle w:val="12"/>
        <w:rPr>
          <w:rFonts w:ascii="Trebuchet MS"/>
          <w:b/>
          <w:sz w:val="20"/>
        </w:rPr>
      </w:pPr>
    </w:p>
    <w:p w14:paraId="75599E61">
      <w:pPr>
        <w:pStyle w:val="12"/>
        <w:rPr>
          <w:rFonts w:ascii="Trebuchet MS"/>
          <w:b/>
          <w:sz w:val="20"/>
        </w:rPr>
      </w:pPr>
    </w:p>
    <w:p w14:paraId="636FFE4D">
      <w:pPr>
        <w:pStyle w:val="12"/>
        <w:rPr>
          <w:rFonts w:ascii="Trebuchet MS"/>
          <w:b/>
          <w:sz w:val="20"/>
        </w:rPr>
      </w:pPr>
    </w:p>
    <w:p w14:paraId="375CA922">
      <w:pPr>
        <w:pStyle w:val="12"/>
        <w:spacing w:before="95" w:after="1"/>
        <w:rPr>
          <w:rFonts w:ascii="Trebuchet MS"/>
          <w:b/>
          <w:sz w:val="20"/>
        </w:rPr>
      </w:pPr>
    </w:p>
    <w:tbl>
      <w:tblPr>
        <w:tblStyle w:val="11"/>
        <w:tblW w:w="0" w:type="auto"/>
        <w:tblInd w:w="8632" w:type="dxa"/>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Layout w:type="fixed"/>
        <w:tblCellMar>
          <w:top w:w="0" w:type="dxa"/>
          <w:left w:w="0" w:type="dxa"/>
          <w:bottom w:w="0" w:type="dxa"/>
          <w:right w:w="0" w:type="dxa"/>
        </w:tblCellMar>
      </w:tblPr>
      <w:tblGrid>
        <w:gridCol w:w="374"/>
        <w:gridCol w:w="1051"/>
      </w:tblGrid>
      <w:tr w14:paraId="7597A31D">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295" w:hRule="atLeast"/>
        </w:trPr>
        <w:tc>
          <w:tcPr>
            <w:tcW w:w="1425" w:type="dxa"/>
            <w:gridSpan w:val="2"/>
            <w:shd w:val="clear" w:color="auto" w:fill="C4C6C8"/>
          </w:tcPr>
          <w:p w14:paraId="101C2A4C">
            <w:pPr>
              <w:pStyle w:val="15"/>
              <w:spacing w:before="45"/>
              <w:ind w:left="417"/>
              <w:rPr>
                <w:rFonts w:ascii="Arial MT"/>
                <w:sz w:val="15"/>
              </w:rPr>
            </w:pPr>
            <w:r>
              <w:rPr>
                <w:rFonts w:ascii="Arial MT"/>
                <w:color w:val="231F20"/>
                <w:spacing w:val="-2"/>
                <w:sz w:val="15"/>
              </w:rPr>
              <w:t>ARABA</w:t>
            </w:r>
          </w:p>
        </w:tc>
      </w:tr>
      <w:tr w14:paraId="5597B4B0">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245" w:hRule="atLeast"/>
        </w:trPr>
        <w:tc>
          <w:tcPr>
            <w:tcW w:w="374" w:type="dxa"/>
          </w:tcPr>
          <w:p w14:paraId="58446CEF">
            <w:pPr>
              <w:pStyle w:val="15"/>
              <w:spacing w:before="18" w:line="206" w:lineRule="exact"/>
              <w:ind w:left="75"/>
              <w:rPr>
                <w:rFonts w:ascii="Arial Black"/>
                <w:sz w:val="15"/>
              </w:rPr>
            </w:pPr>
            <w:r>
              <w:rPr>
                <w:rFonts w:ascii="Arial Black"/>
                <w:color w:val="231F20"/>
                <w:spacing w:val="-5"/>
                <w:sz w:val="15"/>
              </w:rPr>
              <w:t>PK</w:t>
            </w:r>
          </w:p>
        </w:tc>
        <w:tc>
          <w:tcPr>
            <w:tcW w:w="1051" w:type="dxa"/>
          </w:tcPr>
          <w:p w14:paraId="4A5E82AC">
            <w:pPr>
              <w:pStyle w:val="15"/>
              <w:spacing w:before="18" w:line="206" w:lineRule="exact"/>
              <w:ind w:left="72"/>
              <w:rPr>
                <w:rFonts w:ascii="Arial Black"/>
                <w:sz w:val="15"/>
              </w:rPr>
            </w:pPr>
            <w:r>
              <w:rPr>
                <w:rFonts w:ascii="Arial Black"/>
                <w:color w:val="231F20"/>
                <w:spacing w:val="-2"/>
                <w:sz w:val="15"/>
                <w:u w:val="single" w:color="231F20"/>
              </w:rPr>
              <w:t>CAR_VIN</w:t>
            </w:r>
          </w:p>
        </w:tc>
      </w:tr>
      <w:tr w14:paraId="12D46BF2">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675" w:hRule="atLeast"/>
        </w:trPr>
        <w:tc>
          <w:tcPr>
            <w:tcW w:w="374" w:type="dxa"/>
          </w:tcPr>
          <w:p w14:paraId="3D6AE3F2">
            <w:pPr>
              <w:pStyle w:val="15"/>
              <w:spacing w:before="0"/>
              <w:ind w:left="0"/>
              <w:rPr>
                <w:rFonts w:ascii="Times New Roman"/>
                <w:sz w:val="16"/>
              </w:rPr>
            </w:pPr>
          </w:p>
        </w:tc>
        <w:tc>
          <w:tcPr>
            <w:tcW w:w="1051" w:type="dxa"/>
          </w:tcPr>
          <w:p w14:paraId="0938E73A">
            <w:pPr>
              <w:pStyle w:val="15"/>
              <w:spacing w:before="76" w:line="196" w:lineRule="auto"/>
              <w:ind w:left="72" w:right="93" w:hanging="1"/>
              <w:jc w:val="both"/>
              <w:rPr>
                <w:rFonts w:ascii="Arial Black"/>
                <w:sz w:val="15"/>
              </w:rPr>
            </w:pPr>
            <w:r>
              <w:rPr>
                <w:rFonts w:ascii="Arial Black"/>
                <w:color w:val="231F20"/>
                <w:spacing w:val="-10"/>
                <w:sz w:val="15"/>
              </w:rPr>
              <w:t>MOD_CODE</w:t>
            </w:r>
            <w:r>
              <w:rPr>
                <w:rFonts w:ascii="Arial Black"/>
                <w:color w:val="231F20"/>
                <w:spacing w:val="-4"/>
                <w:sz w:val="15"/>
              </w:rPr>
              <w:t xml:space="preserve"> CAR_YEAR </w:t>
            </w:r>
            <w:r>
              <w:rPr>
                <w:rFonts w:ascii="Arial Black"/>
                <w:color w:val="231F20"/>
                <w:spacing w:val="-2"/>
                <w:w w:val="85"/>
                <w:sz w:val="15"/>
              </w:rPr>
              <w:t>CAR_COLOR</w:t>
            </w:r>
          </w:p>
        </w:tc>
      </w:tr>
    </w:tbl>
    <w:p w14:paraId="1547E767">
      <w:pPr>
        <w:pStyle w:val="12"/>
        <w:rPr>
          <w:rFonts w:ascii="Trebuchet MS"/>
          <w:b/>
          <w:sz w:val="25"/>
        </w:rPr>
      </w:pPr>
    </w:p>
    <w:p w14:paraId="1735FC4D">
      <w:pPr>
        <w:pStyle w:val="12"/>
        <w:rPr>
          <w:rFonts w:ascii="Trebuchet MS"/>
          <w:b/>
          <w:sz w:val="25"/>
        </w:rPr>
      </w:pPr>
    </w:p>
    <w:p w14:paraId="5559ADCE">
      <w:pPr>
        <w:pStyle w:val="12"/>
        <w:rPr>
          <w:rFonts w:ascii="Trebuchet MS"/>
          <w:b/>
          <w:sz w:val="25"/>
        </w:rPr>
      </w:pPr>
    </w:p>
    <w:p w14:paraId="2E5C2116">
      <w:pPr>
        <w:pStyle w:val="12"/>
        <w:rPr>
          <w:rFonts w:ascii="Trebuchet MS"/>
          <w:b/>
          <w:sz w:val="25"/>
        </w:rPr>
      </w:pPr>
    </w:p>
    <w:p w14:paraId="516F5F44">
      <w:pPr>
        <w:pStyle w:val="12"/>
        <w:rPr>
          <w:rFonts w:ascii="Trebuchet MS"/>
          <w:b/>
          <w:sz w:val="25"/>
        </w:rPr>
      </w:pPr>
    </w:p>
    <w:p w14:paraId="40919FFE">
      <w:pPr>
        <w:pStyle w:val="12"/>
        <w:rPr>
          <w:rFonts w:ascii="Trebuchet MS"/>
          <w:b/>
          <w:sz w:val="25"/>
        </w:rPr>
      </w:pPr>
    </w:p>
    <w:p w14:paraId="3693D125">
      <w:pPr>
        <w:pStyle w:val="12"/>
        <w:rPr>
          <w:rFonts w:ascii="Trebuchet MS"/>
          <w:b/>
          <w:sz w:val="25"/>
        </w:rPr>
      </w:pPr>
    </w:p>
    <w:p w14:paraId="25B0D568">
      <w:pPr>
        <w:pStyle w:val="12"/>
        <w:rPr>
          <w:rFonts w:ascii="Trebuchet MS"/>
          <w:b/>
          <w:sz w:val="25"/>
        </w:rPr>
      </w:pPr>
    </w:p>
    <w:p w14:paraId="3502CE1E">
      <w:pPr>
        <w:pStyle w:val="12"/>
        <w:rPr>
          <w:rFonts w:ascii="Trebuchet MS"/>
          <w:b/>
          <w:sz w:val="25"/>
        </w:rPr>
      </w:pPr>
    </w:p>
    <w:p w14:paraId="6191117B">
      <w:pPr>
        <w:pStyle w:val="12"/>
        <w:rPr>
          <w:rFonts w:ascii="Trebuchet MS"/>
          <w:b/>
          <w:sz w:val="25"/>
        </w:rPr>
      </w:pPr>
    </w:p>
    <w:p w14:paraId="4B084561">
      <w:pPr>
        <w:pStyle w:val="12"/>
        <w:rPr>
          <w:rFonts w:ascii="Trebuchet MS"/>
          <w:b/>
          <w:sz w:val="25"/>
        </w:rPr>
      </w:pPr>
    </w:p>
    <w:p w14:paraId="5F8C144B">
      <w:pPr>
        <w:pStyle w:val="12"/>
        <w:rPr>
          <w:rFonts w:ascii="Trebuchet MS"/>
          <w:b/>
          <w:sz w:val="25"/>
        </w:rPr>
      </w:pPr>
    </w:p>
    <w:p w14:paraId="57E2B6FC">
      <w:pPr>
        <w:pStyle w:val="12"/>
        <w:rPr>
          <w:rFonts w:ascii="Trebuchet MS"/>
          <w:b/>
          <w:sz w:val="25"/>
        </w:rPr>
      </w:pPr>
    </w:p>
    <w:p w14:paraId="2F8E71D3">
      <w:pPr>
        <w:pStyle w:val="12"/>
        <w:rPr>
          <w:rFonts w:ascii="Trebuchet MS"/>
          <w:b/>
          <w:sz w:val="25"/>
        </w:rPr>
      </w:pPr>
    </w:p>
    <w:p w14:paraId="683EE968">
      <w:pPr>
        <w:pStyle w:val="12"/>
        <w:rPr>
          <w:rFonts w:ascii="Trebuchet MS"/>
          <w:b/>
          <w:sz w:val="25"/>
        </w:rPr>
      </w:pPr>
    </w:p>
    <w:p w14:paraId="0F13C7F2">
      <w:pPr>
        <w:pStyle w:val="12"/>
        <w:rPr>
          <w:rFonts w:ascii="Trebuchet MS"/>
          <w:b/>
          <w:sz w:val="25"/>
        </w:rPr>
      </w:pPr>
    </w:p>
    <w:p w14:paraId="5A7630A5">
      <w:pPr>
        <w:pStyle w:val="12"/>
        <w:rPr>
          <w:rFonts w:ascii="Trebuchet MS"/>
          <w:b/>
          <w:sz w:val="25"/>
        </w:rPr>
      </w:pPr>
    </w:p>
    <w:p w14:paraId="1B554908">
      <w:pPr>
        <w:pStyle w:val="12"/>
        <w:rPr>
          <w:rFonts w:ascii="Trebuchet MS"/>
          <w:b/>
          <w:sz w:val="25"/>
        </w:rPr>
      </w:pPr>
    </w:p>
    <w:p w14:paraId="1D94EDDD">
      <w:pPr>
        <w:pStyle w:val="12"/>
        <w:rPr>
          <w:rFonts w:ascii="Trebuchet MS"/>
          <w:b/>
          <w:sz w:val="25"/>
        </w:rPr>
      </w:pPr>
    </w:p>
    <w:p w14:paraId="617A2174">
      <w:pPr>
        <w:pStyle w:val="12"/>
        <w:spacing w:before="52"/>
        <w:rPr>
          <w:rFonts w:ascii="Trebuchet MS"/>
          <w:b/>
          <w:sz w:val="25"/>
        </w:rPr>
      </w:pPr>
    </w:p>
    <w:p w14:paraId="54C442AB">
      <w:pPr>
        <w:pStyle w:val="6"/>
        <w:tabs>
          <w:tab w:val="left" w:pos="2586"/>
          <w:tab w:val="left" w:pos="11520"/>
        </w:tabs>
        <w:ind w:left="1439"/>
      </w:pPr>
      <w:r>
        <mc:AlternateContent>
          <mc:Choice Requires="wpg">
            <w:drawing>
              <wp:anchor distT="0" distB="0" distL="0" distR="0" simplePos="0" relativeHeight="251696128" behindDoc="1" locked="0" layoutInCell="1" allowOverlap="1">
                <wp:simplePos x="0" y="0"/>
                <wp:positionH relativeFrom="page">
                  <wp:posOffset>824230</wp:posOffset>
                </wp:positionH>
                <wp:positionV relativeFrom="paragraph">
                  <wp:posOffset>233680</wp:posOffset>
                </wp:positionV>
                <wp:extent cx="6661785" cy="2212975"/>
                <wp:effectExtent l="0" t="0" r="13335" b="12065"/>
                <wp:wrapNone/>
                <wp:docPr id="134" name="Group 134"/>
                <wp:cNvGraphicFramePr/>
                <a:graphic xmlns:a="http://schemas.openxmlformats.org/drawingml/2006/main">
                  <a:graphicData uri="http://schemas.microsoft.com/office/word/2010/wordprocessingGroup">
                    <wpg:wgp>
                      <wpg:cNvGrpSpPr/>
                      <wpg:grpSpPr>
                        <a:xfrm>
                          <a:off x="0" y="0"/>
                          <a:ext cx="6661784" cy="2212975"/>
                          <a:chOff x="0" y="0"/>
                          <a:chExt cx="6661784" cy="2212975"/>
                        </a:xfrm>
                      </wpg:grpSpPr>
                      <wps:wsp>
                        <wps:cNvPr id="135" name="Graphic 135"/>
                        <wps:cNvSpPr/>
                        <wps:spPr>
                          <a:xfrm>
                            <a:off x="0" y="0"/>
                            <a:ext cx="6661784" cy="2212975"/>
                          </a:xfrm>
                          <a:custGeom>
                            <a:avLst/>
                            <a:gdLst/>
                            <a:ahLst/>
                            <a:cxnLst/>
                            <a:rect l="l" t="t" r="r" b="b"/>
                            <a:pathLst>
                              <a:path w="6661784" h="2212975">
                                <a:moveTo>
                                  <a:pt x="6661404" y="0"/>
                                </a:moveTo>
                                <a:lnTo>
                                  <a:pt x="0" y="0"/>
                                </a:lnTo>
                                <a:lnTo>
                                  <a:pt x="0" y="2212848"/>
                                </a:lnTo>
                                <a:lnTo>
                                  <a:pt x="6661404" y="2212848"/>
                                </a:lnTo>
                                <a:lnTo>
                                  <a:pt x="6661404" y="0"/>
                                </a:lnTo>
                                <a:close/>
                              </a:path>
                            </a:pathLst>
                          </a:custGeom>
                          <a:solidFill>
                            <a:srgbClr val="231F20">
                              <a:alpha val="25097"/>
                            </a:srgbClr>
                          </a:solidFill>
                        </wps:spPr>
                        <wps:bodyPr wrap="square" lIns="0" tIns="0" rIns="0" bIns="0" rtlCol="0">
                          <a:noAutofit/>
                        </wps:bodyPr>
                      </wps:wsp>
                      <pic:pic xmlns:pic="http://schemas.openxmlformats.org/drawingml/2006/picture">
                        <pic:nvPicPr>
                          <pic:cNvPr id="136" name="Image 136"/>
                          <pic:cNvPicPr/>
                        </pic:nvPicPr>
                        <pic:blipFill>
                          <a:blip r:embed="rId54" cstate="print"/>
                          <a:stretch>
                            <a:fillRect/>
                          </a:stretch>
                        </pic:blipFill>
                        <pic:spPr>
                          <a:xfrm>
                            <a:off x="90170" y="138430"/>
                            <a:ext cx="6400799" cy="1953895"/>
                          </a:xfrm>
                          <a:prstGeom prst="rect">
                            <a:avLst/>
                          </a:prstGeom>
                        </pic:spPr>
                      </pic:pic>
                      <wps:wsp>
                        <wps:cNvPr id="137" name="Graphic 137"/>
                        <wps:cNvSpPr/>
                        <wps:spPr>
                          <a:xfrm>
                            <a:off x="1504247" y="1369404"/>
                            <a:ext cx="510540" cy="1270"/>
                          </a:xfrm>
                          <a:custGeom>
                            <a:avLst/>
                            <a:gdLst/>
                            <a:ahLst/>
                            <a:cxnLst/>
                            <a:rect l="l" t="t" r="r" b="b"/>
                            <a:pathLst>
                              <a:path w="510540">
                                <a:moveTo>
                                  <a:pt x="510387" y="0"/>
                                </a:moveTo>
                                <a:lnTo>
                                  <a:pt x="0" y="0"/>
                                </a:lnTo>
                              </a:path>
                            </a:pathLst>
                          </a:custGeom>
                          <a:ln w="19050">
                            <a:solidFill>
                              <a:srgbClr val="C94935"/>
                            </a:solidFill>
                            <a:prstDash val="solid"/>
                          </a:ln>
                        </wps:spPr>
                        <wps:bodyPr wrap="square" lIns="0" tIns="0" rIns="0" bIns="0" rtlCol="0">
                          <a:noAutofit/>
                        </wps:bodyPr>
                      </wps:wsp>
                      <wps:wsp>
                        <wps:cNvPr id="138" name="Graphic 138"/>
                        <wps:cNvSpPr/>
                        <wps:spPr>
                          <a:xfrm>
                            <a:off x="1408969" y="1024330"/>
                            <a:ext cx="608330" cy="254000"/>
                          </a:xfrm>
                          <a:custGeom>
                            <a:avLst/>
                            <a:gdLst/>
                            <a:ahLst/>
                            <a:cxnLst/>
                            <a:rect l="l" t="t" r="r" b="b"/>
                            <a:pathLst>
                              <a:path w="608330" h="254000">
                                <a:moveTo>
                                  <a:pt x="607847" y="253860"/>
                                </a:moveTo>
                                <a:lnTo>
                                  <a:pt x="0" y="0"/>
                                </a:lnTo>
                              </a:path>
                            </a:pathLst>
                          </a:custGeom>
                          <a:ln w="19050">
                            <a:solidFill>
                              <a:srgbClr val="C94935"/>
                            </a:solidFill>
                            <a:prstDash val="solid"/>
                          </a:ln>
                        </wps:spPr>
                        <wps:bodyPr wrap="square" lIns="0" tIns="0" rIns="0" bIns="0" rtlCol="0">
                          <a:noAutofit/>
                        </wps:bodyPr>
                      </wps:wsp>
                      <wps:wsp>
                        <wps:cNvPr id="139" name="Graphic 139"/>
                        <wps:cNvSpPr/>
                        <wps:spPr>
                          <a:xfrm>
                            <a:off x="2357746" y="797681"/>
                            <a:ext cx="1270" cy="421005"/>
                          </a:xfrm>
                          <a:custGeom>
                            <a:avLst/>
                            <a:gdLst/>
                            <a:ahLst/>
                            <a:cxnLst/>
                            <a:rect l="l" t="t" r="r" b="b"/>
                            <a:pathLst>
                              <a:path h="421005">
                                <a:moveTo>
                                  <a:pt x="0" y="0"/>
                                </a:moveTo>
                                <a:lnTo>
                                  <a:pt x="0" y="420712"/>
                                </a:lnTo>
                              </a:path>
                            </a:pathLst>
                          </a:custGeom>
                          <a:ln w="19050">
                            <a:solidFill>
                              <a:srgbClr val="C94935"/>
                            </a:solidFill>
                            <a:prstDash val="solid"/>
                          </a:ln>
                        </wps:spPr>
                        <wps:bodyPr wrap="square" lIns="0" tIns="0" rIns="0" bIns="0" rtlCol="0">
                          <a:noAutofit/>
                        </wps:bodyPr>
                      </wps:wsp>
                      <wps:wsp>
                        <wps:cNvPr id="140" name="Graphic 140"/>
                        <wps:cNvSpPr/>
                        <wps:spPr>
                          <a:xfrm>
                            <a:off x="2723339" y="1035823"/>
                            <a:ext cx="563245" cy="236854"/>
                          </a:xfrm>
                          <a:custGeom>
                            <a:avLst/>
                            <a:gdLst/>
                            <a:ahLst/>
                            <a:cxnLst/>
                            <a:rect l="l" t="t" r="r" b="b"/>
                            <a:pathLst>
                              <a:path w="563245" h="236854">
                                <a:moveTo>
                                  <a:pt x="563105" y="0"/>
                                </a:moveTo>
                                <a:lnTo>
                                  <a:pt x="0" y="236231"/>
                                </a:lnTo>
                              </a:path>
                            </a:pathLst>
                          </a:custGeom>
                          <a:ln w="19050">
                            <a:solidFill>
                              <a:srgbClr val="C94935"/>
                            </a:solidFill>
                            <a:prstDash val="solid"/>
                          </a:ln>
                        </wps:spPr>
                        <wps:bodyPr wrap="square" lIns="0" tIns="0" rIns="0" bIns="0" rtlCol="0">
                          <a:noAutofit/>
                        </wps:bodyPr>
                      </wps:wsp>
                      <wps:wsp>
                        <wps:cNvPr id="141" name="Graphic 141"/>
                        <wps:cNvSpPr/>
                        <wps:spPr>
                          <a:xfrm>
                            <a:off x="2727243" y="1369404"/>
                            <a:ext cx="513080" cy="1270"/>
                          </a:xfrm>
                          <a:custGeom>
                            <a:avLst/>
                            <a:gdLst/>
                            <a:ahLst/>
                            <a:cxnLst/>
                            <a:rect l="l" t="t" r="r" b="b"/>
                            <a:pathLst>
                              <a:path w="513080">
                                <a:moveTo>
                                  <a:pt x="512965" y="0"/>
                                </a:moveTo>
                                <a:lnTo>
                                  <a:pt x="0" y="0"/>
                                </a:lnTo>
                              </a:path>
                            </a:pathLst>
                          </a:custGeom>
                          <a:ln w="19050">
                            <a:solidFill>
                              <a:srgbClr val="C94935"/>
                            </a:solidFill>
                            <a:prstDash val="solid"/>
                          </a:ln>
                        </wps:spPr>
                        <wps:bodyPr wrap="square" lIns="0" tIns="0" rIns="0" bIns="0" rtlCol="0">
                          <a:noAutofit/>
                        </wps:bodyPr>
                      </wps:wsp>
                      <wps:wsp>
                        <wps:cNvPr id="142" name="Graphic 142"/>
                        <wps:cNvSpPr/>
                        <wps:spPr>
                          <a:xfrm>
                            <a:off x="1003147" y="747526"/>
                            <a:ext cx="806450" cy="288925"/>
                          </a:xfrm>
                          <a:custGeom>
                            <a:avLst/>
                            <a:gdLst/>
                            <a:ahLst/>
                            <a:cxnLst/>
                            <a:rect l="l" t="t" r="r" b="b"/>
                            <a:pathLst>
                              <a:path w="806450" h="288925">
                                <a:moveTo>
                                  <a:pt x="0" y="144423"/>
                                </a:moveTo>
                                <a:lnTo>
                                  <a:pt x="0" y="144423"/>
                                </a:lnTo>
                                <a:lnTo>
                                  <a:pt x="20551" y="98777"/>
                                </a:lnTo>
                                <a:lnTo>
                                  <a:pt x="77777" y="59132"/>
                                </a:lnTo>
                                <a:lnTo>
                                  <a:pt x="118069" y="42303"/>
                                </a:lnTo>
                                <a:lnTo>
                                  <a:pt x="165041" y="27867"/>
                                </a:lnTo>
                                <a:lnTo>
                                  <a:pt x="217861" y="16121"/>
                                </a:lnTo>
                                <a:lnTo>
                                  <a:pt x="275703" y="7362"/>
                                </a:lnTo>
                                <a:lnTo>
                                  <a:pt x="337732" y="1890"/>
                                </a:lnTo>
                                <a:lnTo>
                                  <a:pt x="403122" y="0"/>
                                </a:lnTo>
                                <a:lnTo>
                                  <a:pt x="403122" y="0"/>
                                </a:lnTo>
                                <a:lnTo>
                                  <a:pt x="468512" y="1890"/>
                                </a:lnTo>
                                <a:lnTo>
                                  <a:pt x="530541" y="7362"/>
                                </a:lnTo>
                                <a:lnTo>
                                  <a:pt x="588380" y="16121"/>
                                </a:lnTo>
                                <a:lnTo>
                                  <a:pt x="641200" y="27867"/>
                                </a:lnTo>
                                <a:lnTo>
                                  <a:pt x="688170" y="42303"/>
                                </a:lnTo>
                                <a:lnTo>
                                  <a:pt x="728459" y="59132"/>
                                </a:lnTo>
                                <a:lnTo>
                                  <a:pt x="785684" y="98777"/>
                                </a:lnTo>
                                <a:lnTo>
                                  <a:pt x="806234" y="144423"/>
                                </a:lnTo>
                                <a:lnTo>
                                  <a:pt x="806234" y="144423"/>
                                </a:lnTo>
                                <a:lnTo>
                                  <a:pt x="403122" y="288847"/>
                                </a:lnTo>
                                <a:lnTo>
                                  <a:pt x="403122" y="288847"/>
                                </a:lnTo>
                                <a:lnTo>
                                  <a:pt x="0" y="144423"/>
                                </a:lnTo>
                                <a:close/>
                              </a:path>
                            </a:pathLst>
                          </a:custGeom>
                          <a:ln w="19050">
                            <a:solidFill>
                              <a:srgbClr val="C94935"/>
                            </a:solidFill>
                            <a:prstDash val="solid"/>
                          </a:ln>
                        </wps:spPr>
                        <wps:bodyPr wrap="square" lIns="0" tIns="0" rIns="0" bIns="0" rtlCol="0">
                          <a:noAutofit/>
                        </wps:bodyPr>
                      </wps:wsp>
                      <wps:wsp>
                        <wps:cNvPr id="143" name="Graphic 143"/>
                        <wps:cNvSpPr/>
                        <wps:spPr>
                          <a:xfrm>
                            <a:off x="698621" y="1223032"/>
                            <a:ext cx="806450" cy="288925"/>
                          </a:xfrm>
                          <a:custGeom>
                            <a:avLst/>
                            <a:gdLst/>
                            <a:ahLst/>
                            <a:cxnLst/>
                            <a:rect l="l" t="t" r="r" b="b"/>
                            <a:pathLst>
                              <a:path w="806450" h="288925">
                                <a:moveTo>
                                  <a:pt x="0" y="144423"/>
                                </a:moveTo>
                                <a:lnTo>
                                  <a:pt x="0" y="144423"/>
                                </a:lnTo>
                                <a:lnTo>
                                  <a:pt x="20551" y="98777"/>
                                </a:lnTo>
                                <a:lnTo>
                                  <a:pt x="77777" y="59132"/>
                                </a:lnTo>
                                <a:lnTo>
                                  <a:pt x="118069" y="42303"/>
                                </a:lnTo>
                                <a:lnTo>
                                  <a:pt x="165041" y="27867"/>
                                </a:lnTo>
                                <a:lnTo>
                                  <a:pt x="217861" y="16121"/>
                                </a:lnTo>
                                <a:lnTo>
                                  <a:pt x="275703" y="7362"/>
                                </a:lnTo>
                                <a:lnTo>
                                  <a:pt x="337732" y="1890"/>
                                </a:lnTo>
                                <a:lnTo>
                                  <a:pt x="403122" y="0"/>
                                </a:lnTo>
                                <a:lnTo>
                                  <a:pt x="403122" y="0"/>
                                </a:lnTo>
                                <a:lnTo>
                                  <a:pt x="468513" y="1890"/>
                                </a:lnTo>
                                <a:lnTo>
                                  <a:pt x="530543" y="7362"/>
                                </a:lnTo>
                                <a:lnTo>
                                  <a:pt x="588383" y="16121"/>
                                </a:lnTo>
                                <a:lnTo>
                                  <a:pt x="641204" y="27867"/>
                                </a:lnTo>
                                <a:lnTo>
                                  <a:pt x="688176" y="42303"/>
                                </a:lnTo>
                                <a:lnTo>
                                  <a:pt x="728467" y="59132"/>
                                </a:lnTo>
                                <a:lnTo>
                                  <a:pt x="785695" y="98777"/>
                                </a:lnTo>
                                <a:lnTo>
                                  <a:pt x="806245" y="144423"/>
                                </a:lnTo>
                                <a:lnTo>
                                  <a:pt x="806245" y="144423"/>
                                </a:lnTo>
                                <a:lnTo>
                                  <a:pt x="403122" y="288847"/>
                                </a:lnTo>
                                <a:lnTo>
                                  <a:pt x="403122" y="288847"/>
                                </a:lnTo>
                                <a:lnTo>
                                  <a:pt x="0" y="144423"/>
                                </a:lnTo>
                                <a:close/>
                              </a:path>
                            </a:pathLst>
                          </a:custGeom>
                          <a:ln w="19050">
                            <a:solidFill>
                              <a:srgbClr val="C94935"/>
                            </a:solidFill>
                            <a:prstDash val="solid"/>
                          </a:ln>
                        </wps:spPr>
                        <wps:bodyPr wrap="square" lIns="0" tIns="0" rIns="0" bIns="0" rtlCol="0">
                          <a:noAutofit/>
                        </wps:bodyPr>
                      </wps:wsp>
                      <wps:wsp>
                        <wps:cNvPr id="144" name="Graphic 144"/>
                        <wps:cNvSpPr/>
                        <wps:spPr>
                          <a:xfrm>
                            <a:off x="1954620" y="510517"/>
                            <a:ext cx="806450" cy="288925"/>
                          </a:xfrm>
                          <a:custGeom>
                            <a:avLst/>
                            <a:gdLst/>
                            <a:ahLst/>
                            <a:cxnLst/>
                            <a:rect l="l" t="t" r="r" b="b"/>
                            <a:pathLst>
                              <a:path w="806450" h="288925">
                                <a:moveTo>
                                  <a:pt x="0" y="144423"/>
                                </a:moveTo>
                                <a:lnTo>
                                  <a:pt x="0" y="144423"/>
                                </a:lnTo>
                                <a:lnTo>
                                  <a:pt x="20551" y="98773"/>
                                </a:lnTo>
                                <a:lnTo>
                                  <a:pt x="77777" y="59125"/>
                                </a:lnTo>
                                <a:lnTo>
                                  <a:pt x="118069" y="42297"/>
                                </a:lnTo>
                                <a:lnTo>
                                  <a:pt x="165041" y="27863"/>
                                </a:lnTo>
                                <a:lnTo>
                                  <a:pt x="217861" y="16119"/>
                                </a:lnTo>
                                <a:lnTo>
                                  <a:pt x="275703" y="7361"/>
                                </a:lnTo>
                                <a:lnTo>
                                  <a:pt x="337732" y="1890"/>
                                </a:lnTo>
                                <a:lnTo>
                                  <a:pt x="403122" y="0"/>
                                </a:lnTo>
                                <a:lnTo>
                                  <a:pt x="403122" y="0"/>
                                </a:lnTo>
                                <a:lnTo>
                                  <a:pt x="468510" y="1890"/>
                                </a:lnTo>
                                <a:lnTo>
                                  <a:pt x="530538" y="7361"/>
                                </a:lnTo>
                                <a:lnTo>
                                  <a:pt x="588377" y="16119"/>
                                </a:lnTo>
                                <a:lnTo>
                                  <a:pt x="641198" y="27863"/>
                                </a:lnTo>
                                <a:lnTo>
                                  <a:pt x="688171" y="42297"/>
                                </a:lnTo>
                                <a:lnTo>
                                  <a:pt x="728465" y="59125"/>
                                </a:lnTo>
                                <a:lnTo>
                                  <a:pt x="785693" y="98773"/>
                                </a:lnTo>
                                <a:lnTo>
                                  <a:pt x="806245" y="144423"/>
                                </a:lnTo>
                                <a:lnTo>
                                  <a:pt x="806245" y="144423"/>
                                </a:lnTo>
                                <a:lnTo>
                                  <a:pt x="403122" y="288836"/>
                                </a:lnTo>
                                <a:lnTo>
                                  <a:pt x="403122" y="288836"/>
                                </a:lnTo>
                                <a:lnTo>
                                  <a:pt x="0" y="144423"/>
                                </a:lnTo>
                                <a:close/>
                              </a:path>
                            </a:pathLst>
                          </a:custGeom>
                          <a:ln w="19050">
                            <a:solidFill>
                              <a:srgbClr val="C94935"/>
                            </a:solidFill>
                            <a:prstDash val="solid"/>
                          </a:ln>
                        </wps:spPr>
                        <wps:bodyPr wrap="square" lIns="0" tIns="0" rIns="0" bIns="0" rtlCol="0">
                          <a:noAutofit/>
                        </wps:bodyPr>
                      </wps:wsp>
                      <wps:wsp>
                        <wps:cNvPr id="145" name="Graphic 145"/>
                        <wps:cNvSpPr/>
                        <wps:spPr>
                          <a:xfrm>
                            <a:off x="906284" y="1433821"/>
                            <a:ext cx="391795" cy="1270"/>
                          </a:xfrm>
                          <a:custGeom>
                            <a:avLst/>
                            <a:gdLst/>
                            <a:ahLst/>
                            <a:cxnLst/>
                            <a:rect l="l" t="t" r="r" b="b"/>
                            <a:pathLst>
                              <a:path w="391795">
                                <a:moveTo>
                                  <a:pt x="391642" y="0"/>
                                </a:moveTo>
                                <a:lnTo>
                                  <a:pt x="0" y="0"/>
                                </a:lnTo>
                              </a:path>
                            </a:pathLst>
                          </a:custGeom>
                          <a:ln w="12700">
                            <a:solidFill>
                              <a:srgbClr val="C94935"/>
                            </a:solidFill>
                            <a:prstDash val="solid"/>
                          </a:ln>
                        </wps:spPr>
                        <wps:bodyPr wrap="square" lIns="0" tIns="0" rIns="0" bIns="0" rtlCol="0">
                          <a:noAutofit/>
                        </wps:bodyPr>
                      </wps:wsp>
                      <wps:wsp>
                        <wps:cNvPr id="146" name="Graphic 146"/>
                        <wps:cNvSpPr/>
                        <wps:spPr>
                          <a:xfrm>
                            <a:off x="2728042" y="1444239"/>
                            <a:ext cx="330200" cy="254000"/>
                          </a:xfrm>
                          <a:custGeom>
                            <a:avLst/>
                            <a:gdLst/>
                            <a:ahLst/>
                            <a:cxnLst/>
                            <a:rect l="l" t="t" r="r" b="b"/>
                            <a:pathLst>
                              <a:path w="330200" h="254000">
                                <a:moveTo>
                                  <a:pt x="330200" y="254000"/>
                                </a:moveTo>
                                <a:lnTo>
                                  <a:pt x="0" y="0"/>
                                </a:lnTo>
                              </a:path>
                            </a:pathLst>
                          </a:custGeom>
                          <a:ln w="19050">
                            <a:solidFill>
                              <a:srgbClr val="C94935"/>
                            </a:solidFill>
                            <a:prstDash val="solid"/>
                          </a:ln>
                        </wps:spPr>
                        <wps:bodyPr wrap="square" lIns="0" tIns="0" rIns="0" bIns="0" rtlCol="0">
                          <a:noAutofit/>
                        </wps:bodyPr>
                      </wps:wsp>
                      <wps:wsp>
                        <wps:cNvPr id="147" name="Graphic 147"/>
                        <wps:cNvSpPr/>
                        <wps:spPr>
                          <a:xfrm>
                            <a:off x="1952434" y="1167746"/>
                            <a:ext cx="810895" cy="382270"/>
                          </a:xfrm>
                          <a:custGeom>
                            <a:avLst/>
                            <a:gdLst/>
                            <a:ahLst/>
                            <a:cxnLst/>
                            <a:rect l="l" t="t" r="r" b="b"/>
                            <a:pathLst>
                              <a:path w="810895" h="382270">
                                <a:moveTo>
                                  <a:pt x="0" y="0"/>
                                </a:moveTo>
                                <a:lnTo>
                                  <a:pt x="810691" y="0"/>
                                </a:lnTo>
                                <a:lnTo>
                                  <a:pt x="810691" y="381774"/>
                                </a:lnTo>
                                <a:lnTo>
                                  <a:pt x="0" y="381774"/>
                                </a:lnTo>
                                <a:lnTo>
                                  <a:pt x="0" y="0"/>
                                </a:lnTo>
                                <a:close/>
                              </a:path>
                            </a:pathLst>
                          </a:custGeom>
                          <a:ln w="19050">
                            <a:solidFill>
                              <a:srgbClr val="007EB0"/>
                            </a:solidFill>
                            <a:prstDash val="solid"/>
                          </a:ln>
                        </wps:spPr>
                        <wps:bodyPr wrap="square" lIns="0" tIns="0" rIns="0" bIns="0" rtlCol="0">
                          <a:noAutofit/>
                        </wps:bodyPr>
                      </wps:wsp>
                      <wps:wsp>
                        <wps:cNvPr id="148" name="Graphic 148"/>
                        <wps:cNvSpPr/>
                        <wps:spPr>
                          <a:xfrm>
                            <a:off x="2899778" y="746317"/>
                            <a:ext cx="972185" cy="304800"/>
                          </a:xfrm>
                          <a:custGeom>
                            <a:avLst/>
                            <a:gdLst/>
                            <a:ahLst/>
                            <a:cxnLst/>
                            <a:rect l="l" t="t" r="r" b="b"/>
                            <a:pathLst>
                              <a:path w="972185" h="304800">
                                <a:moveTo>
                                  <a:pt x="0" y="152107"/>
                                </a:moveTo>
                                <a:lnTo>
                                  <a:pt x="0" y="152107"/>
                                </a:lnTo>
                                <a:lnTo>
                                  <a:pt x="20574" y="108174"/>
                                </a:lnTo>
                                <a:lnTo>
                                  <a:pt x="78289" y="69281"/>
                                </a:lnTo>
                                <a:lnTo>
                                  <a:pt x="119195" y="52312"/>
                                </a:lnTo>
                                <a:lnTo>
                                  <a:pt x="167131" y="37308"/>
                                </a:lnTo>
                                <a:lnTo>
                                  <a:pt x="221347" y="24504"/>
                                </a:lnTo>
                                <a:lnTo>
                                  <a:pt x="281090" y="14135"/>
                                </a:lnTo>
                                <a:lnTo>
                                  <a:pt x="345607" y="6439"/>
                                </a:lnTo>
                                <a:lnTo>
                                  <a:pt x="414150" y="1649"/>
                                </a:lnTo>
                                <a:lnTo>
                                  <a:pt x="485965" y="0"/>
                                </a:lnTo>
                                <a:lnTo>
                                  <a:pt x="485965" y="0"/>
                                </a:lnTo>
                                <a:lnTo>
                                  <a:pt x="557773" y="1649"/>
                                </a:lnTo>
                                <a:lnTo>
                                  <a:pt x="626310" y="6439"/>
                                </a:lnTo>
                                <a:lnTo>
                                  <a:pt x="690825" y="14135"/>
                                </a:lnTo>
                                <a:lnTo>
                                  <a:pt x="750564" y="24504"/>
                                </a:lnTo>
                                <a:lnTo>
                                  <a:pt x="804776" y="37308"/>
                                </a:lnTo>
                                <a:lnTo>
                                  <a:pt x="852712" y="52312"/>
                                </a:lnTo>
                                <a:lnTo>
                                  <a:pt x="893616" y="69281"/>
                                </a:lnTo>
                                <a:lnTo>
                                  <a:pt x="951330" y="108174"/>
                                </a:lnTo>
                                <a:lnTo>
                                  <a:pt x="971905" y="152107"/>
                                </a:lnTo>
                                <a:lnTo>
                                  <a:pt x="971905" y="152107"/>
                                </a:lnTo>
                                <a:lnTo>
                                  <a:pt x="485965" y="304228"/>
                                </a:lnTo>
                                <a:lnTo>
                                  <a:pt x="485965" y="304228"/>
                                </a:lnTo>
                                <a:lnTo>
                                  <a:pt x="0" y="152107"/>
                                </a:lnTo>
                                <a:close/>
                              </a:path>
                            </a:pathLst>
                          </a:custGeom>
                          <a:ln w="19050">
                            <a:solidFill>
                              <a:srgbClr val="C94935"/>
                            </a:solidFill>
                            <a:prstDash val="solid"/>
                          </a:ln>
                        </wps:spPr>
                        <wps:bodyPr wrap="square" lIns="0" tIns="0" rIns="0" bIns="0" rtlCol="0">
                          <a:noAutofit/>
                        </wps:bodyPr>
                      </wps:wsp>
                      <wps:wsp>
                        <wps:cNvPr id="149" name="Graphic 149"/>
                        <wps:cNvSpPr/>
                        <wps:spPr>
                          <a:xfrm>
                            <a:off x="2899778" y="1196582"/>
                            <a:ext cx="1031875" cy="316865"/>
                          </a:xfrm>
                          <a:custGeom>
                            <a:avLst/>
                            <a:gdLst/>
                            <a:ahLst/>
                            <a:cxnLst/>
                            <a:rect l="l" t="t" r="r" b="b"/>
                            <a:pathLst>
                              <a:path w="1031875" h="316865">
                                <a:moveTo>
                                  <a:pt x="0" y="158266"/>
                                </a:moveTo>
                                <a:lnTo>
                                  <a:pt x="0" y="158266"/>
                                </a:lnTo>
                                <a:lnTo>
                                  <a:pt x="18423" y="116195"/>
                                </a:lnTo>
                                <a:lnTo>
                                  <a:pt x="70418" y="78390"/>
                                </a:lnTo>
                                <a:lnTo>
                                  <a:pt x="107470" y="61558"/>
                                </a:lnTo>
                                <a:lnTo>
                                  <a:pt x="151069" y="46358"/>
                                </a:lnTo>
                                <a:lnTo>
                                  <a:pt x="200603" y="32979"/>
                                </a:lnTo>
                                <a:lnTo>
                                  <a:pt x="255458" y="21609"/>
                                </a:lnTo>
                                <a:lnTo>
                                  <a:pt x="315017" y="12438"/>
                                </a:lnTo>
                                <a:lnTo>
                                  <a:pt x="378667" y="5653"/>
                                </a:lnTo>
                                <a:lnTo>
                                  <a:pt x="445795" y="1444"/>
                                </a:lnTo>
                                <a:lnTo>
                                  <a:pt x="515784" y="0"/>
                                </a:lnTo>
                                <a:lnTo>
                                  <a:pt x="515784" y="0"/>
                                </a:lnTo>
                                <a:lnTo>
                                  <a:pt x="585776" y="1444"/>
                                </a:lnTo>
                                <a:lnTo>
                                  <a:pt x="652906" y="5653"/>
                                </a:lnTo>
                                <a:lnTo>
                                  <a:pt x="716559" y="12438"/>
                                </a:lnTo>
                                <a:lnTo>
                                  <a:pt x="776120" y="21609"/>
                                </a:lnTo>
                                <a:lnTo>
                                  <a:pt x="830976" y="32979"/>
                                </a:lnTo>
                                <a:lnTo>
                                  <a:pt x="880510" y="46358"/>
                                </a:lnTo>
                                <a:lnTo>
                                  <a:pt x="924111" y="61558"/>
                                </a:lnTo>
                                <a:lnTo>
                                  <a:pt x="961161" y="78390"/>
                                </a:lnTo>
                                <a:lnTo>
                                  <a:pt x="1013158" y="116195"/>
                                </a:lnTo>
                                <a:lnTo>
                                  <a:pt x="1031581" y="158266"/>
                                </a:lnTo>
                                <a:lnTo>
                                  <a:pt x="1031581" y="158266"/>
                                </a:lnTo>
                                <a:lnTo>
                                  <a:pt x="515784" y="316522"/>
                                </a:lnTo>
                                <a:lnTo>
                                  <a:pt x="515784" y="316522"/>
                                </a:lnTo>
                                <a:lnTo>
                                  <a:pt x="0" y="158266"/>
                                </a:lnTo>
                                <a:close/>
                              </a:path>
                            </a:pathLst>
                          </a:custGeom>
                          <a:ln w="19050">
                            <a:solidFill>
                              <a:srgbClr val="C94935"/>
                            </a:solidFill>
                            <a:prstDash val="solid"/>
                          </a:ln>
                        </wps:spPr>
                        <wps:bodyPr wrap="square" lIns="0" tIns="0" rIns="0" bIns="0" rtlCol="0">
                          <a:noAutofit/>
                        </wps:bodyPr>
                      </wps:wsp>
                      <wps:wsp>
                        <wps:cNvPr id="150" name="Graphic 150"/>
                        <wps:cNvSpPr/>
                        <wps:spPr>
                          <a:xfrm>
                            <a:off x="2899778" y="1564883"/>
                            <a:ext cx="1031875" cy="316865"/>
                          </a:xfrm>
                          <a:custGeom>
                            <a:avLst/>
                            <a:gdLst/>
                            <a:ahLst/>
                            <a:cxnLst/>
                            <a:rect l="l" t="t" r="r" b="b"/>
                            <a:pathLst>
                              <a:path w="1031875" h="316865">
                                <a:moveTo>
                                  <a:pt x="0" y="158266"/>
                                </a:moveTo>
                                <a:lnTo>
                                  <a:pt x="0" y="158266"/>
                                </a:lnTo>
                                <a:lnTo>
                                  <a:pt x="18423" y="116195"/>
                                </a:lnTo>
                                <a:lnTo>
                                  <a:pt x="70418" y="78390"/>
                                </a:lnTo>
                                <a:lnTo>
                                  <a:pt x="107470" y="61558"/>
                                </a:lnTo>
                                <a:lnTo>
                                  <a:pt x="151069" y="46358"/>
                                </a:lnTo>
                                <a:lnTo>
                                  <a:pt x="200603" y="32979"/>
                                </a:lnTo>
                                <a:lnTo>
                                  <a:pt x="255458" y="21609"/>
                                </a:lnTo>
                                <a:lnTo>
                                  <a:pt x="315017" y="12438"/>
                                </a:lnTo>
                                <a:lnTo>
                                  <a:pt x="378667" y="5653"/>
                                </a:lnTo>
                                <a:lnTo>
                                  <a:pt x="445795" y="1444"/>
                                </a:lnTo>
                                <a:lnTo>
                                  <a:pt x="515784" y="0"/>
                                </a:lnTo>
                                <a:lnTo>
                                  <a:pt x="515784" y="0"/>
                                </a:lnTo>
                                <a:lnTo>
                                  <a:pt x="585776" y="1444"/>
                                </a:lnTo>
                                <a:lnTo>
                                  <a:pt x="652906" y="5653"/>
                                </a:lnTo>
                                <a:lnTo>
                                  <a:pt x="716559" y="12438"/>
                                </a:lnTo>
                                <a:lnTo>
                                  <a:pt x="776120" y="21609"/>
                                </a:lnTo>
                                <a:lnTo>
                                  <a:pt x="830976" y="32979"/>
                                </a:lnTo>
                                <a:lnTo>
                                  <a:pt x="880510" y="46358"/>
                                </a:lnTo>
                                <a:lnTo>
                                  <a:pt x="924111" y="61558"/>
                                </a:lnTo>
                                <a:lnTo>
                                  <a:pt x="961161" y="78390"/>
                                </a:lnTo>
                                <a:lnTo>
                                  <a:pt x="1013158" y="116195"/>
                                </a:lnTo>
                                <a:lnTo>
                                  <a:pt x="1031581" y="158266"/>
                                </a:lnTo>
                                <a:lnTo>
                                  <a:pt x="1031581" y="158266"/>
                                </a:lnTo>
                                <a:lnTo>
                                  <a:pt x="515784" y="316522"/>
                                </a:lnTo>
                                <a:lnTo>
                                  <a:pt x="515784" y="316522"/>
                                </a:lnTo>
                                <a:lnTo>
                                  <a:pt x="0" y="158266"/>
                                </a:lnTo>
                                <a:close/>
                              </a:path>
                            </a:pathLst>
                          </a:custGeom>
                          <a:ln w="19050">
                            <a:solidFill>
                              <a:srgbClr val="C94935"/>
                            </a:solidFill>
                            <a:prstDash val="solid"/>
                          </a:ln>
                        </wps:spPr>
                        <wps:bodyPr wrap="square" lIns="0" tIns="0" rIns="0" bIns="0" rtlCol="0">
                          <a:noAutofit/>
                        </wps:bodyPr>
                      </wps:wsp>
                      <wps:wsp>
                        <wps:cNvPr id="151" name="Textbox 151"/>
                        <wps:cNvSpPr txBox="1"/>
                        <wps:spPr>
                          <a:xfrm>
                            <a:off x="1963581" y="208076"/>
                            <a:ext cx="916940" cy="490220"/>
                          </a:xfrm>
                          <a:prstGeom prst="rect">
                            <a:avLst/>
                          </a:prstGeom>
                        </wps:spPr>
                        <wps:txbx>
                          <w:txbxContent>
                            <w:p w14:paraId="0B9D5AB8">
                              <w:pPr>
                                <w:spacing w:before="0"/>
                                <w:ind w:left="0" w:right="0" w:firstLine="0"/>
                                <w:jc w:val="left"/>
                                <w:rPr>
                                  <w:rFonts w:ascii="Arial Black"/>
                                  <w:sz w:val="23"/>
                                </w:rPr>
                              </w:pPr>
                              <w:r>
                                <w:rPr>
                                  <w:rFonts w:ascii="Arial Black"/>
                                  <w:color w:val="231F20"/>
                                  <w:w w:val="90"/>
                                  <w:sz w:val="23"/>
                                </w:rPr>
                                <w:t>Chen</w:t>
                              </w:r>
                              <w:r>
                                <w:rPr>
                                  <w:rFonts w:ascii="Arial Black"/>
                                  <w:color w:val="231F20"/>
                                  <w:spacing w:val="-1"/>
                                  <w:w w:val="90"/>
                                  <w:sz w:val="23"/>
                                </w:rPr>
                                <w:t xml:space="preserve"> </w:t>
                              </w:r>
                              <w:r>
                                <w:rPr>
                                  <w:rFonts w:ascii="Arial Black"/>
                                  <w:color w:val="231F20"/>
                                  <w:spacing w:val="-2"/>
                                  <w:w w:val="95"/>
                                  <w:sz w:val="23"/>
                                </w:rPr>
                                <w:t>Modeli</w:t>
                              </w:r>
                            </w:p>
                            <w:p w14:paraId="58FF80A3">
                              <w:pPr>
                                <w:spacing w:before="275"/>
                                <w:ind w:left="254" w:right="0" w:firstLine="0"/>
                                <w:jc w:val="left"/>
                                <w:rPr>
                                  <w:rFonts w:hint="default" w:ascii="Arial MT"/>
                                  <w:sz w:val="15"/>
                                  <w:lang w:val="en-US"/>
                                </w:rPr>
                              </w:pPr>
                              <w:r>
                                <w:rPr>
                                  <w:rFonts w:hint="default" w:ascii="Arial MT"/>
                                  <w:color w:val="231F20"/>
                                  <w:spacing w:val="-2"/>
                                  <w:sz w:val="15"/>
                                  <w:lang w:val="en-US"/>
                                </w:rPr>
                                <w:t>CAR_YEAR</w:t>
                              </w:r>
                              <w:r>
                                <w:rPr>
                                  <w:rFonts w:hint="default" w:ascii="Arial MT"/>
                                  <w:color w:val="231F20"/>
                                  <w:spacing w:val="-2"/>
                                  <w:sz w:val="15"/>
                                  <w:lang w:val="en-US"/>
                                </w:rPr>
                                <w:br w:type="textWrapping"/>
                              </w:r>
                              <w:r>
                                <w:rPr>
                                  <w:rFonts w:hint="default" w:ascii="Arial MT"/>
                                  <w:color w:val="231F20"/>
                                  <w:spacing w:val="-2"/>
                                  <w:sz w:val="15"/>
                                  <w:lang w:val="en-US"/>
                                </w:rPr>
                                <w:t>_</w:t>
                              </w:r>
                            </w:p>
                          </w:txbxContent>
                        </wps:txbx>
                        <wps:bodyPr wrap="square" lIns="0" tIns="0" rIns="0" bIns="0" rtlCol="0">
                          <a:noAutofit/>
                        </wps:bodyPr>
                      </wps:wsp>
                      <wps:wsp>
                        <wps:cNvPr id="152" name="Textbox 152"/>
                        <wps:cNvSpPr txBox="1"/>
                        <wps:spPr>
                          <a:xfrm>
                            <a:off x="4257049" y="206044"/>
                            <a:ext cx="1317625" cy="206375"/>
                          </a:xfrm>
                          <a:prstGeom prst="rect">
                            <a:avLst/>
                          </a:prstGeom>
                        </wps:spPr>
                        <wps:txbx>
                          <w:txbxContent>
                            <w:p w14:paraId="112BB860">
                              <w:pPr>
                                <w:spacing w:before="0"/>
                                <w:ind w:left="0" w:right="0" w:firstLine="0"/>
                                <w:jc w:val="left"/>
                                <w:rPr>
                                  <w:rFonts w:ascii="Arial Black" w:hAnsi="Arial Black"/>
                                  <w:sz w:val="23"/>
                                </w:rPr>
                              </w:pPr>
                              <w:r>
                                <w:rPr>
                                  <w:rFonts w:ascii="Arial Black" w:hAnsi="Arial Black"/>
                                  <w:color w:val="231F20"/>
                                  <w:w w:val="85"/>
                                  <w:sz w:val="23"/>
                                </w:rPr>
                                <w:t>Karga</w:t>
                              </w:r>
                              <w:r>
                                <w:rPr>
                                  <w:rFonts w:ascii="Arial Black" w:hAnsi="Arial Black"/>
                                  <w:color w:val="231F20"/>
                                  <w:spacing w:val="-1"/>
                                  <w:w w:val="85"/>
                                  <w:sz w:val="23"/>
                                </w:rPr>
                                <w:t xml:space="preserve"> </w:t>
                              </w:r>
                              <w:r>
                                <w:rPr>
                                  <w:rFonts w:ascii="Arial Black" w:hAnsi="Arial Black"/>
                                  <w:color w:val="231F20"/>
                                  <w:w w:val="85"/>
                                  <w:sz w:val="23"/>
                                </w:rPr>
                                <w:t>Ayağı</w:t>
                              </w:r>
                              <w:r>
                                <w:rPr>
                                  <w:rFonts w:ascii="Arial Black" w:hAnsi="Arial Black"/>
                                  <w:color w:val="231F20"/>
                                  <w:spacing w:val="-12"/>
                                  <w:sz w:val="23"/>
                                </w:rPr>
                                <w:t xml:space="preserve"> </w:t>
                              </w:r>
                              <w:r>
                                <w:rPr>
                                  <w:rFonts w:ascii="Arial Black" w:hAnsi="Arial Black"/>
                                  <w:color w:val="231F20"/>
                                  <w:spacing w:val="-2"/>
                                  <w:w w:val="85"/>
                                  <w:sz w:val="23"/>
                                </w:rPr>
                                <w:t>Modeli</w:t>
                              </w:r>
                            </w:p>
                          </w:txbxContent>
                        </wps:txbx>
                        <wps:bodyPr wrap="square" lIns="0" tIns="0" rIns="0" bIns="0" rtlCol="0">
                          <a:noAutofit/>
                        </wps:bodyPr>
                      </wps:wsp>
                      <wps:wsp>
                        <wps:cNvPr id="153" name="Textbox 153"/>
                        <wps:cNvSpPr txBox="1"/>
                        <wps:spPr>
                          <a:xfrm>
                            <a:off x="1117621" y="829041"/>
                            <a:ext cx="554355" cy="106680"/>
                          </a:xfrm>
                          <a:prstGeom prst="rect">
                            <a:avLst/>
                          </a:prstGeom>
                        </wps:spPr>
                        <wps:txbx>
                          <w:txbxContent>
                            <w:p w14:paraId="63446F29">
                              <w:pPr>
                                <w:spacing w:before="0" w:line="168" w:lineRule="exact"/>
                                <w:ind w:left="0" w:right="0" w:firstLine="0"/>
                                <w:jc w:val="left"/>
                                <w:rPr>
                                  <w:rFonts w:ascii="Arial MT"/>
                                  <w:sz w:val="15"/>
                                </w:rPr>
                              </w:pPr>
                              <w:r>
                                <w:rPr>
                                  <w:rFonts w:ascii="Arial MT"/>
                                  <w:color w:val="231F20"/>
                                  <w:spacing w:val="-2"/>
                                  <w:sz w:val="15"/>
                                </w:rPr>
                                <w:t>MOD_CODE</w:t>
                              </w:r>
                            </w:p>
                          </w:txbxContent>
                        </wps:txbx>
                        <wps:bodyPr wrap="square" lIns="0" tIns="0" rIns="0" bIns="0" rtlCol="0">
                          <a:noAutofit/>
                        </wps:bodyPr>
                      </wps:wsp>
                      <wps:wsp>
                        <wps:cNvPr id="154" name="Textbox 154"/>
                        <wps:cNvSpPr txBox="1"/>
                        <wps:spPr>
                          <a:xfrm>
                            <a:off x="3000396" y="835391"/>
                            <a:ext cx="708660" cy="106680"/>
                          </a:xfrm>
                          <a:prstGeom prst="rect">
                            <a:avLst/>
                          </a:prstGeom>
                        </wps:spPr>
                        <wps:txbx>
                          <w:txbxContent>
                            <w:p w14:paraId="20A379C0">
                              <w:pPr>
                                <w:spacing w:before="0" w:line="168" w:lineRule="exact"/>
                                <w:ind w:left="0" w:right="0" w:firstLine="0"/>
                                <w:jc w:val="left"/>
                                <w:rPr>
                                  <w:rFonts w:ascii="Arial MT"/>
                                  <w:sz w:val="15"/>
                                </w:rPr>
                              </w:pPr>
                              <w:r>
                                <w:rPr>
                                  <w:rFonts w:ascii="Arial MT"/>
                                  <w:color w:val="231F20"/>
                                  <w:spacing w:val="-2"/>
                                  <w:w w:val="90"/>
                                  <w:sz w:val="15"/>
                                </w:rPr>
                                <w:t>CAR_TOPCOLOR</w:t>
                              </w:r>
                            </w:p>
                          </w:txbxContent>
                        </wps:txbx>
                        <wps:bodyPr wrap="square" lIns="0" tIns="0" rIns="0" bIns="0" rtlCol="0">
                          <a:noAutofit/>
                        </wps:bodyPr>
                      </wps:wsp>
                      <wps:wsp>
                        <wps:cNvPr id="155" name="Textbox 155"/>
                        <wps:cNvSpPr txBox="1"/>
                        <wps:spPr>
                          <a:xfrm>
                            <a:off x="897759" y="1304529"/>
                            <a:ext cx="377190" cy="106680"/>
                          </a:xfrm>
                          <a:prstGeom prst="rect">
                            <a:avLst/>
                          </a:prstGeom>
                        </wps:spPr>
                        <wps:txbx>
                          <w:txbxContent>
                            <w:p w14:paraId="401881DB">
                              <w:pPr>
                                <w:spacing w:before="0" w:line="168" w:lineRule="exact"/>
                                <w:ind w:left="0" w:right="0" w:firstLine="0"/>
                                <w:jc w:val="left"/>
                                <w:rPr>
                                  <w:rFonts w:ascii="Arial MT"/>
                                  <w:sz w:val="15"/>
                                </w:rPr>
                              </w:pPr>
                              <w:r>
                                <w:rPr>
                                  <w:rFonts w:ascii="Arial MT"/>
                                  <w:color w:val="231F20"/>
                                  <w:spacing w:val="-2"/>
                                  <w:w w:val="90"/>
                                  <w:sz w:val="15"/>
                                </w:rPr>
                                <w:t>CAR_VIN</w:t>
                              </w:r>
                            </w:p>
                          </w:txbxContent>
                        </wps:txbx>
                        <wps:bodyPr wrap="square" lIns="0" tIns="0" rIns="0" bIns="0" rtlCol="0">
                          <a:noAutofit/>
                        </wps:bodyPr>
                      </wps:wsp>
                      <wps:wsp>
                        <wps:cNvPr id="156" name="Textbox 156"/>
                        <wps:cNvSpPr txBox="1"/>
                        <wps:spPr>
                          <a:xfrm>
                            <a:off x="2262505" y="1295400"/>
                            <a:ext cx="263525" cy="216535"/>
                          </a:xfrm>
                          <a:prstGeom prst="rect">
                            <a:avLst/>
                          </a:prstGeom>
                        </wps:spPr>
                        <wps:txbx>
                          <w:txbxContent>
                            <w:p w14:paraId="5C633B49">
                              <w:pPr>
                                <w:spacing w:before="0" w:line="240" w:lineRule="auto"/>
                                <w:ind w:left="0" w:right="10" w:firstLine="0"/>
                                <w:jc w:val="left"/>
                                <w:rPr>
                                  <w:rFonts w:hint="default" w:ascii="Arial MT"/>
                                  <w:sz w:val="15"/>
                                  <w:lang w:val="en-US"/>
                                </w:rPr>
                              </w:pPr>
                              <w:r>
                                <w:rPr>
                                  <w:rFonts w:hint="default" w:ascii="Arial MT"/>
                                  <w:sz w:val="15"/>
                                  <w:lang w:val="en-US"/>
                                </w:rPr>
                                <w:t>CAR</w:t>
                              </w:r>
                            </w:p>
                          </w:txbxContent>
                        </wps:txbx>
                        <wps:bodyPr wrap="square" lIns="0" tIns="0" rIns="0" bIns="0" rtlCol="0">
                          <a:noAutofit/>
                        </wps:bodyPr>
                      </wps:wsp>
                      <wps:wsp>
                        <wps:cNvPr id="157" name="Textbox 157"/>
                        <wps:cNvSpPr txBox="1"/>
                        <wps:spPr>
                          <a:xfrm>
                            <a:off x="2998809" y="1291921"/>
                            <a:ext cx="741045" cy="106680"/>
                          </a:xfrm>
                          <a:prstGeom prst="rect">
                            <a:avLst/>
                          </a:prstGeom>
                        </wps:spPr>
                        <wps:txbx>
                          <w:txbxContent>
                            <w:p w14:paraId="28208686">
                              <w:pPr>
                                <w:spacing w:before="0" w:line="168" w:lineRule="exact"/>
                                <w:ind w:left="0" w:right="0" w:firstLine="0"/>
                                <w:jc w:val="left"/>
                                <w:rPr>
                                  <w:rFonts w:ascii="Arial MT"/>
                                  <w:sz w:val="15"/>
                                </w:rPr>
                              </w:pPr>
                              <w:r>
                                <w:rPr>
                                  <w:rFonts w:ascii="Arial MT"/>
                                  <w:color w:val="231F20"/>
                                  <w:spacing w:val="-2"/>
                                  <w:w w:val="90"/>
                                  <w:sz w:val="15"/>
                                </w:rPr>
                                <w:t>CAR_TRIMCOLOR</w:t>
                              </w:r>
                            </w:p>
                          </w:txbxContent>
                        </wps:txbx>
                        <wps:bodyPr wrap="square" lIns="0" tIns="0" rIns="0" bIns="0" rtlCol="0">
                          <a:noAutofit/>
                        </wps:bodyPr>
                      </wps:wsp>
                      <wps:wsp>
                        <wps:cNvPr id="158" name="Textbox 158"/>
                        <wps:cNvSpPr txBox="1"/>
                        <wps:spPr>
                          <a:xfrm>
                            <a:off x="3001415" y="1660221"/>
                            <a:ext cx="774065" cy="106680"/>
                          </a:xfrm>
                          <a:prstGeom prst="rect">
                            <a:avLst/>
                          </a:prstGeom>
                        </wps:spPr>
                        <wps:txbx>
                          <w:txbxContent>
                            <w:p w14:paraId="56209DE7">
                              <w:pPr>
                                <w:spacing w:before="0" w:line="168" w:lineRule="exact"/>
                                <w:ind w:left="0" w:right="0" w:firstLine="0"/>
                                <w:jc w:val="left"/>
                                <w:rPr>
                                  <w:rFonts w:ascii="Arial MT"/>
                                  <w:sz w:val="15"/>
                                </w:rPr>
                              </w:pPr>
                              <w:r>
                                <w:rPr>
                                  <w:rFonts w:ascii="Arial MT"/>
                                  <w:color w:val="231F20"/>
                                  <w:spacing w:val="-2"/>
                                  <w:w w:val="90"/>
                                  <w:sz w:val="15"/>
                                </w:rPr>
                                <w:t>CAR_BODYCOLOR</w:t>
                              </w:r>
                            </w:p>
                          </w:txbxContent>
                        </wps:txbx>
                        <wps:bodyPr wrap="square" lIns="0" tIns="0" rIns="0" bIns="0" rtlCol="0">
                          <a:noAutofit/>
                        </wps:bodyPr>
                      </wps:wsp>
                    </wpg:wgp>
                  </a:graphicData>
                </a:graphic>
              </wp:anchor>
            </w:drawing>
          </mc:Choice>
          <mc:Fallback>
            <w:pict>
              <v:group id="_x0000_s1026" o:spid="_x0000_s1026" o:spt="203" style="position:absolute;left:0pt;margin-left:64.9pt;margin-top:18.4pt;height:174.25pt;width:524.55pt;mso-position-horizontal-relative:page;z-index:-251620352;mso-width-relative:page;mso-height-relative:page;" coordsize="6661784,2212975" o:gfxdata="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">
                <o:lock v:ext="edit" aspectratio="f"/>
                <v:shape id="Graphic 135" o:spid="_x0000_s1026" o:spt="100" style="position:absolute;left:0;top:0;height:2212975;width:6661784;" fillcolor="#231F20" filled="t" stroked="f" coordsize="6661784,2212975" o:gfxdata="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UkDrsAAADc&#10;AAAADwAAAAAAAAABACAAAAAiAAAAZHJzL2Rvd25yZXYueG1sUEsBAhQAFAAAAAgAh07iQDMvBZ47&#10;AAAAOQAAABAAAAAAAAAAAQAgAAAACgEAAGRycy9zaGFwZXhtbC54bWxQSwUGAAAAAAYABgBbAQAA&#10;tAMAAAAA&#10;" path="m6661404,0l0,0,0,2212848,6661404,2212848,6661404,0xe">
                  <v:fill on="t" opacity="16447f" focussize="0,0"/>
                  <v:stroke on="f"/>
                  <v:imagedata o:title=""/>
                  <o:lock v:ext="edit" aspectratio="f"/>
                  <v:textbox inset="0mm,0mm,0mm,0mm"/>
                </v:shape>
                <v:shape id="Image 136" o:spid="_x0000_s1026" o:spt="75" type="#_x0000_t75" style="position:absolute;left:90170;top:138430;height:1953895;width:6400799;" filled="f" o:preferrelative="t" stroked="f" coordsize="21600,21600" o:gfxdata="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MyVa7sAAADc&#10;AAAADwAAAAAAAAABACAAAAAiAAAAZHJzL2Rvd25yZXYueG1sUEsBAhQAFAAAAAgAh07iQDMvBZ47&#10;AAAAOQAAABAAAAAAAAAAAQAgAAAACgEAAGRycy9zaGFwZXhtbC54bWxQSwUGAAAAAAYABgBbAQAA&#10;tAMAAAAA&#10;">
                  <v:fill on="f" focussize="0,0"/>
                  <v:stroke on="f"/>
                  <v:imagedata r:id="rId54" o:title=""/>
                  <o:lock v:ext="edit" aspectratio="f"/>
                </v:shape>
                <v:shape id="Graphic 137" o:spid="_x0000_s1026" o:spt="100" style="position:absolute;left:1504247;top:1369404;height:1270;width:510540;" filled="f" stroked="t" coordsize="510540,1" o:gfxdata="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KRkO/&#10;AAAA3AAAAA8AAAAAAAAAAQAgAAAAIgAAAGRycy9kb3ducmV2LnhtbFBLAQIUABQAAAAIAIdO4kAz&#10;LwWeOwAAADkAAAAQAAAAAAAAAAEAIAAAAA4BAABkcnMvc2hhcGV4bWwueG1sUEsFBgAAAAAGAAYA&#10;WwEAALgDAAAAAA==&#10;" path="m510387,0l0,0e">
                  <v:fill on="f" focussize="0,0"/>
                  <v:stroke weight="1.5pt" color="#C94935" joinstyle="round"/>
                  <v:imagedata o:title=""/>
                  <o:lock v:ext="edit" aspectratio="f"/>
                  <v:textbox inset="0mm,0mm,0mm,0mm"/>
                </v:shape>
                <v:shape id="Graphic 138" o:spid="_x0000_s1026" o:spt="100" style="position:absolute;left:1408969;top:1024330;height:254000;width:608330;" filled="f" stroked="t" coordsize="608330,254000" o:gfxdata="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IgG&#10;PMEAAADcAAAADwAAAAAAAAABACAAAAAiAAAAZHJzL2Rvd25yZXYueG1sUEsBAhQAFAAAAAgAh07i&#10;QDMvBZ47AAAAOQAAABAAAAAAAAAAAQAgAAAAEAEAAGRycy9zaGFwZXhtbC54bWxQSwUGAAAAAAYA&#10;BgBbAQAAugMAAAAA&#10;" path="m607847,253860l0,0e">
                  <v:fill on="f" focussize="0,0"/>
                  <v:stroke weight="1.5pt" color="#C94935" joinstyle="round"/>
                  <v:imagedata o:title=""/>
                  <o:lock v:ext="edit" aspectratio="f"/>
                  <v:textbox inset="0mm,0mm,0mm,0mm"/>
                </v:shape>
                <v:shape id="Graphic 139" o:spid="_x0000_s1026" o:spt="100" style="position:absolute;left:2357746;top:797681;height:421005;width:1270;" filled="f" stroked="t" coordsize="1,421005" o:gfxdata="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GfUZC5AAAA3AAA&#10;AA8AAAAAAAAAAQAgAAAAIgAAAGRycy9kb3ducmV2LnhtbFBLAQIUABQAAAAIAIdO4kAzLwWeOwAA&#10;ADkAAAAQAAAAAAAAAAEAIAAAAAgBAABkcnMvc2hhcGV4bWwueG1sUEsFBgAAAAAGAAYAWwEAALID&#10;AAAAAA==&#10;" path="m0,0l0,420712e">
                  <v:fill on="f" focussize="0,0"/>
                  <v:stroke weight="1.5pt" color="#C94935" joinstyle="round"/>
                  <v:imagedata o:title=""/>
                  <o:lock v:ext="edit" aspectratio="f"/>
                  <v:textbox inset="0mm,0mm,0mm,0mm"/>
                </v:shape>
                <v:shape id="Graphic 140" o:spid="_x0000_s1026" o:spt="100" style="position:absolute;left:2723339;top:1035823;height:236854;width:563245;" filled="f" stroked="t" coordsize="563245,236854" o:gfxdata="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pCgIq/&#10;AAAA3AAAAA8AAAAAAAAAAQAgAAAAIgAAAGRycy9kb3ducmV2LnhtbFBLAQIUABQAAAAIAIdO4kAz&#10;LwWeOwAAADkAAAAQAAAAAAAAAAEAIAAAAA4BAABkcnMvc2hhcGV4bWwueG1sUEsFBgAAAAAGAAYA&#10;WwEAALgDAAAAAA==&#10;" path="m563105,0l0,236231e">
                  <v:fill on="f" focussize="0,0"/>
                  <v:stroke weight="1.5pt" color="#C94935" joinstyle="round"/>
                  <v:imagedata o:title=""/>
                  <o:lock v:ext="edit" aspectratio="f"/>
                  <v:textbox inset="0mm,0mm,0mm,0mm"/>
                </v:shape>
                <v:shape id="Graphic 141" o:spid="_x0000_s1026" o:spt="100" style="position:absolute;left:2727243;top:1369404;height:1270;width:513080;" filled="f" stroked="t" coordsize="513080,1" o:gfxdata="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hpsq8AAAA&#10;3AAAAA8AAAAAAAAAAQAgAAAAIgAAAGRycy9kb3ducmV2LnhtbFBLAQIUABQAAAAIAIdO4kAzLwWe&#10;OwAAADkAAAAQAAAAAAAAAAEAIAAAAAsBAABkcnMvc2hhcGV4bWwueG1sUEsFBgAAAAAGAAYAWwEA&#10;ALUDAAAAAA==&#10;" path="m512965,0l0,0e">
                  <v:fill on="f" focussize="0,0"/>
                  <v:stroke weight="1.5pt" color="#C94935" joinstyle="round"/>
                  <v:imagedata o:title=""/>
                  <o:lock v:ext="edit" aspectratio="f"/>
                  <v:textbox inset="0mm,0mm,0mm,0mm"/>
                </v:shape>
                <v:shape id="Graphic 142" o:spid="_x0000_s1026" o:spt="100" style="position:absolute;left:1003147;top:747526;height:288925;width:806450;" filled="f" stroked="t" coordsize="806450,288925" o:gfxdata="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RTT8m8AAAA&#10;3AAAAA8AAAAAAAAAAQAgAAAAIgAAAGRycy9kb3ducmV2LnhtbFBLAQIUABQAAAAIAIdO4kAzLwWe&#10;OwAAADkAAAAQAAAAAAAAAAEAIAAAAAsBAABkcnMvc2hhcGV4bWwueG1sUEsFBgAAAAAGAAYAWwEA&#10;ALUDAAAAAA==&#10;" path="m0,144423l0,144423,20551,98777,77777,59132,118069,42303,165041,27867,217861,16121,275703,7362,337732,1890,403122,0,403122,0,468512,1890,530541,7362,588380,16121,641200,27867,688170,42303,728459,59132,785684,98777,806234,144423,806234,144423,403122,288847,403122,288847,0,144423xe">
                  <v:fill on="f" focussize="0,0"/>
                  <v:stroke weight="1.5pt" color="#C94935" joinstyle="round"/>
                  <v:imagedata o:title=""/>
                  <o:lock v:ext="edit" aspectratio="f"/>
                  <v:textbox inset="0mm,0mm,0mm,0mm"/>
                </v:shape>
                <v:shape id="Graphic 143" o:spid="_x0000_s1026" o:spt="100" style="position:absolute;left:698621;top:1223032;height:288925;width:806450;" filled="f" stroked="t" coordsize="806450,288925" o:gfxdata="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H+pSvQAA&#10;ANwAAAAPAAAAAAAAAAEAIAAAACIAAABkcnMvZG93bnJldi54bWxQSwECFAAUAAAACACHTuJAMy8F&#10;njsAAAA5AAAAEAAAAAAAAAABACAAAAAMAQAAZHJzL3NoYXBleG1sLnhtbFBLBQYAAAAABgAGAFsB&#10;AAC2AwAAAAA=&#10;" path="m0,144423l0,144423,20551,98777,77777,59132,118069,42303,165041,27867,217861,16121,275703,7362,337732,1890,403122,0,403122,0,468513,1890,530543,7362,588383,16121,641204,27867,688176,42303,728467,59132,785695,98777,806245,144423,806245,144423,403122,288847,403122,288847,0,144423xe">
                  <v:fill on="f" focussize="0,0"/>
                  <v:stroke weight="1.5pt" color="#C94935" joinstyle="round"/>
                  <v:imagedata o:title=""/>
                  <o:lock v:ext="edit" aspectratio="f"/>
                  <v:textbox inset="0mm,0mm,0mm,0mm"/>
                </v:shape>
                <v:shape id="Graphic 144" o:spid="_x0000_s1026" o:spt="100" style="position:absolute;left:1954620;top:510517;height:288925;width:806450;" filled="f" stroked="t" coordsize="806450,288925" o:gfxdata="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PZyJrsAAADc&#10;AAAADwAAAAAAAAABACAAAAAiAAAAZHJzL2Rvd25yZXYueG1sUEsBAhQAFAAAAAgAh07iQDMvBZ47&#10;AAAAOQAAABAAAAAAAAAAAQAgAAAACgEAAGRycy9zaGFwZXhtbC54bWxQSwUGAAAAAAYABgBbAQAA&#10;tAMAAAAA&#10;" path="m0,144423l0,144423,20551,98773,77777,59125,118069,42297,165041,27863,217861,16119,275703,7361,337732,1890,403122,0,403122,0,468510,1890,530538,7361,588377,16119,641198,27863,688171,42297,728465,59125,785693,98773,806245,144423,806245,144423,403122,288836,403122,288836,0,144423xe">
                  <v:fill on="f" focussize="0,0"/>
                  <v:stroke weight="1.5pt" color="#C94935" joinstyle="round"/>
                  <v:imagedata o:title=""/>
                  <o:lock v:ext="edit" aspectratio="f"/>
                  <v:textbox inset="0mm,0mm,0mm,0mm"/>
                </v:shape>
                <v:shape id="Graphic 145" o:spid="_x0000_s1026" o:spt="100" style="position:absolute;left:906284;top:1433821;height:1270;width:391795;" filled="f" stroked="t" coordsize="391795,1" o:gfxdata="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sj8W8AAAA&#10;3AAAAA8AAAAAAAAAAQAgAAAAIgAAAGRycy9kb3ducmV2LnhtbFBLAQIUABQAAAAIAIdO4kAzLwWe&#10;OwAAADkAAAAQAAAAAAAAAAEAIAAAAAsBAABkcnMvc2hhcGV4bWwueG1sUEsFBgAAAAAGAAYAWwEA&#10;ALUDAAAAAA==&#10;" path="m391642,0l0,0e">
                  <v:fill on="f" focussize="0,0"/>
                  <v:stroke weight="1pt" color="#C94935" joinstyle="round"/>
                  <v:imagedata o:title=""/>
                  <o:lock v:ext="edit" aspectratio="f"/>
                  <v:textbox inset="0mm,0mm,0mm,0mm"/>
                </v:shape>
                <v:shape id="Graphic 146" o:spid="_x0000_s1026" o:spt="100" style="position:absolute;left:2728042;top:1444239;height:254000;width:330200;" filled="f" stroked="t" coordsize="330200,254000" o:gfxdata="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NpS2vQAA&#10;ANwAAAAPAAAAAAAAAAEAIAAAACIAAABkcnMvZG93bnJldi54bWxQSwECFAAUAAAACACHTuJAMy8F&#10;njsAAAA5AAAAEAAAAAAAAAABACAAAAAMAQAAZHJzL3NoYXBleG1sLnhtbFBLBQYAAAAABgAGAFsB&#10;AAC2AwAAAAA=&#10;" path="m330200,254000l0,0e">
                  <v:fill on="f" focussize="0,0"/>
                  <v:stroke weight="1.5pt" color="#C94935" joinstyle="round"/>
                  <v:imagedata o:title=""/>
                  <o:lock v:ext="edit" aspectratio="f"/>
                  <v:textbox inset="0mm,0mm,0mm,0mm"/>
                </v:shape>
                <v:shape id="Graphic 147" o:spid="_x0000_s1026" o:spt="100" style="position:absolute;left:1952434;top:1167746;height:382270;width:810895;" filled="f" stroked="t" coordsize="810895,382270" o:gfxdata="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xZMgy8AAAA&#10;3AAAAA8AAAAAAAAAAQAgAAAAIgAAAGRycy9kb3ducmV2LnhtbFBLAQIUABQAAAAIAIdO4kAzLwWe&#10;OwAAADkAAAAQAAAAAAAAAAEAIAAAAAsBAABkcnMvc2hhcGV4bWwueG1sUEsFBgAAAAAGAAYAWwEA&#10;ALUDAAAAAA==&#10;" path="m0,0l810691,0,810691,381774,0,381774,0,0xe">
                  <v:fill on="f" focussize="0,0"/>
                  <v:stroke weight="1.5pt" color="#007EB0" joinstyle="round"/>
                  <v:imagedata o:title=""/>
                  <o:lock v:ext="edit" aspectratio="f"/>
                  <v:textbox inset="0mm,0mm,0mm,0mm"/>
                </v:shape>
                <v:shape id="Graphic 148" o:spid="_x0000_s1026" o:spt="100" style="position:absolute;left:2899778;top:746317;height:304800;width:972185;" filled="f" stroked="t" coordsize="972185,304800" o:gfxdata="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aAMlvQAA&#10;ANwAAAAPAAAAAAAAAAEAIAAAACIAAABkcnMvZG93bnJldi54bWxQSwECFAAUAAAACACHTuJAMy8F&#10;njsAAAA5AAAAEAAAAAAAAAABACAAAAAMAQAAZHJzL3NoYXBleG1sLnhtbFBLBQYAAAAABgAGAFsB&#10;AAC2AwAAAAA=&#10;" path="m0,152107l0,152107,20574,108174,78289,69281,119195,52312,167131,37308,221347,24504,281090,14135,345607,6439,414150,1649,485965,0,485965,0,557773,1649,626310,6439,690825,14135,750564,24504,804776,37308,852712,52312,893616,69281,951330,108174,971905,152107,971905,152107,485965,304228,485965,304228,0,152107xe">
                  <v:fill on="f" focussize="0,0"/>
                  <v:stroke weight="1.5pt" color="#C94935" joinstyle="round"/>
                  <v:imagedata o:title=""/>
                  <o:lock v:ext="edit" aspectratio="f"/>
                  <v:textbox inset="0mm,0mm,0mm,0mm"/>
                </v:shape>
                <v:shape id="Graphic 149" o:spid="_x0000_s1026" o:spt="100" style="position:absolute;left:2899778;top:1196582;height:316865;width:1031875;" filled="f" stroked="t" coordsize="1031875,316865" o:gfxdata="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AHn2C8AAAA&#10;3AAAAA8AAAAAAAAAAQAgAAAAIgAAAGRycy9kb3ducmV2LnhtbFBLAQIUABQAAAAIAIdO4kAzLwWe&#10;OwAAADkAAAAQAAAAAAAAAAEAIAAAAAsBAABkcnMvc2hhcGV4bWwueG1sUEsFBgAAAAAGAAYAWwEA&#10;ALUDAAAAAA==&#10;" path="m0,158266l0,158266,18423,116195,70418,78390,107470,61558,151069,46358,200603,32979,255458,21609,315017,12438,378667,5653,445795,1444,515784,0,515784,0,585776,1444,652906,5653,716559,12438,776120,21609,830976,32979,880510,46358,924111,61558,961161,78390,1013158,116195,1031581,158266,1031581,158266,515784,316522,515784,316522,0,158266xe">
                  <v:fill on="f" focussize="0,0"/>
                  <v:stroke weight="1.5pt" color="#C94935" joinstyle="round"/>
                  <v:imagedata o:title=""/>
                  <o:lock v:ext="edit" aspectratio="f"/>
                  <v:textbox inset="0mm,0mm,0mm,0mm"/>
                </v:shape>
                <v:shape id="Graphic 150" o:spid="_x0000_s1026" o:spt="100" style="position:absolute;left:2899778;top:1564883;height:316865;width:1031875;" filled="f" stroked="t" coordsize="1031875,316865" o:gfxdata="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OSgIL4A&#10;AADcAAAADwAAAAAAAAABACAAAAAiAAAAZHJzL2Rvd25yZXYueG1sUEsBAhQAFAAAAAgAh07iQDMv&#10;BZ47AAAAOQAAABAAAAAAAAAAAQAgAAAADQEAAGRycy9zaGFwZXhtbC54bWxQSwUGAAAAAAYABgBb&#10;AQAAtwMAAAAA&#10;" path="m0,158266l0,158266,18423,116195,70418,78390,107470,61558,151069,46358,200603,32979,255458,21609,315017,12438,378667,5653,445795,1444,515784,0,515784,0,585776,1444,652906,5653,716559,12438,776120,21609,830976,32979,880510,46358,924111,61558,961161,78390,1013158,116195,1031581,158266,1031581,158266,515784,316522,515784,316522,0,158266xe">
                  <v:fill on="f" focussize="0,0"/>
                  <v:stroke weight="1.5pt" color="#C94935" joinstyle="round"/>
                  <v:imagedata o:title=""/>
                  <o:lock v:ext="edit" aspectratio="f"/>
                  <v:textbox inset="0mm,0mm,0mm,0mm"/>
                </v:shape>
                <v:shape id="Textbox 151" o:spid="_x0000_s1026" o:spt="202" type="#_x0000_t202" style="position:absolute;left:1963581;top:208076;height:490220;width:916940;" filled="f" stroked="f" coordsize="21600,21600" o:gfxdata="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3O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B9D5AB8">
                        <w:pPr>
                          <w:spacing w:before="0"/>
                          <w:ind w:left="0" w:right="0" w:firstLine="0"/>
                          <w:jc w:val="left"/>
                          <w:rPr>
                            <w:rFonts w:ascii="Arial Black"/>
                            <w:sz w:val="23"/>
                          </w:rPr>
                        </w:pPr>
                        <w:r>
                          <w:rPr>
                            <w:rFonts w:ascii="Arial Black"/>
                            <w:color w:val="231F20"/>
                            <w:w w:val="90"/>
                            <w:sz w:val="23"/>
                          </w:rPr>
                          <w:t>Chen</w:t>
                        </w:r>
                        <w:r>
                          <w:rPr>
                            <w:rFonts w:ascii="Arial Black"/>
                            <w:color w:val="231F20"/>
                            <w:spacing w:val="-1"/>
                            <w:w w:val="90"/>
                            <w:sz w:val="23"/>
                          </w:rPr>
                          <w:t xml:space="preserve"> </w:t>
                        </w:r>
                        <w:r>
                          <w:rPr>
                            <w:rFonts w:ascii="Arial Black"/>
                            <w:color w:val="231F20"/>
                            <w:spacing w:val="-2"/>
                            <w:w w:val="95"/>
                            <w:sz w:val="23"/>
                          </w:rPr>
                          <w:t>Modeli</w:t>
                        </w:r>
                      </w:p>
                      <w:p w14:paraId="58FF80A3">
                        <w:pPr>
                          <w:spacing w:before="275"/>
                          <w:ind w:left="254" w:right="0" w:firstLine="0"/>
                          <w:jc w:val="left"/>
                          <w:rPr>
                            <w:rFonts w:hint="default" w:ascii="Arial MT"/>
                            <w:sz w:val="15"/>
                            <w:lang w:val="en-US"/>
                          </w:rPr>
                        </w:pPr>
                        <w:r>
                          <w:rPr>
                            <w:rFonts w:hint="default" w:ascii="Arial MT"/>
                            <w:color w:val="231F20"/>
                            <w:spacing w:val="-2"/>
                            <w:sz w:val="15"/>
                            <w:lang w:val="en-US"/>
                          </w:rPr>
                          <w:t>CAR_YEAR</w:t>
                        </w:r>
                        <w:r>
                          <w:rPr>
                            <w:rFonts w:hint="default" w:ascii="Arial MT"/>
                            <w:color w:val="231F20"/>
                            <w:spacing w:val="-2"/>
                            <w:sz w:val="15"/>
                            <w:lang w:val="en-US"/>
                          </w:rPr>
                          <w:br w:type="textWrapping"/>
                        </w:r>
                        <w:r>
                          <w:rPr>
                            <w:rFonts w:hint="default" w:ascii="Arial MT"/>
                            <w:color w:val="231F20"/>
                            <w:spacing w:val="-2"/>
                            <w:sz w:val="15"/>
                            <w:lang w:val="en-US"/>
                          </w:rPr>
                          <w:t>_</w:t>
                        </w:r>
                      </w:p>
                    </w:txbxContent>
                  </v:textbox>
                </v:shape>
                <v:shape id="Textbox 152" o:spid="_x0000_s1026" o:spt="202" type="#_x0000_t202" style="position:absolute;left:4257049;top:206044;height:206375;width:1317625;" filled="f" stroked="f" coordsize="21600,21600" o:gfxdata="UEsDBAoAAAAAAIdO4kAAAAAAAAAAAAAAAAAEAAAAZHJzL1BLAwQUAAAACACHTuJAK61Ck70AAADc&#10;AAAADwAAAGRycy9kb3ducmV2LnhtbEVPS2sCMRC+F/ofwhR6q4lCpa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rUKT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12BB860">
                        <w:pPr>
                          <w:spacing w:before="0"/>
                          <w:ind w:left="0" w:right="0" w:firstLine="0"/>
                          <w:jc w:val="left"/>
                          <w:rPr>
                            <w:rFonts w:ascii="Arial Black" w:hAnsi="Arial Black"/>
                            <w:sz w:val="23"/>
                          </w:rPr>
                        </w:pPr>
                        <w:r>
                          <w:rPr>
                            <w:rFonts w:ascii="Arial Black" w:hAnsi="Arial Black"/>
                            <w:color w:val="231F20"/>
                            <w:w w:val="85"/>
                            <w:sz w:val="23"/>
                          </w:rPr>
                          <w:t>Karga</w:t>
                        </w:r>
                        <w:r>
                          <w:rPr>
                            <w:rFonts w:ascii="Arial Black" w:hAnsi="Arial Black"/>
                            <w:color w:val="231F20"/>
                            <w:spacing w:val="-1"/>
                            <w:w w:val="85"/>
                            <w:sz w:val="23"/>
                          </w:rPr>
                          <w:t xml:space="preserve"> </w:t>
                        </w:r>
                        <w:r>
                          <w:rPr>
                            <w:rFonts w:ascii="Arial Black" w:hAnsi="Arial Black"/>
                            <w:color w:val="231F20"/>
                            <w:w w:val="85"/>
                            <w:sz w:val="23"/>
                          </w:rPr>
                          <w:t>Ayağı</w:t>
                        </w:r>
                        <w:r>
                          <w:rPr>
                            <w:rFonts w:ascii="Arial Black" w:hAnsi="Arial Black"/>
                            <w:color w:val="231F20"/>
                            <w:spacing w:val="-12"/>
                            <w:sz w:val="23"/>
                          </w:rPr>
                          <w:t xml:space="preserve"> </w:t>
                        </w:r>
                        <w:r>
                          <w:rPr>
                            <w:rFonts w:ascii="Arial Black" w:hAnsi="Arial Black"/>
                            <w:color w:val="231F20"/>
                            <w:spacing w:val="-2"/>
                            <w:w w:val="85"/>
                            <w:sz w:val="23"/>
                          </w:rPr>
                          <w:t>Modeli</w:t>
                        </w:r>
                      </w:p>
                    </w:txbxContent>
                  </v:textbox>
                </v:shape>
                <v:shape id="Textbox 153" o:spid="_x0000_s1026" o:spt="202" type="#_x0000_t202" style="position:absolute;left:1117621;top:829041;height:106680;width:554355;" filled="f" stroked="f" coordsize="21600,21600" o:gfxdata="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4ecI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3446F29">
                        <w:pPr>
                          <w:spacing w:before="0" w:line="168" w:lineRule="exact"/>
                          <w:ind w:left="0" w:right="0" w:firstLine="0"/>
                          <w:jc w:val="left"/>
                          <w:rPr>
                            <w:rFonts w:ascii="Arial MT"/>
                            <w:sz w:val="15"/>
                          </w:rPr>
                        </w:pPr>
                        <w:r>
                          <w:rPr>
                            <w:rFonts w:ascii="Arial MT"/>
                            <w:color w:val="231F20"/>
                            <w:spacing w:val="-2"/>
                            <w:sz w:val="15"/>
                          </w:rPr>
                          <w:t>MOD_CODE</w:t>
                        </w:r>
                      </w:p>
                    </w:txbxContent>
                  </v:textbox>
                </v:shape>
                <v:shape id="Textbox 154" o:spid="_x0000_s1026" o:spt="202" type="#_x0000_t202" style="position:absolute;left:3000396;top:835391;height:106680;width:708660;" filled="f" stroked="f" coordsize="21600,21600" o:gfxdata="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CH98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0A379C0">
                        <w:pPr>
                          <w:spacing w:before="0" w:line="168" w:lineRule="exact"/>
                          <w:ind w:left="0" w:right="0" w:firstLine="0"/>
                          <w:jc w:val="left"/>
                          <w:rPr>
                            <w:rFonts w:ascii="Arial MT"/>
                            <w:sz w:val="15"/>
                          </w:rPr>
                        </w:pPr>
                        <w:r>
                          <w:rPr>
                            <w:rFonts w:ascii="Arial MT"/>
                            <w:color w:val="231F20"/>
                            <w:spacing w:val="-2"/>
                            <w:w w:val="90"/>
                            <w:sz w:val="15"/>
                          </w:rPr>
                          <w:t>CAR_TOPCOLOR</w:t>
                        </w:r>
                      </w:p>
                    </w:txbxContent>
                  </v:textbox>
                </v:shape>
                <v:shape id="Textbox 155" o:spid="_x0000_s1026" o:spt="202" type="#_x0000_t202" style="position:absolute;left:897759;top:1304529;height:106680;width:377190;" filled="f" stroked="f" coordsize="21600,21600" o:gfxdata="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RNrn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401881DB">
                        <w:pPr>
                          <w:spacing w:before="0" w:line="168" w:lineRule="exact"/>
                          <w:ind w:left="0" w:right="0" w:firstLine="0"/>
                          <w:jc w:val="left"/>
                          <w:rPr>
                            <w:rFonts w:ascii="Arial MT"/>
                            <w:sz w:val="15"/>
                          </w:rPr>
                        </w:pPr>
                        <w:r>
                          <w:rPr>
                            <w:rFonts w:ascii="Arial MT"/>
                            <w:color w:val="231F20"/>
                            <w:spacing w:val="-2"/>
                            <w:w w:val="90"/>
                            <w:sz w:val="15"/>
                          </w:rPr>
                          <w:t>CAR_VIN</w:t>
                        </w:r>
                      </w:p>
                    </w:txbxContent>
                  </v:textbox>
                </v:shape>
                <v:shape id="Textbox 156" o:spid="_x0000_s1026" o:spt="202" type="#_x0000_t202" style="position:absolute;left:2262505;top:1295400;height:216535;width:263525;" filled="f" stroked="f" coordsize="21600,21600" o:gfxdata="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WRJ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5C633B49">
                        <w:pPr>
                          <w:spacing w:before="0" w:line="240" w:lineRule="auto"/>
                          <w:ind w:left="0" w:right="10" w:firstLine="0"/>
                          <w:jc w:val="left"/>
                          <w:rPr>
                            <w:rFonts w:hint="default" w:ascii="Arial MT"/>
                            <w:sz w:val="15"/>
                            <w:lang w:val="en-US"/>
                          </w:rPr>
                        </w:pPr>
                        <w:r>
                          <w:rPr>
                            <w:rFonts w:hint="default" w:ascii="Arial MT"/>
                            <w:sz w:val="15"/>
                            <w:lang w:val="en-US"/>
                          </w:rPr>
                          <w:t>CAR</w:t>
                        </w:r>
                      </w:p>
                    </w:txbxContent>
                  </v:textbox>
                </v:shape>
                <v:shape id="Textbox 157" o:spid="_x0000_s1026" o:spt="202" type="#_x0000_t202" style="position:absolute;left:2998809;top:1291921;height:106680;width:741045;" filled="f" stroked="f" coordsize="21600,21600" o:gfxdata="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a4Q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8208686">
                        <w:pPr>
                          <w:spacing w:before="0" w:line="168" w:lineRule="exact"/>
                          <w:ind w:left="0" w:right="0" w:firstLine="0"/>
                          <w:jc w:val="left"/>
                          <w:rPr>
                            <w:rFonts w:ascii="Arial MT"/>
                            <w:sz w:val="15"/>
                          </w:rPr>
                        </w:pPr>
                        <w:r>
                          <w:rPr>
                            <w:rFonts w:ascii="Arial MT"/>
                            <w:color w:val="231F20"/>
                            <w:spacing w:val="-2"/>
                            <w:w w:val="90"/>
                            <w:sz w:val="15"/>
                          </w:rPr>
                          <w:t>CAR_TRIMCOLOR</w:t>
                        </w:r>
                      </w:p>
                    </w:txbxContent>
                  </v:textbox>
                </v:shape>
                <v:shape id="Textbox 158" o:spid="_x0000_s1026" o:spt="202" type="#_x0000_t202" style="position:absolute;left:3001415;top:1660221;height:106680;width:774065;" filled="f" stroked="f" coordsize="21600,21600" o:gfxdata="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FdX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6209DE7">
                        <w:pPr>
                          <w:spacing w:before="0" w:line="168" w:lineRule="exact"/>
                          <w:ind w:left="0" w:right="0" w:firstLine="0"/>
                          <w:jc w:val="left"/>
                          <w:rPr>
                            <w:rFonts w:ascii="Arial MT"/>
                            <w:sz w:val="15"/>
                          </w:rPr>
                        </w:pPr>
                        <w:r>
                          <w:rPr>
                            <w:rFonts w:ascii="Arial MT"/>
                            <w:color w:val="231F20"/>
                            <w:spacing w:val="-2"/>
                            <w:w w:val="90"/>
                            <w:sz w:val="15"/>
                          </w:rPr>
                          <w:t>CAR_BODYCOLOR</w:t>
                        </w:r>
                      </w:p>
                    </w:txbxContent>
                  </v:textbox>
                </v:shape>
              </v:group>
            </w:pict>
          </mc:Fallback>
        </mc:AlternateContent>
      </w:r>
      <w:r>
        <w:rPr>
          <w:rFonts w:ascii="Times New Roman" w:hAnsi="Times New Roman"/>
          <w:b w:val="0"/>
          <w:color w:val="FFFFFF"/>
          <w:spacing w:val="22"/>
          <w:sz w:val="27"/>
          <w:shd w:val="clear" w:color="auto" w:fill="007EB0"/>
        </w:rPr>
        <w:t xml:space="preserve"> </w:t>
      </w:r>
      <w:r>
        <w:rPr>
          <w:rFonts w:ascii="Times New Roman" w:hAnsi="Times New Roman"/>
          <w:color w:val="FFFFFF"/>
          <w:w w:val="80"/>
          <w:sz w:val="27"/>
          <w:shd w:val="clear" w:color="auto" w:fill="007EB0"/>
        </w:rPr>
        <w:t>Ş</w:t>
      </w:r>
      <w:r>
        <w:rPr>
          <w:color w:val="FFFFFF"/>
          <w:w w:val="80"/>
          <w:sz w:val="27"/>
          <w:shd w:val="clear" w:color="auto" w:fill="007EB0"/>
        </w:rPr>
        <w:t>ekil</w:t>
      </w:r>
      <w:r>
        <w:rPr>
          <w:color w:val="FFFFFF"/>
          <w:spacing w:val="-22"/>
          <w:w w:val="80"/>
          <w:sz w:val="27"/>
          <w:shd w:val="clear" w:color="auto" w:fill="007EB0"/>
        </w:rPr>
        <w:t xml:space="preserve"> </w:t>
      </w:r>
      <w:r>
        <w:rPr>
          <w:color w:val="FFFFFF"/>
          <w:spacing w:val="-5"/>
          <w:w w:val="95"/>
          <w:sz w:val="27"/>
          <w:shd w:val="clear" w:color="auto" w:fill="007EB0"/>
        </w:rPr>
        <w:t>4.4</w:t>
      </w:r>
      <w:r>
        <w:rPr>
          <w:color w:val="FFFFFF"/>
          <w:sz w:val="27"/>
          <w:shd w:val="clear" w:color="auto" w:fill="007EB0"/>
        </w:rPr>
        <w:tab/>
      </w:r>
      <w:r>
        <w:rPr>
          <w:rFonts w:ascii="Times New Roman" w:hAnsi="Times New Roman"/>
          <w:color w:val="FFFFFF"/>
          <w:spacing w:val="40"/>
          <w:shd w:val="clear" w:color="auto" w:fill="007EB0"/>
        </w:rPr>
        <w:t xml:space="preserve"> </w:t>
      </w:r>
      <w:r>
        <w:rPr>
          <w:rFonts w:ascii="Times New Roman" w:hAnsi="Times New Roman"/>
          <w:color w:val="FFFFFF"/>
          <w:w w:val="85"/>
          <w:shd w:val="clear" w:color="auto" w:fill="007EB0"/>
        </w:rPr>
        <w:t>Ç</w:t>
      </w:r>
      <w:r>
        <w:rPr>
          <w:color w:val="FFFFFF"/>
          <w:w w:val="85"/>
          <w:shd w:val="clear" w:color="auto" w:fill="007EB0"/>
        </w:rPr>
        <w:t>ok</w:t>
      </w:r>
      <w:r>
        <w:rPr>
          <w:color w:val="FFFFFF"/>
          <w:spacing w:val="-3"/>
          <w:w w:val="85"/>
          <w:shd w:val="clear" w:color="auto" w:fill="007EB0"/>
        </w:rPr>
        <w:t xml:space="preserve"> </w:t>
      </w:r>
      <w:r>
        <w:rPr>
          <w:color w:val="FFFFFF"/>
          <w:w w:val="85"/>
          <w:shd w:val="clear" w:color="auto" w:fill="007EB0"/>
        </w:rPr>
        <w:t>De</w:t>
      </w:r>
      <w:r>
        <w:rPr>
          <w:rFonts w:ascii="Times New Roman" w:hAnsi="Times New Roman"/>
          <w:color w:val="FFFFFF"/>
          <w:w w:val="85"/>
          <w:shd w:val="clear" w:color="auto" w:fill="007EB0"/>
        </w:rPr>
        <w:t>ğ</w:t>
      </w:r>
      <w:r>
        <w:rPr>
          <w:color w:val="FFFFFF"/>
          <w:w w:val="85"/>
          <w:shd w:val="clear" w:color="auto" w:fill="007EB0"/>
        </w:rPr>
        <w:t>erli</w:t>
      </w:r>
      <w:r>
        <w:rPr>
          <w:color w:val="FFFFFF"/>
          <w:spacing w:val="-3"/>
          <w:w w:val="85"/>
          <w:shd w:val="clear" w:color="auto" w:fill="007EB0"/>
        </w:rPr>
        <w:t xml:space="preserve"> </w:t>
      </w:r>
      <w:r>
        <w:rPr>
          <w:rFonts w:ascii="Times New Roman" w:hAnsi="Times New Roman"/>
          <w:color w:val="FFFFFF"/>
          <w:w w:val="85"/>
          <w:shd w:val="clear" w:color="auto" w:fill="007EB0"/>
        </w:rPr>
        <w:t>Ö</w:t>
      </w:r>
      <w:r>
        <w:rPr>
          <w:color w:val="FFFFFF"/>
          <w:w w:val="85"/>
          <w:shd w:val="clear" w:color="auto" w:fill="007EB0"/>
        </w:rPr>
        <w:t>zniteli</w:t>
      </w:r>
      <w:r>
        <w:rPr>
          <w:rFonts w:ascii="Times New Roman" w:hAnsi="Times New Roman"/>
          <w:color w:val="FFFFFF"/>
          <w:w w:val="85"/>
          <w:shd w:val="clear" w:color="auto" w:fill="007EB0"/>
        </w:rPr>
        <w:t>ğ</w:t>
      </w:r>
      <w:r>
        <w:rPr>
          <w:color w:val="FFFFFF"/>
          <w:w w:val="85"/>
          <w:shd w:val="clear" w:color="auto" w:fill="007EB0"/>
        </w:rPr>
        <w:t>i</w:t>
      </w:r>
      <w:r>
        <w:rPr>
          <w:color w:val="FFFFFF"/>
          <w:spacing w:val="-3"/>
          <w:w w:val="85"/>
          <w:shd w:val="clear" w:color="auto" w:fill="007EB0"/>
        </w:rPr>
        <w:t xml:space="preserve"> </w:t>
      </w:r>
      <w:r>
        <w:rPr>
          <w:color w:val="FFFFFF"/>
          <w:w w:val="85"/>
          <w:shd w:val="clear" w:color="auto" w:fill="007EB0"/>
        </w:rPr>
        <w:t>Yeni</w:t>
      </w:r>
      <w:r>
        <w:rPr>
          <w:color w:val="FFFFFF"/>
          <w:spacing w:val="-3"/>
          <w:w w:val="85"/>
          <w:shd w:val="clear" w:color="auto" w:fill="007EB0"/>
        </w:rPr>
        <w:t xml:space="preserve"> </w:t>
      </w:r>
      <w:r>
        <w:rPr>
          <w:rFonts w:ascii="Times New Roman" w:hAnsi="Times New Roman"/>
          <w:color w:val="FFFFFF"/>
          <w:w w:val="85"/>
          <w:shd w:val="clear" w:color="auto" w:fill="007EB0"/>
        </w:rPr>
        <w:t>Ö</w:t>
      </w:r>
      <w:r>
        <w:rPr>
          <w:color w:val="FFFFFF"/>
          <w:w w:val="85"/>
          <w:shd w:val="clear" w:color="auto" w:fill="007EB0"/>
        </w:rPr>
        <w:t>zniteliklere</w:t>
      </w:r>
      <w:r>
        <w:rPr>
          <w:color w:val="FFFFFF"/>
          <w:spacing w:val="-8"/>
          <w:w w:val="85"/>
          <w:shd w:val="clear" w:color="auto" w:fill="007EB0"/>
        </w:rPr>
        <w:t xml:space="preserve"> </w:t>
      </w:r>
      <w:r>
        <w:rPr>
          <w:color w:val="FFFFFF"/>
          <w:w w:val="85"/>
          <w:shd w:val="clear" w:color="auto" w:fill="007EB0"/>
        </w:rPr>
        <w:t>B</w:t>
      </w:r>
      <w:r>
        <w:rPr>
          <w:rFonts w:ascii="Times New Roman" w:hAnsi="Times New Roman"/>
          <w:color w:val="FFFFFF"/>
          <w:w w:val="85"/>
          <w:shd w:val="clear" w:color="auto" w:fill="007EB0"/>
        </w:rPr>
        <w:t>ö</w:t>
      </w:r>
      <w:r>
        <w:rPr>
          <w:color w:val="FFFFFF"/>
          <w:w w:val="85"/>
          <w:shd w:val="clear" w:color="auto" w:fill="007EB0"/>
        </w:rPr>
        <w:t>lme</w:t>
      </w:r>
      <w:r>
        <w:rPr>
          <w:color w:val="FFFFFF"/>
          <w:shd w:val="clear" w:color="auto" w:fill="007EB0"/>
        </w:rPr>
        <w:tab/>
      </w:r>
    </w:p>
    <w:p w14:paraId="4D69528F">
      <w:pPr>
        <w:pStyle w:val="12"/>
        <w:rPr>
          <w:rFonts w:ascii="Trebuchet MS"/>
          <w:b/>
          <w:sz w:val="20"/>
        </w:rPr>
      </w:pPr>
    </w:p>
    <w:p w14:paraId="0D4A2395">
      <w:pPr>
        <w:pStyle w:val="12"/>
        <w:rPr>
          <w:rFonts w:ascii="Trebuchet MS"/>
          <w:b/>
          <w:sz w:val="20"/>
        </w:rPr>
      </w:pPr>
    </w:p>
    <w:p w14:paraId="4BBF32E5">
      <w:pPr>
        <w:pStyle w:val="12"/>
        <w:rPr>
          <w:rFonts w:ascii="Trebuchet MS"/>
          <w:b/>
          <w:sz w:val="20"/>
        </w:rPr>
      </w:pPr>
    </w:p>
    <w:p w14:paraId="6C682C7F">
      <w:pPr>
        <w:pStyle w:val="12"/>
        <w:spacing w:before="34"/>
        <w:rPr>
          <w:rFonts w:ascii="Trebuchet MS"/>
          <w:b/>
          <w:sz w:val="20"/>
        </w:rPr>
      </w:pPr>
    </w:p>
    <w:tbl>
      <w:tblPr>
        <w:tblStyle w:val="11"/>
        <w:tblW w:w="0" w:type="auto"/>
        <w:tblInd w:w="8152" w:type="dxa"/>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Layout w:type="fixed"/>
        <w:tblCellMar>
          <w:top w:w="0" w:type="dxa"/>
          <w:left w:w="0" w:type="dxa"/>
          <w:bottom w:w="0" w:type="dxa"/>
          <w:right w:w="0" w:type="dxa"/>
        </w:tblCellMar>
      </w:tblPr>
      <w:tblGrid>
        <w:gridCol w:w="374"/>
        <w:gridCol w:w="1519"/>
      </w:tblGrid>
      <w:tr w14:paraId="40E1F29C">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295" w:hRule="atLeast"/>
        </w:trPr>
        <w:tc>
          <w:tcPr>
            <w:tcW w:w="1893" w:type="dxa"/>
            <w:gridSpan w:val="2"/>
            <w:shd w:val="clear" w:color="auto" w:fill="C4C6C8"/>
          </w:tcPr>
          <w:p w14:paraId="45648C42">
            <w:pPr>
              <w:pStyle w:val="15"/>
              <w:spacing w:before="45"/>
              <w:ind w:left="0" w:right="10"/>
              <w:jc w:val="center"/>
              <w:rPr>
                <w:rFonts w:hint="default" w:ascii="Arial MT"/>
                <w:sz w:val="15"/>
                <w:lang w:val="en-US"/>
              </w:rPr>
            </w:pPr>
            <w:r>
              <w:rPr>
                <w:rFonts w:hint="default" w:ascii="Arial MT"/>
                <w:color w:val="231F20"/>
                <w:spacing w:val="-2"/>
                <w:sz w:val="15"/>
                <w:lang w:val="en-US"/>
              </w:rPr>
              <w:t>CAR</w:t>
            </w:r>
          </w:p>
        </w:tc>
      </w:tr>
      <w:tr w14:paraId="23839BCA">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245" w:hRule="atLeast"/>
        </w:trPr>
        <w:tc>
          <w:tcPr>
            <w:tcW w:w="374" w:type="dxa"/>
          </w:tcPr>
          <w:p w14:paraId="7BB5AB3E">
            <w:pPr>
              <w:pStyle w:val="15"/>
              <w:spacing w:before="18" w:line="206" w:lineRule="exact"/>
              <w:ind w:left="75"/>
              <w:rPr>
                <w:rFonts w:ascii="Arial Black"/>
                <w:sz w:val="15"/>
              </w:rPr>
            </w:pPr>
            <w:r>
              <w:rPr>
                <w:rFonts w:ascii="Arial Black"/>
                <w:color w:val="231F20"/>
                <w:spacing w:val="-5"/>
                <w:sz w:val="15"/>
              </w:rPr>
              <w:t>PK</w:t>
            </w:r>
          </w:p>
        </w:tc>
        <w:tc>
          <w:tcPr>
            <w:tcW w:w="1519" w:type="dxa"/>
          </w:tcPr>
          <w:p w14:paraId="5EFEC437">
            <w:pPr>
              <w:pStyle w:val="15"/>
              <w:spacing w:before="18" w:line="206" w:lineRule="exact"/>
              <w:ind w:left="72"/>
              <w:rPr>
                <w:rFonts w:ascii="Arial Black"/>
                <w:sz w:val="15"/>
              </w:rPr>
            </w:pPr>
            <w:r>
              <w:rPr>
                <w:rFonts w:ascii="Arial Black"/>
                <w:color w:val="231F20"/>
                <w:spacing w:val="-2"/>
                <w:sz w:val="15"/>
                <w:u w:val="single" w:color="231F20"/>
              </w:rPr>
              <w:t>CAR_VIN</w:t>
            </w:r>
          </w:p>
        </w:tc>
      </w:tr>
      <w:tr w14:paraId="36DDE4AA">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1091" w:hRule="atLeast"/>
        </w:trPr>
        <w:tc>
          <w:tcPr>
            <w:tcW w:w="374" w:type="dxa"/>
          </w:tcPr>
          <w:p w14:paraId="5818C7CF">
            <w:pPr>
              <w:pStyle w:val="15"/>
              <w:spacing w:before="0"/>
              <w:ind w:left="0"/>
              <w:rPr>
                <w:rFonts w:ascii="Times New Roman"/>
                <w:sz w:val="16"/>
              </w:rPr>
            </w:pPr>
          </w:p>
        </w:tc>
        <w:tc>
          <w:tcPr>
            <w:tcW w:w="1519" w:type="dxa"/>
          </w:tcPr>
          <w:p w14:paraId="15839A26">
            <w:pPr>
              <w:pStyle w:val="15"/>
              <w:spacing w:before="76" w:line="196" w:lineRule="auto"/>
              <w:ind w:left="72" w:right="153" w:hanging="1"/>
              <w:rPr>
                <w:rFonts w:ascii="Arial Black"/>
                <w:sz w:val="15"/>
              </w:rPr>
            </w:pPr>
            <w:r>
              <w:rPr>
                <w:rFonts w:ascii="Arial Black"/>
                <w:color w:val="231F20"/>
                <w:spacing w:val="-2"/>
                <w:sz w:val="15"/>
              </w:rPr>
              <w:t xml:space="preserve">MOD_CODE CAR_YEAR </w:t>
            </w:r>
            <w:r>
              <w:rPr>
                <w:rFonts w:ascii="Arial Black"/>
                <w:color w:val="231F20"/>
                <w:spacing w:val="-8"/>
                <w:sz w:val="15"/>
              </w:rPr>
              <w:t xml:space="preserve">CAR_TOPCOLOR </w:t>
            </w:r>
            <w:r>
              <w:rPr>
                <w:rFonts w:ascii="Arial Black"/>
                <w:color w:val="231F20"/>
                <w:spacing w:val="-4"/>
                <w:w w:val="90"/>
                <w:sz w:val="15"/>
              </w:rPr>
              <w:t xml:space="preserve">CAR_TRIMCOLOR </w:t>
            </w:r>
            <w:r>
              <w:rPr>
                <w:rFonts w:ascii="Arial Black"/>
                <w:color w:val="231F20"/>
                <w:spacing w:val="-2"/>
                <w:w w:val="85"/>
                <w:sz w:val="15"/>
              </w:rPr>
              <w:t>CAR_BODYCOLOR</w:t>
            </w:r>
          </w:p>
        </w:tc>
      </w:tr>
    </w:tbl>
    <w:p w14:paraId="0FB0C885">
      <w:pPr>
        <w:pStyle w:val="12"/>
        <w:rPr>
          <w:rFonts w:ascii="Trebuchet MS"/>
          <w:b/>
        </w:rPr>
      </w:pPr>
    </w:p>
    <w:p w14:paraId="7718660B">
      <w:pPr>
        <w:pStyle w:val="12"/>
        <w:rPr>
          <w:rFonts w:ascii="Trebuchet MS"/>
          <w:b/>
        </w:rPr>
      </w:pPr>
    </w:p>
    <w:p w14:paraId="545EF9C8">
      <w:pPr>
        <w:pStyle w:val="12"/>
        <w:rPr>
          <w:rFonts w:ascii="Trebuchet MS"/>
          <w:b/>
        </w:rPr>
      </w:pPr>
    </w:p>
    <w:p w14:paraId="2A482076">
      <w:pPr>
        <w:pStyle w:val="12"/>
        <w:spacing w:before="114"/>
        <w:rPr>
          <w:rFonts w:ascii="Trebuchet MS"/>
          <w:b/>
        </w:rPr>
      </w:pPr>
    </w:p>
    <w:p w14:paraId="15EE2C9C">
      <w:pPr>
        <w:pStyle w:val="12"/>
        <w:spacing w:line="271" w:lineRule="auto"/>
        <w:ind w:left="1860" w:right="3115" w:firstLine="360"/>
        <w:jc w:val="both"/>
      </w:pPr>
      <w:r>
        <mc:AlternateContent>
          <mc:Choice Requires="wps">
            <w:drawing>
              <wp:anchor distT="0" distB="0" distL="0" distR="0" simplePos="0" relativeHeight="251668480" behindDoc="0" locked="0" layoutInCell="1" allowOverlap="1">
                <wp:simplePos x="0" y="0"/>
                <wp:positionH relativeFrom="page">
                  <wp:posOffset>5912485</wp:posOffset>
                </wp:positionH>
                <wp:positionV relativeFrom="paragraph">
                  <wp:posOffset>24765</wp:posOffset>
                </wp:positionV>
                <wp:extent cx="1270" cy="424815"/>
                <wp:effectExtent l="0" t="0" r="0" b="0"/>
                <wp:wrapNone/>
                <wp:docPr id="159" name="Graphic 159"/>
                <wp:cNvGraphicFramePr/>
                <a:graphic xmlns:a="http://schemas.openxmlformats.org/drawingml/2006/main">
                  <a:graphicData uri="http://schemas.microsoft.com/office/word/2010/wordprocessingShape">
                    <wps:wsp>
                      <wps:cNvSpPr/>
                      <wps:spPr>
                        <a:xfrm>
                          <a:off x="0" y="0"/>
                          <a:ext cx="1270" cy="424815"/>
                        </a:xfrm>
                        <a:custGeom>
                          <a:avLst/>
                          <a:gdLst/>
                          <a:ahLst/>
                          <a:cxnLst/>
                          <a:rect l="l" t="t" r="r" b="b"/>
                          <a:pathLst>
                            <a:path h="424815">
                              <a:moveTo>
                                <a:pt x="0" y="0"/>
                              </a:moveTo>
                              <a:lnTo>
                                <a:pt x="0" y="424434"/>
                              </a:lnTo>
                            </a:path>
                          </a:pathLst>
                        </a:custGeom>
                        <a:ln w="4444">
                          <a:solidFill>
                            <a:srgbClr val="939598"/>
                          </a:solidFill>
                          <a:prstDash val="solid"/>
                        </a:ln>
                      </wps:spPr>
                      <wps:bodyPr wrap="square" lIns="0" tIns="0" rIns="0" bIns="0" rtlCol="0">
                        <a:noAutofit/>
                      </wps:bodyPr>
                    </wps:wsp>
                  </a:graphicData>
                </a:graphic>
              </wp:anchor>
            </w:drawing>
          </mc:Choice>
          <mc:Fallback>
            <w:pict>
              <v:shape id="Graphic 159" o:spid="_x0000_s1026" o:spt="100" style="position:absolute;left:0pt;margin-left:465.55pt;margin-top:1.95pt;height:33.45pt;width:0.1pt;mso-position-horizontal-relative:page;z-index:251668480;mso-width-relative:page;mso-height-relative:page;" filled="f" stroked="t" coordsize="1,424815" o:gfxdata="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Bmj+D1gAAAAgBAAAPAAAAAAAA&#10;AAEAIAAAACIAAABkcnMvZG93bnJldi54bWxQSwECFAAUAAAACACHTuJAtZ3oSRQCAAB7BAAADgAA&#10;AAAAAAABACAAAAAlAQAAZHJzL2Uyb0RvYy54bWxQSwUGAAAAAAYABgBZAQAAqwUAAAAA&#10;" path="m0,0l0,424434e">
                <v:fill on="f" focussize="0,0"/>
                <v:stroke weight="0.34992125984252pt" color="#939598" joinstyle="round"/>
                <v:imagedata o:title=""/>
                <o:lock v:ext="edit" aspectratio="f"/>
                <v:textbox inset="0mm,0mm,0mm,0mm"/>
              </v:shape>
            </w:pict>
          </mc:Fallback>
        </mc:AlternateContent>
      </w:r>
      <w:r>
        <w:rPr>
          <w:color w:val="231F20"/>
        </w:rPr>
        <w:t>Bu çözüm işe yarıyor gibi görünse de, benimsenmesi tabloda büyük yapısal sorunlara yol açabilir.</w:t>
      </w:r>
      <w:r>
        <w:rPr>
          <w:color w:val="231F20"/>
          <w:spacing w:val="-12"/>
        </w:rPr>
        <w:t xml:space="preserve"> </w:t>
      </w:r>
      <w:r>
        <w:rPr>
          <w:color w:val="231F20"/>
        </w:rPr>
        <w:t>Yalnızca</w:t>
      </w:r>
      <w:r>
        <w:rPr>
          <w:color w:val="231F20"/>
          <w:spacing w:val="-12"/>
        </w:rPr>
        <w:t xml:space="preserve"> </w:t>
      </w:r>
      <w:r>
        <w:rPr>
          <w:color w:val="231F20"/>
        </w:rPr>
        <w:t>her</w:t>
      </w:r>
      <w:r>
        <w:rPr>
          <w:color w:val="231F20"/>
          <w:spacing w:val="-12"/>
        </w:rPr>
        <w:t xml:space="preserve"> </w:t>
      </w:r>
      <w:r>
        <w:rPr>
          <w:color w:val="231F20"/>
        </w:rPr>
        <w:t>örnek</w:t>
      </w:r>
      <w:r>
        <w:rPr>
          <w:color w:val="231F20"/>
          <w:spacing w:val="-11"/>
        </w:rPr>
        <w:t xml:space="preserve"> </w:t>
      </w:r>
      <w:r>
        <w:rPr>
          <w:color w:val="231F20"/>
        </w:rPr>
        <w:t>çok</w:t>
      </w:r>
      <w:r>
        <w:rPr>
          <w:color w:val="231F20"/>
          <w:spacing w:val="-12"/>
        </w:rPr>
        <w:t xml:space="preserve"> </w:t>
      </w:r>
      <w:r>
        <w:rPr>
          <w:color w:val="231F20"/>
        </w:rPr>
        <w:t>değerli</w:t>
      </w:r>
      <w:r>
        <w:rPr>
          <w:color w:val="231F20"/>
          <w:spacing w:val="-12"/>
        </w:rPr>
        <w:t xml:space="preserve"> </w:t>
      </w:r>
      <w:r>
        <w:rPr>
          <w:color w:val="231F20"/>
        </w:rPr>
        <w:t>öznitelik</w:t>
      </w:r>
      <w:r>
        <w:rPr>
          <w:color w:val="231F20"/>
          <w:spacing w:val="-12"/>
        </w:rPr>
        <w:t xml:space="preserve"> </w:t>
      </w:r>
      <w:r>
        <w:rPr>
          <w:color w:val="231F20"/>
        </w:rPr>
        <w:t>için</w:t>
      </w:r>
      <w:r>
        <w:rPr>
          <w:color w:val="231F20"/>
          <w:spacing w:val="-10"/>
        </w:rPr>
        <w:t xml:space="preserve"> </w:t>
      </w:r>
      <w:r>
        <w:rPr>
          <w:color w:val="231F20"/>
        </w:rPr>
        <w:t>aynı</w:t>
      </w:r>
      <w:r>
        <w:rPr>
          <w:color w:val="231F20"/>
          <w:spacing w:val="-11"/>
        </w:rPr>
        <w:t xml:space="preserve"> </w:t>
      </w:r>
      <w:r>
        <w:rPr>
          <w:color w:val="231F20"/>
        </w:rPr>
        <w:t>sayıda</w:t>
      </w:r>
      <w:r>
        <w:rPr>
          <w:color w:val="231F20"/>
          <w:spacing w:val="-11"/>
        </w:rPr>
        <w:t xml:space="preserve"> </w:t>
      </w:r>
      <w:r>
        <w:rPr>
          <w:color w:val="231F20"/>
        </w:rPr>
        <w:t>değere</w:t>
      </w:r>
      <w:r>
        <w:rPr>
          <w:color w:val="231F20"/>
          <w:spacing w:val="-11"/>
        </w:rPr>
        <w:t xml:space="preserve"> </w:t>
      </w:r>
      <w:r>
        <w:rPr>
          <w:color w:val="231F20"/>
        </w:rPr>
        <w:t>sahip</w:t>
      </w:r>
      <w:r>
        <w:rPr>
          <w:color w:val="231F20"/>
          <w:spacing w:val="-11"/>
        </w:rPr>
        <w:t xml:space="preserve"> </w:t>
      </w:r>
      <w:r>
        <w:rPr>
          <w:color w:val="231F20"/>
        </w:rPr>
        <w:t>olacaksa</w:t>
      </w:r>
      <w:r>
        <w:rPr>
          <w:color w:val="231F20"/>
          <w:spacing w:val="-11"/>
        </w:rPr>
        <w:t xml:space="preserve"> </w:t>
      </w:r>
      <w:r>
        <w:rPr>
          <w:color w:val="231F20"/>
        </w:rPr>
        <w:t>ve</w:t>
      </w:r>
      <w:r>
        <w:rPr>
          <w:color w:val="231F20"/>
          <w:spacing w:val="-12"/>
        </w:rPr>
        <w:t xml:space="preserve"> </w:t>
      </w:r>
      <w:r>
        <w:rPr>
          <w:color w:val="231F20"/>
        </w:rPr>
        <w:t>hiçbir örnek</w:t>
      </w:r>
      <w:r>
        <w:rPr>
          <w:color w:val="231F20"/>
          <w:spacing w:val="-12"/>
        </w:rPr>
        <w:t xml:space="preserve"> </w:t>
      </w:r>
      <w:r>
        <w:rPr>
          <w:color w:val="231F20"/>
        </w:rPr>
        <w:t>daha</w:t>
      </w:r>
      <w:r>
        <w:rPr>
          <w:color w:val="231F20"/>
          <w:spacing w:val="-12"/>
        </w:rPr>
        <w:t xml:space="preserve"> </w:t>
      </w:r>
      <w:r>
        <w:rPr>
          <w:color w:val="231F20"/>
        </w:rPr>
        <w:t>fazla</w:t>
      </w:r>
      <w:r>
        <w:rPr>
          <w:color w:val="231F20"/>
          <w:spacing w:val="-12"/>
        </w:rPr>
        <w:t xml:space="preserve"> </w:t>
      </w:r>
      <w:r>
        <w:rPr>
          <w:color w:val="231F20"/>
        </w:rPr>
        <w:t>değere</w:t>
      </w:r>
      <w:r>
        <w:rPr>
          <w:color w:val="231F20"/>
          <w:spacing w:val="-12"/>
        </w:rPr>
        <w:t xml:space="preserve"> </w:t>
      </w:r>
      <w:r>
        <w:rPr>
          <w:color w:val="231F20"/>
        </w:rPr>
        <w:t>sahip</w:t>
      </w:r>
      <w:r>
        <w:rPr>
          <w:color w:val="231F20"/>
          <w:spacing w:val="-12"/>
        </w:rPr>
        <w:t xml:space="preserve"> </w:t>
      </w:r>
      <w:r>
        <w:rPr>
          <w:color w:val="231F20"/>
        </w:rPr>
        <w:t>olmayacaksa</w:t>
      </w:r>
      <w:r>
        <w:rPr>
          <w:color w:val="231F20"/>
          <w:spacing w:val="-12"/>
        </w:rPr>
        <w:t xml:space="preserve"> </w:t>
      </w:r>
      <w:r>
        <w:rPr>
          <w:color w:val="231F20"/>
        </w:rPr>
        <w:t>kabul</w:t>
      </w:r>
      <w:r>
        <w:rPr>
          <w:color w:val="231F20"/>
          <w:spacing w:val="-12"/>
        </w:rPr>
        <w:t xml:space="preserve"> </w:t>
      </w:r>
      <w:r>
        <w:rPr>
          <w:color w:val="231F20"/>
        </w:rPr>
        <w:t>edilebilir.</w:t>
      </w:r>
      <w:r>
        <w:rPr>
          <w:color w:val="231F20"/>
          <w:spacing w:val="-11"/>
        </w:rPr>
        <w:t xml:space="preserve"> </w:t>
      </w:r>
      <w:r>
        <w:rPr>
          <w:color w:val="231F20"/>
        </w:rPr>
        <w:t>Ancak,</w:t>
      </w:r>
      <w:r>
        <w:rPr>
          <w:color w:val="231F20"/>
          <w:spacing w:val="-12"/>
        </w:rPr>
        <w:t xml:space="preserve"> </w:t>
      </w:r>
      <w:r>
        <w:rPr>
          <w:color w:val="231F20"/>
        </w:rPr>
        <w:t>bu</w:t>
      </w:r>
      <w:r>
        <w:rPr>
          <w:color w:val="231F20"/>
          <w:spacing w:val="-12"/>
        </w:rPr>
        <w:t xml:space="preserve"> </w:t>
      </w:r>
      <w:r>
        <w:rPr>
          <w:color w:val="231F20"/>
        </w:rPr>
        <w:t>durumda</w:t>
      </w:r>
      <w:r>
        <w:rPr>
          <w:color w:val="231F20"/>
          <w:spacing w:val="-12"/>
        </w:rPr>
        <w:t xml:space="preserve"> </w:t>
      </w:r>
      <w:r>
        <w:rPr>
          <w:color w:val="231F20"/>
        </w:rPr>
        <w:t>bile</w:t>
      </w:r>
    </w:p>
    <w:p w14:paraId="68BDE507">
      <w:pPr>
        <w:pStyle w:val="12"/>
        <w:spacing w:after="0" w:line="271" w:lineRule="auto"/>
        <w:jc w:val="both"/>
        <w:sectPr>
          <w:pgSz w:w="12240" w:h="15660"/>
          <w:pgMar w:top="760" w:right="0" w:bottom="300" w:left="0" w:header="540" w:footer="107" w:gutter="0"/>
          <w:cols w:space="720" w:num="1"/>
        </w:sectPr>
      </w:pPr>
    </w:p>
    <w:p w14:paraId="50DDB1FA">
      <w:pPr>
        <w:pStyle w:val="12"/>
        <w:spacing w:line="271" w:lineRule="auto"/>
        <w:ind w:left="3538" w:right="1431"/>
        <w:jc w:val="both"/>
      </w:pPr>
      <w:r>
        <w:rPr>
          <w:rFonts w:ascii="Arial Black"/>
          <w:sz w:val="14"/>
        </w:rPr>
        <mc:AlternateContent>
          <mc:Choice Requires="wpg">
            <w:drawing>
              <wp:anchor distT="0" distB="0" distL="0" distR="0" simplePos="0" relativeHeight="251698176" behindDoc="1" locked="0" layoutInCell="1" allowOverlap="1">
                <wp:simplePos x="0" y="0"/>
                <wp:positionH relativeFrom="page">
                  <wp:posOffset>1898015</wp:posOffset>
                </wp:positionH>
                <wp:positionV relativeFrom="page">
                  <wp:posOffset>654050</wp:posOffset>
                </wp:positionV>
                <wp:extent cx="5161280" cy="8855075"/>
                <wp:effectExtent l="5080" t="0" r="0" b="14605"/>
                <wp:wrapNone/>
                <wp:docPr id="163" name="Group 163"/>
                <wp:cNvGraphicFramePr/>
                <a:graphic xmlns:a="http://schemas.openxmlformats.org/drawingml/2006/main">
                  <a:graphicData uri="http://schemas.microsoft.com/office/word/2010/wordprocessingGroup">
                    <wpg:wgp>
                      <wpg:cNvGrpSpPr/>
                      <wpg:grpSpPr>
                        <a:xfrm>
                          <a:off x="0" y="0"/>
                          <a:ext cx="5161242" cy="8855075"/>
                          <a:chOff x="2222" y="0"/>
                          <a:chExt cx="5161242" cy="8855075"/>
                        </a:xfrm>
                      </wpg:grpSpPr>
                      <wps:wsp>
                        <wps:cNvPr id="164" name="Graphic 164"/>
                        <wps:cNvSpPr/>
                        <wps:spPr>
                          <a:xfrm>
                            <a:off x="2222" y="0"/>
                            <a:ext cx="1270" cy="7194550"/>
                          </a:xfrm>
                          <a:custGeom>
                            <a:avLst/>
                            <a:gdLst/>
                            <a:ahLst/>
                            <a:cxnLst/>
                            <a:rect l="l" t="t" r="r" b="b"/>
                            <a:pathLst>
                              <a:path h="7194550">
                                <a:moveTo>
                                  <a:pt x="0" y="0"/>
                                </a:moveTo>
                                <a:lnTo>
                                  <a:pt x="0" y="7194550"/>
                                </a:lnTo>
                              </a:path>
                            </a:pathLst>
                          </a:custGeom>
                          <a:ln w="4444">
                            <a:solidFill>
                              <a:srgbClr val="939598"/>
                            </a:solidFill>
                            <a:prstDash val="solid"/>
                          </a:ln>
                        </wps:spPr>
                        <wps:bodyPr wrap="square" lIns="0" tIns="0" rIns="0" bIns="0" rtlCol="0">
                          <a:noAutofit/>
                        </wps:bodyPr>
                      </wps:wsp>
                      <wps:wsp>
                        <wps:cNvPr id="165" name="Graphic 165"/>
                        <wps:cNvSpPr/>
                        <wps:spPr>
                          <a:xfrm>
                            <a:off x="2222" y="7194550"/>
                            <a:ext cx="1270" cy="1660525"/>
                          </a:xfrm>
                          <a:custGeom>
                            <a:avLst/>
                            <a:gdLst/>
                            <a:ahLst/>
                            <a:cxnLst/>
                            <a:rect l="l" t="t" r="r" b="b"/>
                            <a:pathLst>
                              <a:path h="1660525">
                                <a:moveTo>
                                  <a:pt x="0" y="0"/>
                                </a:moveTo>
                                <a:lnTo>
                                  <a:pt x="0" y="1660525"/>
                                </a:lnTo>
                              </a:path>
                            </a:pathLst>
                          </a:custGeom>
                          <a:ln w="4444">
                            <a:solidFill>
                              <a:srgbClr val="939598"/>
                            </a:solidFill>
                            <a:prstDash val="solid"/>
                          </a:ln>
                        </wps:spPr>
                        <wps:bodyPr wrap="square" lIns="0" tIns="0" rIns="0" bIns="0" rtlCol="0">
                          <a:noAutofit/>
                        </wps:bodyPr>
                      </wps:wsp>
                      <wps:wsp>
                        <wps:cNvPr id="166" name="Graphic 166"/>
                        <wps:cNvSpPr/>
                        <wps:spPr>
                          <a:xfrm>
                            <a:off x="28854" y="5585941"/>
                            <a:ext cx="5134610" cy="1458595"/>
                          </a:xfrm>
                          <a:custGeom>
                            <a:avLst/>
                            <a:gdLst/>
                            <a:ahLst/>
                            <a:cxnLst/>
                            <a:rect l="l" t="t" r="r" b="b"/>
                            <a:pathLst>
                              <a:path w="5134610" h="1458595">
                                <a:moveTo>
                                  <a:pt x="5134355" y="0"/>
                                </a:moveTo>
                                <a:lnTo>
                                  <a:pt x="0" y="0"/>
                                </a:lnTo>
                                <a:lnTo>
                                  <a:pt x="0" y="1458468"/>
                                </a:lnTo>
                                <a:lnTo>
                                  <a:pt x="5134355" y="1458468"/>
                                </a:lnTo>
                                <a:lnTo>
                                  <a:pt x="5134355" y="0"/>
                                </a:lnTo>
                                <a:close/>
                              </a:path>
                            </a:pathLst>
                          </a:custGeom>
                          <a:solidFill>
                            <a:srgbClr val="231F20">
                              <a:alpha val="25097"/>
                            </a:srgbClr>
                          </a:solidFill>
                        </wps:spPr>
                        <wps:bodyPr wrap="square" lIns="0" tIns="0" rIns="0" bIns="0" rtlCol="0">
                          <a:noAutofit/>
                        </wps:bodyPr>
                      </wps:wsp>
                      <pic:pic xmlns:pic="http://schemas.openxmlformats.org/drawingml/2006/picture">
                        <pic:nvPicPr>
                          <pic:cNvPr id="167" name="Image 167"/>
                          <pic:cNvPicPr/>
                        </pic:nvPicPr>
                        <pic:blipFill>
                          <a:blip r:embed="rId55" cstate="print"/>
                          <a:stretch>
                            <a:fillRect/>
                          </a:stretch>
                        </pic:blipFill>
                        <pic:spPr>
                          <a:xfrm>
                            <a:off x="85406" y="5715635"/>
                            <a:ext cx="4876764" cy="1199515"/>
                          </a:xfrm>
                          <a:prstGeom prst="rect">
                            <a:avLst/>
                          </a:prstGeom>
                        </pic:spPr>
                      </pic:pic>
                      <wps:wsp>
                        <wps:cNvPr id="168" name="Graphic 168"/>
                        <wps:cNvSpPr/>
                        <wps:spPr>
                          <a:xfrm>
                            <a:off x="656678" y="5922429"/>
                            <a:ext cx="3801110" cy="779145"/>
                          </a:xfrm>
                          <a:custGeom>
                            <a:avLst/>
                            <a:gdLst/>
                            <a:ahLst/>
                            <a:cxnLst/>
                            <a:rect l="l" t="t" r="r" b="b"/>
                            <a:pathLst>
                              <a:path w="3801110" h="779145">
                                <a:moveTo>
                                  <a:pt x="3800931" y="0"/>
                                </a:moveTo>
                                <a:lnTo>
                                  <a:pt x="0" y="0"/>
                                </a:lnTo>
                                <a:lnTo>
                                  <a:pt x="0" y="778674"/>
                                </a:lnTo>
                                <a:lnTo>
                                  <a:pt x="3800931" y="778674"/>
                                </a:lnTo>
                                <a:lnTo>
                                  <a:pt x="3800931" y="0"/>
                                </a:lnTo>
                                <a:close/>
                              </a:path>
                            </a:pathLst>
                          </a:custGeom>
                          <a:solidFill>
                            <a:srgbClr val="FFFFFF"/>
                          </a:solidFill>
                        </wps:spPr>
                        <wps:bodyPr wrap="square" lIns="0" tIns="0" rIns="0" bIns="0" rtlCol="0">
                          <a:noAutofit/>
                        </wps:bodyPr>
                      </wps:wsp>
                      <wps:wsp>
                        <wps:cNvPr id="169" name="Graphic 169"/>
                        <wps:cNvSpPr/>
                        <wps:spPr>
                          <a:xfrm>
                            <a:off x="3019254" y="6249125"/>
                            <a:ext cx="1270" cy="126364"/>
                          </a:xfrm>
                          <a:custGeom>
                            <a:avLst/>
                            <a:gdLst/>
                            <a:ahLst/>
                            <a:cxnLst/>
                            <a:rect l="l" t="t" r="r" b="b"/>
                            <a:pathLst>
                              <a:path h="126364">
                                <a:moveTo>
                                  <a:pt x="0" y="0"/>
                                </a:moveTo>
                                <a:lnTo>
                                  <a:pt x="0" y="126123"/>
                                </a:lnTo>
                              </a:path>
                            </a:pathLst>
                          </a:custGeom>
                          <a:ln w="12700">
                            <a:solidFill>
                              <a:srgbClr val="C94935"/>
                            </a:solidFill>
                            <a:prstDash val="solid"/>
                          </a:ln>
                        </wps:spPr>
                        <wps:bodyPr wrap="square" lIns="0" tIns="0" rIns="0" bIns="0" rtlCol="0">
                          <a:noAutofit/>
                        </wps:bodyPr>
                      </wps:wsp>
                      <wps:wsp>
                        <wps:cNvPr id="170" name="Graphic 170"/>
                        <wps:cNvSpPr/>
                        <wps:spPr>
                          <a:xfrm>
                            <a:off x="1747188" y="6249125"/>
                            <a:ext cx="1270" cy="126364"/>
                          </a:xfrm>
                          <a:custGeom>
                            <a:avLst/>
                            <a:gdLst/>
                            <a:ahLst/>
                            <a:cxnLst/>
                            <a:rect l="l" t="t" r="r" b="b"/>
                            <a:pathLst>
                              <a:path h="126364">
                                <a:moveTo>
                                  <a:pt x="0" y="0"/>
                                </a:moveTo>
                                <a:lnTo>
                                  <a:pt x="0" y="126123"/>
                                </a:lnTo>
                              </a:path>
                            </a:pathLst>
                          </a:custGeom>
                          <a:ln w="12700">
                            <a:solidFill>
                              <a:srgbClr val="C94935"/>
                            </a:solidFill>
                            <a:prstDash val="solid"/>
                          </a:ln>
                        </wps:spPr>
                        <wps:bodyPr wrap="square" lIns="0" tIns="0" rIns="0" bIns="0" rtlCol="0">
                          <a:noAutofit/>
                        </wps:bodyPr>
                      </wps:wsp>
                      <wps:wsp>
                        <wps:cNvPr id="171" name="Graphic 171"/>
                        <wps:cNvSpPr/>
                        <wps:spPr>
                          <a:xfrm>
                            <a:off x="1692896" y="6249125"/>
                            <a:ext cx="1270" cy="126364"/>
                          </a:xfrm>
                          <a:custGeom>
                            <a:avLst/>
                            <a:gdLst/>
                            <a:ahLst/>
                            <a:cxnLst/>
                            <a:rect l="l" t="t" r="r" b="b"/>
                            <a:pathLst>
                              <a:path h="126364">
                                <a:moveTo>
                                  <a:pt x="0" y="0"/>
                                </a:moveTo>
                                <a:lnTo>
                                  <a:pt x="0" y="126123"/>
                                </a:lnTo>
                              </a:path>
                            </a:pathLst>
                          </a:custGeom>
                          <a:ln w="12700">
                            <a:solidFill>
                              <a:srgbClr val="C94935"/>
                            </a:solidFill>
                            <a:prstDash val="solid"/>
                          </a:ln>
                        </wps:spPr>
                        <wps:bodyPr wrap="square" lIns="0" tIns="0" rIns="0" bIns="0" rtlCol="0">
                          <a:noAutofit/>
                        </wps:bodyPr>
                      </wps:wsp>
                      <wps:wsp>
                        <wps:cNvPr id="172" name="Graphic 172"/>
                        <wps:cNvSpPr/>
                        <wps:spPr>
                          <a:xfrm>
                            <a:off x="1592681" y="6312342"/>
                            <a:ext cx="1578610" cy="1270"/>
                          </a:xfrm>
                          <a:custGeom>
                            <a:avLst/>
                            <a:gdLst/>
                            <a:ahLst/>
                            <a:cxnLst/>
                            <a:rect l="l" t="t" r="r" b="b"/>
                            <a:pathLst>
                              <a:path w="1578610">
                                <a:moveTo>
                                  <a:pt x="0" y="0"/>
                                </a:moveTo>
                                <a:lnTo>
                                  <a:pt x="1578177" y="0"/>
                                </a:lnTo>
                              </a:path>
                            </a:pathLst>
                          </a:custGeom>
                          <a:ln w="12700">
                            <a:solidFill>
                              <a:srgbClr val="C94935"/>
                            </a:solidFill>
                            <a:prstDash val="solid"/>
                          </a:ln>
                        </wps:spPr>
                        <wps:bodyPr wrap="square" lIns="0" tIns="0" rIns="0" bIns="0" rtlCol="0">
                          <a:noAutofit/>
                        </wps:bodyPr>
                      </wps:wsp>
                      <wps:wsp>
                        <wps:cNvPr id="173" name="Graphic 173"/>
                        <wps:cNvSpPr/>
                        <wps:spPr>
                          <a:xfrm>
                            <a:off x="3045192" y="6256265"/>
                            <a:ext cx="125730" cy="57150"/>
                          </a:xfrm>
                          <a:custGeom>
                            <a:avLst/>
                            <a:gdLst/>
                            <a:ahLst/>
                            <a:cxnLst/>
                            <a:rect l="l" t="t" r="r" b="b"/>
                            <a:pathLst>
                              <a:path w="125730" h="57150">
                                <a:moveTo>
                                  <a:pt x="0" y="56552"/>
                                </a:moveTo>
                                <a:lnTo>
                                  <a:pt x="125665" y="0"/>
                                </a:lnTo>
                              </a:path>
                            </a:pathLst>
                          </a:custGeom>
                          <a:solidFill>
                            <a:srgbClr val="C94935"/>
                          </a:solidFill>
                        </wps:spPr>
                        <wps:bodyPr wrap="square" lIns="0" tIns="0" rIns="0" bIns="0" rtlCol="0">
                          <a:noAutofit/>
                        </wps:bodyPr>
                      </wps:wsp>
                      <wps:wsp>
                        <wps:cNvPr id="174" name="Graphic 174"/>
                        <wps:cNvSpPr/>
                        <wps:spPr>
                          <a:xfrm>
                            <a:off x="3045192" y="6256265"/>
                            <a:ext cx="125730" cy="57150"/>
                          </a:xfrm>
                          <a:custGeom>
                            <a:avLst/>
                            <a:gdLst/>
                            <a:ahLst/>
                            <a:cxnLst/>
                            <a:rect l="l" t="t" r="r" b="b"/>
                            <a:pathLst>
                              <a:path w="125730" h="57150">
                                <a:moveTo>
                                  <a:pt x="125665" y="0"/>
                                </a:moveTo>
                                <a:lnTo>
                                  <a:pt x="0" y="56552"/>
                                </a:lnTo>
                              </a:path>
                            </a:pathLst>
                          </a:custGeom>
                          <a:ln w="12700">
                            <a:solidFill>
                              <a:srgbClr val="C94935"/>
                            </a:solidFill>
                            <a:prstDash val="solid"/>
                          </a:ln>
                        </wps:spPr>
                        <wps:bodyPr wrap="square" lIns="0" tIns="0" rIns="0" bIns="0" rtlCol="0">
                          <a:noAutofit/>
                        </wps:bodyPr>
                      </wps:wsp>
                      <wps:wsp>
                        <wps:cNvPr id="175" name="Graphic 175"/>
                        <wps:cNvSpPr/>
                        <wps:spPr>
                          <a:xfrm>
                            <a:off x="3045190" y="6311858"/>
                            <a:ext cx="125730" cy="57150"/>
                          </a:xfrm>
                          <a:custGeom>
                            <a:avLst/>
                            <a:gdLst/>
                            <a:ahLst/>
                            <a:cxnLst/>
                            <a:rect l="l" t="t" r="r" b="b"/>
                            <a:pathLst>
                              <a:path w="125730" h="57150">
                                <a:moveTo>
                                  <a:pt x="125665" y="56552"/>
                                </a:moveTo>
                                <a:lnTo>
                                  <a:pt x="0" y="0"/>
                                </a:lnTo>
                              </a:path>
                            </a:pathLst>
                          </a:custGeom>
                          <a:solidFill>
                            <a:srgbClr val="C94935"/>
                          </a:solidFill>
                        </wps:spPr>
                        <wps:bodyPr wrap="square" lIns="0" tIns="0" rIns="0" bIns="0" rtlCol="0">
                          <a:noAutofit/>
                        </wps:bodyPr>
                      </wps:wsp>
                      <wps:wsp>
                        <wps:cNvPr id="176" name="Graphic 176"/>
                        <wps:cNvSpPr/>
                        <wps:spPr>
                          <a:xfrm>
                            <a:off x="3045190" y="6311858"/>
                            <a:ext cx="125730" cy="57150"/>
                          </a:xfrm>
                          <a:custGeom>
                            <a:avLst/>
                            <a:gdLst/>
                            <a:ahLst/>
                            <a:cxnLst/>
                            <a:rect l="l" t="t" r="r" b="b"/>
                            <a:pathLst>
                              <a:path w="125730" h="57150">
                                <a:moveTo>
                                  <a:pt x="0" y="0"/>
                                </a:moveTo>
                                <a:lnTo>
                                  <a:pt x="125665" y="56552"/>
                                </a:lnTo>
                              </a:path>
                            </a:pathLst>
                          </a:custGeom>
                          <a:ln w="12700">
                            <a:solidFill>
                              <a:srgbClr val="C94935"/>
                            </a:solidFill>
                            <a:prstDash val="solid"/>
                          </a:ln>
                        </wps:spPr>
                        <wps:bodyPr wrap="square" lIns="0" tIns="0" rIns="0" bIns="0" rtlCol="0">
                          <a:noAutofit/>
                        </wps:bodyPr>
                      </wps:wsp>
                      <wps:wsp>
                        <wps:cNvPr id="177" name="Graphic 177"/>
                        <wps:cNvSpPr/>
                        <wps:spPr>
                          <a:xfrm>
                            <a:off x="3165881" y="5928796"/>
                            <a:ext cx="1285875" cy="766445"/>
                          </a:xfrm>
                          <a:custGeom>
                            <a:avLst/>
                            <a:gdLst/>
                            <a:ahLst/>
                            <a:cxnLst/>
                            <a:rect l="l" t="t" r="r" b="b"/>
                            <a:pathLst>
                              <a:path w="1285875" h="766445">
                                <a:moveTo>
                                  <a:pt x="1285379" y="765962"/>
                                </a:moveTo>
                                <a:lnTo>
                                  <a:pt x="0" y="765962"/>
                                </a:lnTo>
                                <a:lnTo>
                                  <a:pt x="0" y="0"/>
                                </a:lnTo>
                                <a:lnTo>
                                  <a:pt x="1285379" y="0"/>
                                </a:lnTo>
                                <a:lnTo>
                                  <a:pt x="1285379" y="765962"/>
                                </a:lnTo>
                                <a:close/>
                              </a:path>
                            </a:pathLst>
                          </a:custGeom>
                          <a:ln w="12700">
                            <a:solidFill>
                              <a:srgbClr val="004E8D"/>
                            </a:solidFill>
                            <a:prstDash val="solid"/>
                          </a:ln>
                        </wps:spPr>
                        <wps:bodyPr wrap="square" lIns="0" tIns="0" rIns="0" bIns="0" rtlCol="0">
                          <a:noAutofit/>
                        </wps:bodyPr>
                      </wps:wsp>
                      <wps:wsp>
                        <wps:cNvPr id="178" name="Graphic 178"/>
                        <wps:cNvSpPr/>
                        <wps:spPr>
                          <a:xfrm>
                            <a:off x="3165881" y="5928791"/>
                            <a:ext cx="1285875" cy="201295"/>
                          </a:xfrm>
                          <a:custGeom>
                            <a:avLst/>
                            <a:gdLst/>
                            <a:ahLst/>
                            <a:cxnLst/>
                            <a:rect l="l" t="t" r="r" b="b"/>
                            <a:pathLst>
                              <a:path w="1285875" h="201295">
                                <a:moveTo>
                                  <a:pt x="1285379" y="0"/>
                                </a:moveTo>
                                <a:lnTo>
                                  <a:pt x="0" y="0"/>
                                </a:lnTo>
                                <a:lnTo>
                                  <a:pt x="0" y="200875"/>
                                </a:lnTo>
                                <a:lnTo>
                                  <a:pt x="1285379" y="200875"/>
                                </a:lnTo>
                                <a:lnTo>
                                  <a:pt x="1285379" y="0"/>
                                </a:lnTo>
                                <a:close/>
                              </a:path>
                            </a:pathLst>
                          </a:custGeom>
                          <a:solidFill>
                            <a:srgbClr val="B1B3B6"/>
                          </a:solidFill>
                        </wps:spPr>
                        <wps:bodyPr wrap="square" lIns="0" tIns="0" rIns="0" bIns="0" rtlCol="0">
                          <a:noAutofit/>
                        </wps:bodyPr>
                      </wps:wsp>
                      <wps:wsp>
                        <wps:cNvPr id="179" name="Graphic 179"/>
                        <wps:cNvSpPr/>
                        <wps:spPr>
                          <a:xfrm>
                            <a:off x="3165881" y="5928797"/>
                            <a:ext cx="1285875" cy="201295"/>
                          </a:xfrm>
                          <a:custGeom>
                            <a:avLst/>
                            <a:gdLst/>
                            <a:ahLst/>
                            <a:cxnLst/>
                            <a:rect l="l" t="t" r="r" b="b"/>
                            <a:pathLst>
                              <a:path w="1285875" h="201295">
                                <a:moveTo>
                                  <a:pt x="1285379" y="200863"/>
                                </a:moveTo>
                                <a:lnTo>
                                  <a:pt x="0" y="200863"/>
                                </a:lnTo>
                                <a:lnTo>
                                  <a:pt x="0" y="0"/>
                                </a:lnTo>
                                <a:lnTo>
                                  <a:pt x="1285379" y="0"/>
                                </a:lnTo>
                                <a:lnTo>
                                  <a:pt x="1285379" y="200863"/>
                                </a:lnTo>
                                <a:close/>
                              </a:path>
                            </a:pathLst>
                          </a:custGeom>
                          <a:ln w="12700">
                            <a:solidFill>
                              <a:srgbClr val="004E8D"/>
                            </a:solidFill>
                            <a:prstDash val="solid"/>
                          </a:ln>
                        </wps:spPr>
                        <wps:bodyPr wrap="square" lIns="0" tIns="0" rIns="0" bIns="0" rtlCol="0">
                          <a:noAutofit/>
                        </wps:bodyPr>
                      </wps:wsp>
                      <wps:wsp>
                        <wps:cNvPr id="180" name="Graphic 180"/>
                        <wps:cNvSpPr/>
                        <wps:spPr>
                          <a:xfrm>
                            <a:off x="663028" y="5928796"/>
                            <a:ext cx="930275" cy="766445"/>
                          </a:xfrm>
                          <a:custGeom>
                            <a:avLst/>
                            <a:gdLst/>
                            <a:ahLst/>
                            <a:cxnLst/>
                            <a:rect l="l" t="t" r="r" b="b"/>
                            <a:pathLst>
                              <a:path w="930275" h="766445">
                                <a:moveTo>
                                  <a:pt x="929651" y="765962"/>
                                </a:moveTo>
                                <a:lnTo>
                                  <a:pt x="0" y="765962"/>
                                </a:lnTo>
                                <a:lnTo>
                                  <a:pt x="0" y="0"/>
                                </a:lnTo>
                                <a:lnTo>
                                  <a:pt x="929651" y="0"/>
                                </a:lnTo>
                                <a:lnTo>
                                  <a:pt x="929651" y="765962"/>
                                </a:lnTo>
                                <a:close/>
                              </a:path>
                            </a:pathLst>
                          </a:custGeom>
                          <a:ln w="12700">
                            <a:solidFill>
                              <a:srgbClr val="004E8D"/>
                            </a:solidFill>
                            <a:prstDash val="solid"/>
                          </a:ln>
                        </wps:spPr>
                        <wps:bodyPr wrap="square" lIns="0" tIns="0" rIns="0" bIns="0" rtlCol="0">
                          <a:noAutofit/>
                        </wps:bodyPr>
                      </wps:wsp>
                      <wps:wsp>
                        <wps:cNvPr id="181" name="Graphic 181"/>
                        <wps:cNvSpPr/>
                        <wps:spPr>
                          <a:xfrm>
                            <a:off x="663028" y="5928791"/>
                            <a:ext cx="930275" cy="201295"/>
                          </a:xfrm>
                          <a:custGeom>
                            <a:avLst/>
                            <a:gdLst/>
                            <a:ahLst/>
                            <a:cxnLst/>
                            <a:rect l="l" t="t" r="r" b="b"/>
                            <a:pathLst>
                              <a:path w="930275" h="201295">
                                <a:moveTo>
                                  <a:pt x="929651" y="0"/>
                                </a:moveTo>
                                <a:lnTo>
                                  <a:pt x="0" y="0"/>
                                </a:lnTo>
                                <a:lnTo>
                                  <a:pt x="0" y="200875"/>
                                </a:lnTo>
                                <a:lnTo>
                                  <a:pt x="929651" y="200875"/>
                                </a:lnTo>
                                <a:lnTo>
                                  <a:pt x="929651" y="0"/>
                                </a:lnTo>
                                <a:close/>
                              </a:path>
                            </a:pathLst>
                          </a:custGeom>
                          <a:solidFill>
                            <a:srgbClr val="B1B3B6"/>
                          </a:solidFill>
                        </wps:spPr>
                        <wps:bodyPr wrap="square" lIns="0" tIns="0" rIns="0" bIns="0" rtlCol="0">
                          <a:noAutofit/>
                        </wps:bodyPr>
                      </wps:wsp>
                      <wps:wsp>
                        <wps:cNvPr id="182" name="Graphic 182"/>
                        <wps:cNvSpPr/>
                        <wps:spPr>
                          <a:xfrm>
                            <a:off x="663028" y="5928797"/>
                            <a:ext cx="930275" cy="201295"/>
                          </a:xfrm>
                          <a:custGeom>
                            <a:avLst/>
                            <a:gdLst/>
                            <a:ahLst/>
                            <a:cxnLst/>
                            <a:rect l="l" t="t" r="r" b="b"/>
                            <a:pathLst>
                              <a:path w="930275" h="201295">
                                <a:moveTo>
                                  <a:pt x="929651" y="200863"/>
                                </a:moveTo>
                                <a:lnTo>
                                  <a:pt x="0" y="200863"/>
                                </a:lnTo>
                                <a:lnTo>
                                  <a:pt x="0" y="0"/>
                                </a:lnTo>
                                <a:lnTo>
                                  <a:pt x="929651" y="0"/>
                                </a:lnTo>
                                <a:lnTo>
                                  <a:pt x="929651" y="200863"/>
                                </a:lnTo>
                                <a:close/>
                              </a:path>
                            </a:pathLst>
                          </a:custGeom>
                          <a:ln w="12699">
                            <a:solidFill>
                              <a:srgbClr val="004E8D"/>
                            </a:solidFill>
                            <a:prstDash val="solid"/>
                          </a:ln>
                        </wps:spPr>
                        <wps:bodyPr wrap="square" lIns="0" tIns="0" rIns="0" bIns="0" rtlCol="0">
                          <a:noAutofit/>
                        </wps:bodyPr>
                      </wps:wsp>
                      <wps:wsp>
                        <wps:cNvPr id="183" name="Graphic 183"/>
                        <wps:cNvSpPr/>
                        <wps:spPr>
                          <a:xfrm>
                            <a:off x="663028" y="6129659"/>
                            <a:ext cx="930275" cy="565150"/>
                          </a:xfrm>
                          <a:custGeom>
                            <a:avLst/>
                            <a:gdLst/>
                            <a:ahLst/>
                            <a:cxnLst/>
                            <a:rect l="l" t="t" r="r" b="b"/>
                            <a:pathLst>
                              <a:path w="930275" h="565150">
                                <a:moveTo>
                                  <a:pt x="256412" y="565098"/>
                                </a:moveTo>
                                <a:lnTo>
                                  <a:pt x="0" y="565098"/>
                                </a:lnTo>
                                <a:lnTo>
                                  <a:pt x="0" y="0"/>
                                </a:lnTo>
                                <a:lnTo>
                                  <a:pt x="256412" y="0"/>
                                </a:lnTo>
                                <a:lnTo>
                                  <a:pt x="256412" y="565098"/>
                                </a:lnTo>
                                <a:close/>
                              </a:path>
                              <a:path w="930275" h="565150">
                                <a:moveTo>
                                  <a:pt x="929651" y="219024"/>
                                </a:moveTo>
                                <a:lnTo>
                                  <a:pt x="0" y="219024"/>
                                </a:lnTo>
                                <a:lnTo>
                                  <a:pt x="0" y="0"/>
                                </a:lnTo>
                                <a:lnTo>
                                  <a:pt x="929651" y="0"/>
                                </a:lnTo>
                                <a:lnTo>
                                  <a:pt x="929651" y="219024"/>
                                </a:lnTo>
                                <a:close/>
                              </a:path>
                            </a:pathLst>
                          </a:custGeom>
                          <a:ln w="12700">
                            <a:solidFill>
                              <a:srgbClr val="004E8D"/>
                            </a:solidFill>
                            <a:prstDash val="solid"/>
                          </a:ln>
                        </wps:spPr>
                        <wps:bodyPr wrap="square" lIns="0" tIns="0" rIns="0" bIns="0" rtlCol="0">
                          <a:noAutofit/>
                        </wps:bodyPr>
                      </wps:wsp>
                      <wps:wsp>
                        <wps:cNvPr id="184" name="Graphic 184"/>
                        <wps:cNvSpPr/>
                        <wps:spPr>
                          <a:xfrm>
                            <a:off x="3638054" y="6129647"/>
                            <a:ext cx="813435" cy="338455"/>
                          </a:xfrm>
                          <a:custGeom>
                            <a:avLst/>
                            <a:gdLst/>
                            <a:ahLst/>
                            <a:cxnLst/>
                            <a:rect l="l" t="t" r="r" b="b"/>
                            <a:pathLst>
                              <a:path w="813435" h="338455">
                                <a:moveTo>
                                  <a:pt x="813205" y="338061"/>
                                </a:moveTo>
                                <a:lnTo>
                                  <a:pt x="0" y="338061"/>
                                </a:lnTo>
                                <a:lnTo>
                                  <a:pt x="0" y="0"/>
                                </a:lnTo>
                                <a:lnTo>
                                  <a:pt x="813205" y="0"/>
                                </a:lnTo>
                                <a:lnTo>
                                  <a:pt x="813205" y="338061"/>
                                </a:lnTo>
                                <a:close/>
                              </a:path>
                            </a:pathLst>
                          </a:custGeom>
                          <a:ln w="12699">
                            <a:solidFill>
                              <a:srgbClr val="004E8D"/>
                            </a:solidFill>
                            <a:prstDash val="solid"/>
                          </a:ln>
                        </wps:spPr>
                        <wps:bodyPr wrap="square" lIns="0" tIns="0" rIns="0" bIns="0" rtlCol="0">
                          <a:noAutofit/>
                        </wps:bodyPr>
                      </wps:wsp>
                      <wps:wsp>
                        <wps:cNvPr id="185" name="Graphic 185"/>
                        <wps:cNvSpPr/>
                        <wps:spPr>
                          <a:xfrm>
                            <a:off x="3165881" y="6467707"/>
                            <a:ext cx="472440" cy="227329"/>
                          </a:xfrm>
                          <a:custGeom>
                            <a:avLst/>
                            <a:gdLst/>
                            <a:ahLst/>
                            <a:cxnLst/>
                            <a:rect l="l" t="t" r="r" b="b"/>
                            <a:pathLst>
                              <a:path w="472440" h="227329">
                                <a:moveTo>
                                  <a:pt x="472173" y="227049"/>
                                </a:moveTo>
                                <a:lnTo>
                                  <a:pt x="0" y="227049"/>
                                </a:lnTo>
                                <a:lnTo>
                                  <a:pt x="0" y="0"/>
                                </a:lnTo>
                                <a:lnTo>
                                  <a:pt x="472173" y="0"/>
                                </a:lnTo>
                                <a:lnTo>
                                  <a:pt x="472173" y="227049"/>
                                </a:lnTo>
                                <a:close/>
                              </a:path>
                            </a:pathLst>
                          </a:custGeom>
                          <a:ln w="12700">
                            <a:solidFill>
                              <a:srgbClr val="004E8D"/>
                            </a:solidFill>
                            <a:prstDash val="solid"/>
                          </a:ln>
                        </wps:spPr>
                        <wps:bodyPr wrap="square" lIns="0" tIns="0" rIns="0" bIns="0" rtlCol="0">
                          <a:noAutofit/>
                        </wps:bodyPr>
                      </wps:wsp>
                      <wps:wsp>
                        <wps:cNvPr id="186" name="Graphic 186"/>
                        <wps:cNvSpPr/>
                        <wps:spPr>
                          <a:xfrm>
                            <a:off x="3638054" y="6467707"/>
                            <a:ext cx="813435" cy="227329"/>
                          </a:xfrm>
                          <a:custGeom>
                            <a:avLst/>
                            <a:gdLst/>
                            <a:ahLst/>
                            <a:cxnLst/>
                            <a:rect l="l" t="t" r="r" b="b"/>
                            <a:pathLst>
                              <a:path w="813435" h="227329">
                                <a:moveTo>
                                  <a:pt x="813205" y="227049"/>
                                </a:moveTo>
                                <a:lnTo>
                                  <a:pt x="0" y="227049"/>
                                </a:lnTo>
                                <a:lnTo>
                                  <a:pt x="0" y="0"/>
                                </a:lnTo>
                                <a:lnTo>
                                  <a:pt x="813205" y="0"/>
                                </a:lnTo>
                                <a:lnTo>
                                  <a:pt x="813205" y="227049"/>
                                </a:lnTo>
                                <a:close/>
                              </a:path>
                            </a:pathLst>
                          </a:custGeom>
                          <a:ln w="12700">
                            <a:solidFill>
                              <a:srgbClr val="004E8D"/>
                            </a:solidFill>
                            <a:prstDash val="solid"/>
                          </a:ln>
                        </wps:spPr>
                        <wps:bodyPr wrap="square" lIns="0" tIns="0" rIns="0" bIns="0" rtlCol="0">
                          <a:noAutofit/>
                        </wps:bodyPr>
                      </wps:wsp>
                      <wps:wsp>
                        <wps:cNvPr id="187" name="Graphic 187"/>
                        <wps:cNvSpPr/>
                        <wps:spPr>
                          <a:xfrm>
                            <a:off x="3677285" y="6160770"/>
                            <a:ext cx="810895" cy="76200"/>
                          </a:xfrm>
                          <a:custGeom>
                            <a:avLst/>
                            <a:gdLst/>
                            <a:ahLst/>
                            <a:cxnLst/>
                            <a:rect l="l" t="t" r="r" b="b"/>
                            <a:pathLst>
                              <a:path w="1073150">
                                <a:moveTo>
                                  <a:pt x="0" y="0"/>
                                </a:moveTo>
                                <a:lnTo>
                                  <a:pt x="1073061" y="0"/>
                                </a:lnTo>
                              </a:path>
                            </a:pathLst>
                          </a:custGeom>
                          <a:ln w="5720">
                            <a:solidFill>
                              <a:srgbClr val="231F2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49.45pt;margin-top:51.5pt;height:697.25pt;width:406.4pt;mso-position-horizontal-relative:page;mso-position-vertical-relative:page;z-index:-251618304;mso-width-relative:page;mso-height-relative:page;" coordorigin="2222,0" coordsize="5161242,8855075" o:gfxdata="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">
                <o:lock v:ext="edit" aspectratio="f"/>
                <v:shape id="Graphic 164" o:spid="_x0000_s1026" o:spt="100" style="position:absolute;left:2222;top:0;height:7194550;width:1270;" filled="f" stroked="t" coordsize="1,7194550" o:gfxdata="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rOepu5AAAA3AAA&#10;AA8AAAAAAAAAAQAgAAAAIgAAAGRycy9kb3ducmV2LnhtbFBLAQIUABQAAAAIAIdO4kAzLwWeOwAA&#10;ADkAAAAQAAAAAAAAAAEAIAAAAAgBAABkcnMvc2hhcGV4bWwueG1sUEsFBgAAAAAGAAYAWwEAALID&#10;AAAAAA==&#10;" path="m0,0l0,7194550e">
                  <v:fill on="f" focussize="0,0"/>
                  <v:stroke weight="0.34992125984252pt" color="#939598" joinstyle="round"/>
                  <v:imagedata o:title=""/>
                  <o:lock v:ext="edit" aspectratio="f"/>
                  <v:textbox inset="0mm,0mm,0mm,0mm"/>
                </v:shape>
                <v:shape id="Graphic 165" o:spid="_x0000_s1026" o:spt="100" style="position:absolute;left:2222;top:7194550;height:1660525;width:1270;" filled="f" stroked="t" coordsize="1,1660525" o:gfxdata="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85bugAAANwA&#10;AAAPAAAAAAAAAAEAIAAAACIAAABkcnMvZG93bnJldi54bWxQSwECFAAUAAAACACHTuJAMy8FnjsA&#10;AAA5AAAAEAAAAAAAAAABACAAAAAJAQAAZHJzL3NoYXBleG1sLnhtbFBLBQYAAAAABgAGAFsBAACz&#10;AwAAAAA=&#10;" path="m0,0l0,1660525e">
                  <v:fill on="f" focussize="0,0"/>
                  <v:stroke weight="0.34992125984252pt" color="#939598" joinstyle="round"/>
                  <v:imagedata o:title=""/>
                  <o:lock v:ext="edit" aspectratio="f"/>
                  <v:textbox inset="0mm,0mm,0mm,0mm"/>
                </v:shape>
                <v:shape id="Graphic 166" o:spid="_x0000_s1026" o:spt="100" style="position:absolute;left:28854;top:5585941;height:1458595;width:5134610;" fillcolor="#231F20" filled="t" stroked="f" coordsize="5134610,1458595" o:gfxdata="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j/yy8AAAA&#10;3AAAAA8AAAAAAAAAAQAgAAAAIgAAAGRycy9kb3ducmV2LnhtbFBLAQIUABQAAAAIAIdO4kAzLwWe&#10;OwAAADkAAAAQAAAAAAAAAAEAIAAAAAsBAABkcnMvc2hhcGV4bWwueG1sUEsFBgAAAAAGAAYAWwEA&#10;ALUDAAAAAA==&#10;" path="m5134355,0l0,0,0,1458468,5134355,1458468,5134355,0xe">
                  <v:fill on="t" opacity="16447f" focussize="0,0"/>
                  <v:stroke on="f"/>
                  <v:imagedata o:title=""/>
                  <o:lock v:ext="edit" aspectratio="f"/>
                  <v:textbox inset="0mm,0mm,0mm,0mm"/>
                </v:shape>
                <v:shape id="Image 167" o:spid="_x0000_s1026" o:spt="75" type="#_x0000_t75" style="position:absolute;left:85406;top:5715635;height:1199515;width:4876764;" filled="f" o:preferrelative="t" stroked="f" coordsize="21600,21600" o:gfxdata="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S3AmLsAAADc&#10;AAAADwAAAAAAAAABACAAAAAiAAAAZHJzL2Rvd25yZXYueG1sUEsBAhQAFAAAAAgAh07iQDMvBZ47&#10;AAAAOQAAABAAAAAAAAAAAQAgAAAACgEAAGRycy9zaGFwZXhtbC54bWxQSwUGAAAAAAYABgBbAQAA&#10;tAMAAAAA&#10;">
                  <v:fill on="f" focussize="0,0"/>
                  <v:stroke on="f"/>
                  <v:imagedata r:id="rId55" o:title=""/>
                  <o:lock v:ext="edit" aspectratio="f"/>
                </v:shape>
                <v:shape id="Graphic 168" o:spid="_x0000_s1026" o:spt="100" style="position:absolute;left:656678;top:5922429;height:779145;width:3801110;" fillcolor="#FFFFFF" filled="t" stroked="f" coordsize="3801110,779145" o:gfxdata="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dO/G8AAAA&#10;3AAAAA8AAAAAAAAAAQAgAAAAIgAAAGRycy9kb3ducmV2LnhtbFBLAQIUABQAAAAIAIdO4kAzLwWe&#10;OwAAADkAAAAQAAAAAAAAAAEAIAAAAAsBAABkcnMvc2hhcGV4bWwueG1sUEsFBgAAAAAGAAYAWwEA&#10;ALUDAAAAAA==&#10;" path="m3800931,0l0,0,0,778674,3800931,778674,3800931,0xe">
                  <v:fill on="t" focussize="0,0"/>
                  <v:stroke on="f"/>
                  <v:imagedata o:title=""/>
                  <o:lock v:ext="edit" aspectratio="f"/>
                  <v:textbox inset="0mm,0mm,0mm,0mm"/>
                </v:shape>
                <v:shape id="Graphic 169" o:spid="_x0000_s1026" o:spt="100" style="position:absolute;left:3019254;top:6249125;height:126364;width:1270;" filled="f" stroked="t" coordsize="1,126364" o:gfxdata="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5Xa/m5AAAA3AAA&#10;AA8AAAAAAAAAAQAgAAAAIgAAAGRycy9kb3ducmV2LnhtbFBLAQIUABQAAAAIAIdO4kAzLwWeOwAA&#10;ADkAAAAQAAAAAAAAAAEAIAAAAAgBAABkcnMvc2hhcGV4bWwueG1sUEsFBgAAAAAGAAYAWwEAALID&#10;AAAAAA==&#10;" path="m0,0l0,126123e">
                  <v:fill on="f" focussize="0,0"/>
                  <v:stroke weight="1pt" color="#C94935" joinstyle="round"/>
                  <v:imagedata o:title=""/>
                  <o:lock v:ext="edit" aspectratio="f"/>
                  <v:textbox inset="0mm,0mm,0mm,0mm"/>
                </v:shape>
                <v:shape id="Graphic 170" o:spid="_x0000_s1026" o:spt="100" style="position:absolute;left:1747188;top:6249125;height:126364;width:1270;" filled="f" stroked="t" coordsize="1,126364" o:gfxdata="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tFS5ugAAANwA&#10;AAAPAAAAAAAAAAEAIAAAACIAAABkcnMvZG93bnJldi54bWxQSwECFAAUAAAACACHTuJAMy8FnjsA&#10;AAA5AAAAEAAAAAAAAAABACAAAAAJAQAAZHJzL3NoYXBleG1sLnhtbFBLBQYAAAAABgAGAFsBAACz&#10;AwAAAAA=&#10;" path="m0,0l0,126123e">
                  <v:fill on="f" focussize="0,0"/>
                  <v:stroke weight="1pt" color="#C94935" joinstyle="round"/>
                  <v:imagedata o:title=""/>
                  <o:lock v:ext="edit" aspectratio="f"/>
                  <v:textbox inset="0mm,0mm,0mm,0mm"/>
                </v:shape>
                <v:shape id="Graphic 171" o:spid="_x0000_s1026" o:spt="100" style="position:absolute;left:1692896;top:6249125;height:126364;width:1270;" filled="f" stroked="t" coordsize="1,126364" o:gfxdata="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X48SK2AAAA3AAAAA8A&#10;AAAAAAAAAQAgAAAAIgAAAGRycy9kb3ducmV2LnhtbFBLAQIUABQAAAAIAIdO4kAzLwWeOwAAADkA&#10;AAAQAAAAAAAAAAEAIAAAAAUBAABkcnMvc2hhcGV4bWwueG1sUEsFBgAAAAAGAAYAWwEAAK8DAAAA&#10;AA==&#10;" path="m0,0l0,126123e">
                  <v:fill on="f" focussize="0,0"/>
                  <v:stroke weight="1pt" color="#C94935" joinstyle="round"/>
                  <v:imagedata o:title=""/>
                  <o:lock v:ext="edit" aspectratio="f"/>
                  <v:textbox inset="0mm,0mm,0mm,0mm"/>
                </v:shape>
                <v:shape id="Graphic 172" o:spid="_x0000_s1026" o:spt="100" style="position:absolute;left:1592681;top:6312342;height:1270;width:1578610;" filled="f" stroked="t" coordsize="1578610,1" o:gfxdata="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zHzcugAAANwA&#10;AAAPAAAAAAAAAAEAIAAAACIAAABkcnMvZG93bnJldi54bWxQSwECFAAUAAAACACHTuJAMy8FnjsA&#10;AAA5AAAAEAAAAAAAAAABACAAAAAJAQAAZHJzL3NoYXBleG1sLnhtbFBLBQYAAAAABgAGAFsBAACz&#10;AwAAAAA=&#10;" path="m0,0l1578177,0e">
                  <v:fill on="f" focussize="0,0"/>
                  <v:stroke weight="1pt" color="#C94935" joinstyle="round"/>
                  <v:imagedata o:title=""/>
                  <o:lock v:ext="edit" aspectratio="f"/>
                  <v:textbox inset="0mm,0mm,0mm,0mm"/>
                </v:shape>
                <v:shape id="Graphic 173" o:spid="_x0000_s1026" o:spt="100" style="position:absolute;left:3045192;top:6256265;height:57150;width:125730;" fillcolor="#C94935" filled="t" stroked="f" coordsize="125730,57150" o:gfxdata="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H730e5AAAA3AAA&#10;AA8AAAAAAAAAAQAgAAAAIgAAAGRycy9kb3ducmV2LnhtbFBLAQIUABQAAAAIAIdO4kAzLwWeOwAA&#10;ADkAAAAQAAAAAAAAAAEAIAAAAAgBAABkcnMvc2hhcGV4bWwueG1sUEsFBgAAAAAGAAYAWwEAALID&#10;AAAAAA==&#10;" path="m0,56552l125665,0e">
                  <v:fill on="t" focussize="0,0"/>
                  <v:stroke on="f"/>
                  <v:imagedata o:title=""/>
                  <o:lock v:ext="edit" aspectratio="f"/>
                  <v:textbox inset="0mm,0mm,0mm,0mm"/>
                </v:shape>
                <v:shape id="Graphic 174" o:spid="_x0000_s1026" o:spt="100" style="position:absolute;left:3045192;top:6256265;height:57150;width:125730;" filled="f" stroked="t" coordsize="125730,57150" o:gfxdata="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qw3y8AAAA&#10;3AAAAA8AAAAAAAAAAQAgAAAAIgAAAGRycy9kb3ducmV2LnhtbFBLAQIUABQAAAAIAIdO4kAzLwWe&#10;OwAAADkAAAAQAAAAAAAAAAEAIAAAAAsBAABkcnMvc2hhcGV4bWwueG1sUEsFBgAAAAAGAAYAWwEA&#10;ALUDAAAAAA==&#10;" path="m125665,0l0,56552e">
                  <v:fill on="f" focussize="0,0"/>
                  <v:stroke weight="1pt" color="#C94935" joinstyle="round"/>
                  <v:imagedata o:title=""/>
                  <o:lock v:ext="edit" aspectratio="f"/>
                  <v:textbox inset="0mm,0mm,0mm,0mm"/>
                </v:shape>
                <v:shape id="Graphic 175" o:spid="_x0000_s1026" o:spt="100" style="position:absolute;left:3045190;top:6311858;height:57150;width:125730;" fillcolor="#C94935" filled="t" stroked="f" coordsize="125730,57150" o:gfxdata="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Fe4qi2AAAA3AAAAA8A&#10;AAAAAAAAAQAgAAAAIgAAAGRycy9kb3ducmV2LnhtbFBLAQIUABQAAAAIAIdO4kAzLwWeOwAAADkA&#10;AAAQAAAAAAAAAAEAIAAAAAUBAABkcnMvc2hhcGV4bWwueG1sUEsFBgAAAAAGAAYAWwEAAK8DAAAA&#10;AA==&#10;" path="m125665,56552l0,0e">
                  <v:fill on="t" focussize="0,0"/>
                  <v:stroke on="f"/>
                  <v:imagedata o:title=""/>
                  <o:lock v:ext="edit" aspectratio="f"/>
                  <v:textbox inset="0mm,0mm,0mm,0mm"/>
                </v:shape>
                <v:shape id="Graphic 176" o:spid="_x0000_s1026" o:spt="100" style="position:absolute;left:3045190;top:6311858;height:57150;width:125730;" filled="f" stroked="t" coordsize="125730,57150" o:gfxdata="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0+JC8AAAA&#10;3AAAAA8AAAAAAAAAAQAgAAAAIgAAAGRycy9kb3ducmV2LnhtbFBLAQIUABQAAAAIAIdO4kAzLwWe&#10;OwAAADkAAAAQAAAAAAAAAAEAIAAAAAsBAABkcnMvc2hhcGV4bWwueG1sUEsFBgAAAAAGAAYAWwEA&#10;ALUDAAAAAA==&#10;" path="m0,0l125665,56552e">
                  <v:fill on="f" focussize="0,0"/>
                  <v:stroke weight="1pt" color="#C94935" joinstyle="round"/>
                  <v:imagedata o:title=""/>
                  <o:lock v:ext="edit" aspectratio="f"/>
                  <v:textbox inset="0mm,0mm,0mm,0mm"/>
                </v:shape>
                <v:shape id="Graphic 177" o:spid="_x0000_s1026" o:spt="100" style="position:absolute;left:3165881;top:5928796;height:766445;width:1285875;" filled="f" stroked="t" coordsize="1285875,766445" o:gfxdata="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Vv7c7sAAADc&#10;AAAADwAAAAAAAAABACAAAAAiAAAAZHJzL2Rvd25yZXYueG1sUEsBAhQAFAAAAAgAh07iQDMvBZ47&#10;AAAAOQAAABAAAAAAAAAAAQAgAAAACgEAAGRycy9zaGFwZXhtbC54bWxQSwUGAAAAAAYABgBbAQAA&#10;tAMAAAAA&#10;" path="m1285379,765962l0,765962,0,0,1285379,0,1285379,765962xe">
                  <v:fill on="f" focussize="0,0"/>
                  <v:stroke weight="1pt" color="#004E8D" joinstyle="round"/>
                  <v:imagedata o:title=""/>
                  <o:lock v:ext="edit" aspectratio="f"/>
                  <v:textbox inset="0mm,0mm,0mm,0mm"/>
                </v:shape>
                <v:shape id="Graphic 178" o:spid="_x0000_s1026" o:spt="100" style="position:absolute;left:3165881;top:5928791;height:201295;width:1285875;" fillcolor="#B1B3B6" filled="t" stroked="f" coordsize="1285875,201295" o:gfxdata="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RiLfvQAA&#10;ANwAAAAPAAAAAAAAAAEAIAAAACIAAABkcnMvZG93bnJldi54bWxQSwECFAAUAAAACACHTuJAMy8F&#10;njsAAAA5AAAAEAAAAAAAAAABACAAAAAMAQAAZHJzL3NoYXBleG1sLnhtbFBLBQYAAAAABgAGAFsB&#10;AAC2AwAAAAA=&#10;" path="m1285379,0l0,0,0,200875,1285379,200875,1285379,0xe">
                  <v:fill on="t" focussize="0,0"/>
                  <v:stroke on="f"/>
                  <v:imagedata o:title=""/>
                  <o:lock v:ext="edit" aspectratio="f"/>
                  <v:textbox inset="0mm,0mm,0mm,0mm"/>
                </v:shape>
                <v:shape id="Graphic 179" o:spid="_x0000_s1026" o:spt="100" style="position:absolute;left:3165881;top:5928797;height:201295;width:1285875;" filled="f" stroked="t" coordsize="1285875,201295" o:gfxdata="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CQZJvQAA&#10;ANwAAAAPAAAAAAAAAAEAIAAAACIAAABkcnMvZG93bnJldi54bWxQSwECFAAUAAAACACHTuJAMy8F&#10;njsAAAA5AAAAEAAAAAAAAAABACAAAAAMAQAAZHJzL3NoYXBleG1sLnhtbFBLBQYAAAAABgAGAFsB&#10;AAC2AwAAAAA=&#10;" path="m1285379,200863l0,200863,0,0,1285379,0,1285379,200863xe">
                  <v:fill on="f" focussize="0,0"/>
                  <v:stroke weight="1pt" color="#004E8D" joinstyle="round"/>
                  <v:imagedata o:title=""/>
                  <o:lock v:ext="edit" aspectratio="f"/>
                  <v:textbox inset="0mm,0mm,0mm,0mm"/>
                </v:shape>
                <v:shape id="Graphic 180" o:spid="_x0000_s1026" o:spt="100" style="position:absolute;left:663028;top:5928796;height:766445;width:930275;" filled="f" stroked="t" coordsize="930275,766445" o:gfxdata="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zUD+vQAA&#10;ANwAAAAPAAAAAAAAAAEAIAAAACIAAABkcnMvZG93bnJldi54bWxQSwECFAAUAAAACACHTuJAMy8F&#10;njsAAAA5AAAAEAAAAAAAAAABACAAAAAMAQAAZHJzL3NoYXBleG1sLnhtbFBLBQYAAAAABgAGAFsB&#10;AAC2AwAAAAA=&#10;" path="m929651,765962l0,765962,0,0,929651,0,929651,765962xe">
                  <v:fill on="f" focussize="0,0"/>
                  <v:stroke weight="1pt" color="#004E8D" joinstyle="round"/>
                  <v:imagedata o:title=""/>
                  <o:lock v:ext="edit" aspectratio="f"/>
                  <v:textbox inset="0mm,0mm,0mm,0mm"/>
                </v:shape>
                <v:shape id="Graphic 181" o:spid="_x0000_s1026" o:spt="100" style="position:absolute;left:663028;top:5928791;height:201295;width:930275;" fillcolor="#B1B3B6" filled="t" stroked="f" coordsize="930275,201295" o:gfxdata="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zdWi8AAAA&#10;3AAAAA8AAAAAAAAAAQAgAAAAIgAAAGRycy9kb3ducmV2LnhtbFBLAQIUABQAAAAIAIdO4kAzLwWe&#10;OwAAADkAAAAQAAAAAAAAAAEAIAAAAAsBAABkcnMvc2hhcGV4bWwueG1sUEsFBgAAAAAGAAYAWwEA&#10;ALUDAAAAAA==&#10;" path="m929651,0l0,0,0,200875,929651,200875,929651,0xe">
                  <v:fill on="t" focussize="0,0"/>
                  <v:stroke on="f"/>
                  <v:imagedata o:title=""/>
                  <o:lock v:ext="edit" aspectratio="f"/>
                  <v:textbox inset="0mm,0mm,0mm,0mm"/>
                </v:shape>
                <v:shape id="Graphic 182" o:spid="_x0000_s1026" o:spt="100" style="position:absolute;left:663028;top:5928797;height:201295;width:930275;" filled="f" stroked="t" coordsize="930275,201295" o:gfxdata="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0w5mbsAAADc&#10;AAAADwAAAAAAAAABACAAAAAiAAAAZHJzL2Rvd25yZXYueG1sUEsBAhQAFAAAAAgAh07iQDMvBZ47&#10;AAAAOQAAABAAAAAAAAAAAQAgAAAACgEAAGRycy9zaGFwZXhtbC54bWxQSwUGAAAAAAYABgBbAQAA&#10;tAMAAAAA&#10;" path="m929651,200863l0,200863,0,0,929651,0,929651,200863xe">
                  <v:fill on="f" focussize="0,0"/>
                  <v:stroke weight="0.99992125984252pt" color="#004E8D" joinstyle="round"/>
                  <v:imagedata o:title=""/>
                  <o:lock v:ext="edit" aspectratio="f"/>
                  <v:textbox inset="0mm,0mm,0mm,0mm"/>
                </v:shape>
                <v:shape id="Graphic 183" o:spid="_x0000_s1026" o:spt="100" style="position:absolute;left:663028;top:6129659;height:565150;width:930275;" filled="f" stroked="t" coordsize="930275,565150" o:gfxdata="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oNTCbsAAADc&#10;AAAADwAAAAAAAAABACAAAAAiAAAAZHJzL2Rvd25yZXYueG1sUEsBAhQAFAAAAAgAh07iQDMvBZ47&#10;AAAAOQAAABAAAAAAAAAAAQAgAAAACgEAAGRycy9zaGFwZXhtbC54bWxQSwUGAAAAAAYABgBbAQAA&#10;tAMAAAAA&#10;" path="m256412,565098l0,565098,0,0,256412,0,256412,565098xem929651,219024l0,219024,0,0,929651,0,929651,219024xe">
                  <v:fill on="f" focussize="0,0"/>
                  <v:stroke weight="1pt" color="#004E8D" joinstyle="round"/>
                  <v:imagedata o:title=""/>
                  <o:lock v:ext="edit" aspectratio="f"/>
                  <v:textbox inset="0mm,0mm,0mm,0mm"/>
                </v:shape>
                <v:shape id="Graphic 184" o:spid="_x0000_s1026" o:spt="100" style="position:absolute;left:3638054;top:6129647;height:338455;width:813435;" filled="f" stroked="t" coordsize="813435,338455" o:gfxdata="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3wf1y8AAAA&#10;3AAAAA8AAAAAAAAAAQAgAAAAIgAAAGRycy9kb3ducmV2LnhtbFBLAQIUABQAAAAIAIdO4kAzLwWe&#10;OwAAADkAAAAQAAAAAAAAAAEAIAAAAAsBAABkcnMvc2hhcGV4bWwueG1sUEsFBgAAAAAGAAYAWwEA&#10;ALUDAAAAAA==&#10;" path="m813205,338061l0,338061,0,0,813205,0,813205,338061xe">
                  <v:fill on="f" focussize="0,0"/>
                  <v:stroke weight="0.99992125984252pt" color="#004E8D" joinstyle="round"/>
                  <v:imagedata o:title=""/>
                  <o:lock v:ext="edit" aspectratio="f"/>
                  <v:textbox inset="0mm,0mm,0mm,0mm"/>
                </v:shape>
                <v:shape id="Graphic 185" o:spid="_x0000_s1026" o:spt="100" style="position:absolute;left:3165881;top:6467707;height:227329;width:472440;" filled="f" stroked="t" coordsize="472440,227329" o:gfxdata="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YTt0ugAAANwA&#10;AAAPAAAAAAAAAAEAIAAAACIAAABkcnMvZG93bnJldi54bWxQSwECFAAUAAAACACHTuJAMy8FnjsA&#10;AAA5AAAAEAAAAAAAAAABACAAAAAJAQAAZHJzL3NoYXBleG1sLnhtbFBLBQYAAAAABgAGAFsBAACz&#10;AwAAAAA=&#10;" path="m472173,227049l0,227049,0,0,472173,0,472173,227049xe">
                  <v:fill on="f" focussize="0,0"/>
                  <v:stroke weight="1pt" color="#004E8D" joinstyle="round"/>
                  <v:imagedata o:title=""/>
                  <o:lock v:ext="edit" aspectratio="f"/>
                  <v:textbox inset="0mm,0mm,0mm,0mm"/>
                </v:shape>
                <v:shape id="Graphic 186" o:spid="_x0000_s1026" o:spt="100" style="position:absolute;left:3638054;top:6467707;height:227329;width:813435;" filled="f" stroked="t" coordsize="813435,227329" o:gfxdata="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sndm7sAAADc&#10;AAAADwAAAAAAAAABACAAAAAiAAAAZHJzL2Rvd25yZXYueG1sUEsBAhQAFAAAAAgAh07iQDMvBZ47&#10;AAAAOQAAABAAAAAAAAAAAQAgAAAACgEAAGRycy9zaGFwZXhtbC54bWxQSwUGAAAAAAYABgBbAQAA&#10;tAMAAAAA&#10;" path="m813205,227049l0,227049,0,0,813205,0,813205,227049xe">
                  <v:fill on="f" focussize="0,0"/>
                  <v:stroke weight="1pt" color="#004E8D" joinstyle="round"/>
                  <v:imagedata o:title=""/>
                  <o:lock v:ext="edit" aspectratio="f"/>
                  <v:textbox inset="0mm,0mm,0mm,0mm"/>
                </v:shape>
                <v:shape id="Graphic 187" o:spid="_x0000_s1026" o:spt="100" style="position:absolute;left:3677285;top:6160770;height:76200;width:810895;" filled="f" stroked="t" coordsize="1073150,1" o:gfxdata="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gBAgW5AAAA3AAA&#10;AA8AAAAAAAAAAQAgAAAAIgAAAGRycy9kb3ducmV2LnhtbFBLAQIUABQAAAAIAIdO4kAzLwWeOwAA&#10;ADkAAAAQAAAAAAAAAAEAIAAAAAgBAABkcnMvc2hhcGV4bWwueG1sUEsFBgAAAAAGAAYAWwEAALID&#10;AAAAAA==&#10;" path="m0,0l1073061,0e">
                  <v:fill on="f" focussize="0,0"/>
                  <v:stroke weight="0.450393700787402pt" color="#231F20" joinstyle="round"/>
                  <v:imagedata o:title=""/>
                  <o:lock v:ext="edit" aspectratio="f"/>
                  <v:textbox inset="0mm,0mm,0mm,0mm"/>
                </v:shape>
              </v:group>
            </w:pict>
          </mc:Fallback>
        </mc:AlternateContent>
      </w:r>
      <w:r>
        <w:rPr>
          <w:color w:val="231F20"/>
        </w:rPr>
        <w:t>Ortamdaki yeni değişikliklerin hiçbir zaman bir örneğin eskisinden daha fazla değere sahip olacağı bir</w:t>
      </w:r>
      <w:r>
        <w:rPr>
          <w:color w:val="231F20"/>
          <w:spacing w:val="-4"/>
        </w:rPr>
        <w:t xml:space="preserve"> </w:t>
      </w:r>
      <w:r>
        <w:rPr>
          <w:color w:val="231F20"/>
        </w:rPr>
        <w:t>durum</w:t>
      </w:r>
      <w:r>
        <w:rPr>
          <w:color w:val="231F20"/>
          <w:spacing w:val="-4"/>
        </w:rPr>
        <w:t xml:space="preserve"> </w:t>
      </w:r>
      <w:r>
        <w:rPr>
          <w:color w:val="231F20"/>
        </w:rPr>
        <w:t>yaratmayacağına</w:t>
      </w:r>
      <w:r>
        <w:rPr>
          <w:color w:val="231F20"/>
          <w:spacing w:val="-4"/>
        </w:rPr>
        <w:t xml:space="preserve"> </w:t>
      </w:r>
      <w:r>
        <w:rPr>
          <w:color w:val="231F20"/>
        </w:rPr>
        <w:t>dair</w:t>
      </w:r>
      <w:r>
        <w:rPr>
          <w:color w:val="231F20"/>
          <w:spacing w:val="-4"/>
        </w:rPr>
        <w:t xml:space="preserve"> </w:t>
      </w:r>
      <w:r>
        <w:rPr>
          <w:color w:val="231F20"/>
        </w:rPr>
        <w:t>bir</w:t>
      </w:r>
      <w:r>
        <w:rPr>
          <w:color w:val="231F20"/>
          <w:spacing w:val="-4"/>
        </w:rPr>
        <w:t xml:space="preserve"> </w:t>
      </w:r>
      <w:r>
        <w:rPr>
          <w:color w:val="231F20"/>
        </w:rPr>
        <w:t>kumardır. Örneğin, bazı araçlar için logo rengi gibi ek renk bileşenleri eklenirse, tablo yapısının yeni renk bölümünü barındıracak şekilde değiştirilmesi gerekir. Bu durumda, bu tür renk bölümlerine sahip olmayan araçlar, mevcut olmayan bileşenler için boş değerler oluşturur veya bu bölümler için renk girişleri "uygulanamaz" anlamına gelmek üzere N/A olarak girilir. (Şekil 4.4'teki çözüm çok değerli bir niteliği</w:t>
      </w:r>
      <w:r>
        <w:rPr>
          <w:color w:val="231F20"/>
          <w:spacing w:val="-10"/>
        </w:rPr>
        <w:t xml:space="preserve"> </w:t>
      </w:r>
      <w:r>
        <w:rPr>
          <w:color w:val="231F20"/>
        </w:rPr>
        <w:t>yeni</w:t>
      </w:r>
      <w:r>
        <w:rPr>
          <w:color w:val="231F20"/>
          <w:spacing w:val="-10"/>
        </w:rPr>
        <w:t xml:space="preserve"> </w:t>
      </w:r>
      <w:r>
        <w:rPr>
          <w:color w:val="231F20"/>
        </w:rPr>
        <w:t>niteliklere</w:t>
      </w:r>
      <w:r>
        <w:rPr>
          <w:color w:val="231F20"/>
          <w:spacing w:val="-10"/>
        </w:rPr>
        <w:t xml:space="preserve"> </w:t>
      </w:r>
      <w:r>
        <w:rPr>
          <w:color w:val="231F20"/>
        </w:rPr>
        <w:t>bölmektir,</w:t>
      </w:r>
      <w:r>
        <w:rPr>
          <w:color w:val="231F20"/>
          <w:spacing w:val="-5"/>
        </w:rPr>
        <w:t xml:space="preserve"> </w:t>
      </w:r>
      <w:r>
        <w:rPr>
          <w:color w:val="231F20"/>
        </w:rPr>
        <w:t>ancak</w:t>
      </w:r>
      <w:r>
        <w:rPr>
          <w:color w:val="231F20"/>
          <w:spacing w:val="-5"/>
        </w:rPr>
        <w:t xml:space="preserve"> </w:t>
      </w:r>
      <w:r>
        <w:rPr>
          <w:color w:val="231F20"/>
        </w:rPr>
        <w:t>bu</w:t>
      </w:r>
      <w:r>
        <w:rPr>
          <w:color w:val="231F20"/>
          <w:spacing w:val="-5"/>
        </w:rPr>
        <w:t xml:space="preserve"> </w:t>
      </w:r>
      <w:r>
        <w:rPr>
          <w:color w:val="231F20"/>
        </w:rPr>
        <w:t>tür</w:t>
      </w:r>
      <w:r>
        <w:rPr>
          <w:color w:val="231F20"/>
          <w:spacing w:val="-5"/>
        </w:rPr>
        <w:t xml:space="preserve"> </w:t>
      </w:r>
      <w:r>
        <w:rPr>
          <w:color w:val="231F20"/>
        </w:rPr>
        <w:t>bir</w:t>
      </w:r>
      <w:r>
        <w:rPr>
          <w:color w:val="231F20"/>
          <w:spacing w:val="-5"/>
        </w:rPr>
        <w:t xml:space="preserve"> </w:t>
      </w:r>
      <w:r>
        <w:rPr>
          <w:color w:val="231F20"/>
        </w:rPr>
        <w:t>çözümün</w:t>
      </w:r>
      <w:r>
        <w:rPr>
          <w:color w:val="231F20"/>
          <w:spacing w:val="-5"/>
        </w:rPr>
        <w:t xml:space="preserve"> </w:t>
      </w:r>
      <w:r>
        <w:rPr>
          <w:color w:val="231F20"/>
        </w:rPr>
        <w:t>çalışanların</w:t>
      </w:r>
      <w:r>
        <w:rPr>
          <w:color w:val="231F20"/>
          <w:spacing w:val="-10"/>
        </w:rPr>
        <w:t xml:space="preserve"> </w:t>
      </w:r>
      <w:r>
        <w:rPr>
          <w:color w:val="231F20"/>
        </w:rPr>
        <w:t>derece</w:t>
      </w:r>
      <w:r>
        <w:rPr>
          <w:color w:val="231F20"/>
          <w:spacing w:val="-10"/>
        </w:rPr>
        <w:t xml:space="preserve"> </w:t>
      </w:r>
      <w:r>
        <w:rPr>
          <w:color w:val="231F20"/>
        </w:rPr>
        <w:t>ve</w:t>
      </w:r>
      <w:r>
        <w:rPr>
          <w:color w:val="231F20"/>
          <w:spacing w:val="-10"/>
        </w:rPr>
        <w:t xml:space="preserve"> </w:t>
      </w:r>
      <w:r>
        <w:rPr>
          <w:color w:val="231F20"/>
        </w:rPr>
        <w:t>sertifikalarını içeren</w:t>
      </w:r>
      <w:r>
        <w:rPr>
          <w:color w:val="231F20"/>
          <w:spacing w:val="-7"/>
        </w:rPr>
        <w:t xml:space="preserve"> </w:t>
      </w:r>
      <w:r>
        <w:rPr>
          <w:color w:val="231F20"/>
        </w:rPr>
        <w:t>bir</w:t>
      </w:r>
      <w:r>
        <w:rPr>
          <w:color w:val="231F20"/>
          <w:spacing w:val="-7"/>
        </w:rPr>
        <w:t xml:space="preserve"> </w:t>
      </w:r>
      <w:r>
        <w:rPr>
          <w:color w:val="231F20"/>
        </w:rPr>
        <w:t>çalışan</w:t>
      </w:r>
      <w:r>
        <w:rPr>
          <w:color w:val="231F20"/>
          <w:spacing w:val="-7"/>
        </w:rPr>
        <w:t xml:space="preserve"> </w:t>
      </w:r>
      <w:r>
        <w:rPr>
          <w:color w:val="231F20"/>
        </w:rPr>
        <w:t>varlığına</w:t>
      </w:r>
      <w:r>
        <w:rPr>
          <w:color w:val="231F20"/>
          <w:spacing w:val="-7"/>
        </w:rPr>
        <w:t xml:space="preserve"> </w:t>
      </w:r>
      <w:r>
        <w:rPr>
          <w:color w:val="231F20"/>
        </w:rPr>
        <w:t>uygulandığında</w:t>
      </w:r>
      <w:r>
        <w:rPr>
          <w:color w:val="231F20"/>
          <w:spacing w:val="-1"/>
        </w:rPr>
        <w:t xml:space="preserve"> </w:t>
      </w:r>
      <w:r>
        <w:rPr>
          <w:color w:val="231F20"/>
        </w:rPr>
        <w:t>neden</w:t>
      </w:r>
      <w:r>
        <w:rPr>
          <w:color w:val="231F20"/>
          <w:spacing w:val="-1"/>
        </w:rPr>
        <w:t xml:space="preserve"> </w:t>
      </w:r>
      <w:r>
        <w:rPr>
          <w:color w:val="231F20"/>
        </w:rPr>
        <w:t>olacağı</w:t>
      </w:r>
      <w:r>
        <w:rPr>
          <w:color w:val="231F20"/>
          <w:spacing w:val="-1"/>
        </w:rPr>
        <w:t xml:space="preserve"> </w:t>
      </w:r>
      <w:r>
        <w:rPr>
          <w:color w:val="231F20"/>
        </w:rPr>
        <w:t>sorunları</w:t>
      </w:r>
      <w:r>
        <w:rPr>
          <w:color w:val="231F20"/>
          <w:spacing w:val="-1"/>
        </w:rPr>
        <w:t xml:space="preserve"> </w:t>
      </w:r>
      <w:r>
        <w:rPr>
          <w:color w:val="231F20"/>
        </w:rPr>
        <w:t>hayal</w:t>
      </w:r>
      <w:r>
        <w:rPr>
          <w:color w:val="231F20"/>
          <w:spacing w:val="-1"/>
        </w:rPr>
        <w:t xml:space="preserve"> </w:t>
      </w:r>
      <w:r>
        <w:rPr>
          <w:color w:val="231F20"/>
        </w:rPr>
        <w:t>edin.</w:t>
      </w:r>
      <w:r>
        <w:rPr>
          <w:color w:val="231F20"/>
          <w:spacing w:val="-7"/>
        </w:rPr>
        <w:t xml:space="preserve"> </w:t>
      </w:r>
      <w:r>
        <w:rPr>
          <w:color w:val="231F20"/>
        </w:rPr>
        <w:t>Bazı</w:t>
      </w:r>
      <w:r>
        <w:rPr>
          <w:color w:val="231F20"/>
          <w:spacing w:val="-7"/>
        </w:rPr>
        <w:t xml:space="preserve"> </w:t>
      </w:r>
      <w:r>
        <w:rPr>
          <w:color w:val="231F20"/>
        </w:rPr>
        <w:t>çalışanların 10</w:t>
      </w:r>
      <w:r>
        <w:rPr>
          <w:color w:val="231F20"/>
          <w:spacing w:val="-5"/>
        </w:rPr>
        <w:t xml:space="preserve"> </w:t>
      </w:r>
      <w:r>
        <w:rPr>
          <w:color w:val="231F20"/>
        </w:rPr>
        <w:t>derecesi ve sertifikası varken çoğunun daha az derecesi ve sertifikası varsa ya da hiç yoksa, derece/sertifika</w:t>
      </w:r>
      <w:r>
        <w:rPr>
          <w:color w:val="231F20"/>
          <w:spacing w:val="-12"/>
        </w:rPr>
        <w:t xml:space="preserve"> </w:t>
      </w:r>
      <w:r>
        <w:rPr>
          <w:color w:val="231F20"/>
        </w:rPr>
        <w:t>özniteliklerinin</w:t>
      </w:r>
      <w:r>
        <w:rPr>
          <w:color w:val="231F20"/>
          <w:spacing w:val="-12"/>
        </w:rPr>
        <w:t xml:space="preserve"> </w:t>
      </w:r>
      <w:r>
        <w:rPr>
          <w:color w:val="231F20"/>
        </w:rPr>
        <w:t>sayısı</w:t>
      </w:r>
      <w:r>
        <w:rPr>
          <w:color w:val="231F20"/>
          <w:spacing w:val="-11"/>
        </w:rPr>
        <w:t xml:space="preserve"> </w:t>
      </w:r>
      <w:r>
        <w:rPr>
          <w:color w:val="231F20"/>
        </w:rPr>
        <w:t>10</w:t>
      </w:r>
      <w:r>
        <w:rPr>
          <w:color w:val="231F20"/>
          <w:spacing w:val="-11"/>
        </w:rPr>
        <w:t xml:space="preserve"> </w:t>
      </w:r>
      <w:r>
        <w:rPr>
          <w:color w:val="231F20"/>
        </w:rPr>
        <w:t>olacaktır</w:t>
      </w:r>
      <w:r>
        <w:rPr>
          <w:color w:val="231F20"/>
          <w:spacing w:val="-12"/>
        </w:rPr>
        <w:t xml:space="preserve"> </w:t>
      </w:r>
      <w:r>
        <w:rPr>
          <w:color w:val="231F20"/>
        </w:rPr>
        <w:t>ve</w:t>
      </w:r>
      <w:r>
        <w:rPr>
          <w:color w:val="231F20"/>
          <w:spacing w:val="-12"/>
        </w:rPr>
        <w:t xml:space="preserve"> </w:t>
      </w:r>
      <w:r>
        <w:rPr>
          <w:color w:val="231F20"/>
        </w:rPr>
        <w:t>bu</w:t>
      </w:r>
      <w:r>
        <w:rPr>
          <w:color w:val="231F20"/>
          <w:spacing w:val="-12"/>
        </w:rPr>
        <w:t xml:space="preserve"> </w:t>
      </w:r>
      <w:r>
        <w:rPr>
          <w:color w:val="231F20"/>
        </w:rPr>
        <w:t>öznitelik</w:t>
      </w:r>
      <w:r>
        <w:rPr>
          <w:color w:val="231F20"/>
          <w:spacing w:val="-12"/>
        </w:rPr>
        <w:t xml:space="preserve"> </w:t>
      </w:r>
      <w:r>
        <w:rPr>
          <w:color w:val="231F20"/>
        </w:rPr>
        <w:t>değerlerinin</w:t>
      </w:r>
      <w:r>
        <w:rPr>
          <w:color w:val="231F20"/>
          <w:spacing w:val="-12"/>
        </w:rPr>
        <w:t xml:space="preserve"> </w:t>
      </w:r>
      <w:r>
        <w:rPr>
          <w:color w:val="231F20"/>
        </w:rPr>
        <w:t>çoğu</w:t>
      </w:r>
      <w:r>
        <w:rPr>
          <w:color w:val="231F20"/>
          <w:spacing w:val="-12"/>
        </w:rPr>
        <w:t xml:space="preserve"> </w:t>
      </w:r>
      <w:r>
        <w:rPr>
          <w:color w:val="231F20"/>
        </w:rPr>
        <w:t>çoğu</w:t>
      </w:r>
      <w:r>
        <w:rPr>
          <w:color w:val="231F20"/>
          <w:spacing w:val="-12"/>
        </w:rPr>
        <w:t xml:space="preserve"> </w:t>
      </w:r>
      <w:r>
        <w:rPr>
          <w:color w:val="231F20"/>
        </w:rPr>
        <w:t>çalışan için null olacaktır). Kısacası, çözüm 1'in uygulandığını görmüş olsanız da, bu her zaman kabul edilebilir</w:t>
      </w:r>
      <w:r>
        <w:rPr>
          <w:color w:val="231F20"/>
          <w:spacing w:val="-5"/>
        </w:rPr>
        <w:t xml:space="preserve"> </w:t>
      </w:r>
      <w:r>
        <w:rPr>
          <w:color w:val="231F20"/>
        </w:rPr>
        <w:t>değildir.</w:t>
      </w:r>
    </w:p>
    <w:p w14:paraId="11B96440">
      <w:pPr>
        <w:pStyle w:val="12"/>
        <w:spacing w:before="51" w:line="271" w:lineRule="auto"/>
        <w:ind w:left="3539" w:right="1433" w:hanging="302"/>
        <w:jc w:val="both"/>
      </w:pPr>
      <w:r>
        <w:rPr>
          <w:b/>
          <w:color w:val="231F20"/>
        </w:rPr>
        <w:t>2.</w:t>
      </w:r>
      <w:r>
        <w:rPr>
          <w:b/>
          <w:color w:val="231F20"/>
          <w:spacing w:val="40"/>
        </w:rPr>
        <w:t xml:space="preserve"> </w:t>
      </w:r>
      <w:r>
        <w:rPr>
          <w:color w:val="231F20"/>
        </w:rPr>
        <w:t xml:space="preserve">Orijinal çok değerli niteliğin bileşenlerinden oluşan yeni bir varlık oluşturun. Bu yeni varlık, tasarımcının otomobilin farklı bölümleri için renk tanımlamasına olanak tanır (bkz. Tablo 4.1). Daha sonra, bu yeni CAR_COLOR varlığı orijinal CAR varlığıyla 1:M ilişkisi içinde </w:t>
      </w:r>
      <w:r>
        <w:rPr>
          <w:color w:val="231F20"/>
          <w:spacing w:val="-2"/>
        </w:rPr>
        <w:t>ilişkilendirilir.</w:t>
      </w:r>
    </w:p>
    <w:p w14:paraId="7A1FDDE1">
      <w:pPr>
        <w:pStyle w:val="12"/>
        <w:spacing w:before="120" w:line="271" w:lineRule="auto"/>
        <w:ind w:left="3120" w:right="1428" w:firstLine="360"/>
        <w:jc w:val="both"/>
      </w:pPr>
      <w:r>
        <w:rPr>
          <w:color w:val="231F20"/>
        </w:rPr>
        <w:t>Tablo 4.1'de gösterilen yaklaşımı kullanarak, bir yan fayda bile elde edersiniz: artık tablo yapısını değiştirmek zorunda kalmadan gerektiği kadar renk atayabilirsiniz. Şekil 4.5'te gösterilen ERM, Tablo 4.1'de listelenen bileşenleri yansıtır. Bu, çok değerli niteliklerle başa çıkmak için tercih edilen yoldur. Orijinal varlık ile 1:M ilişkisi içinde yeni bir varlık oluşturmak çeşitli faydalar sağlar: daha esnek, genişletilebilir bir çözümdür ve ilişkisel model ile uyumludur!</w:t>
      </w:r>
    </w:p>
    <w:p w14:paraId="17852FDE">
      <w:pPr>
        <w:pStyle w:val="12"/>
        <w:spacing w:before="51"/>
        <w:rPr>
          <w:sz w:val="20"/>
        </w:rPr>
      </w:pPr>
    </w:p>
    <w:tbl>
      <w:tblPr>
        <w:tblStyle w:val="11"/>
        <w:tblW w:w="0" w:type="auto"/>
        <w:tblInd w:w="3134" w:type="dxa"/>
        <w:tblBorders>
          <w:top w:val="single" w:color="FFFFFF" w:sz="52" w:space="0"/>
          <w:left w:val="single" w:color="FFFFFF" w:sz="52" w:space="0"/>
          <w:bottom w:val="single" w:color="FFFFFF" w:sz="52" w:space="0"/>
          <w:right w:val="single" w:color="FFFFFF" w:sz="52" w:space="0"/>
          <w:insideH w:val="single" w:color="FFFFFF" w:sz="52" w:space="0"/>
          <w:insideV w:val="single" w:color="FFFFFF" w:sz="52" w:space="0"/>
        </w:tblBorders>
        <w:tblLayout w:type="fixed"/>
        <w:tblCellMar>
          <w:top w:w="0" w:type="dxa"/>
          <w:left w:w="0" w:type="dxa"/>
          <w:bottom w:w="0" w:type="dxa"/>
          <w:right w:w="0" w:type="dxa"/>
        </w:tblCellMar>
      </w:tblPr>
      <w:tblGrid>
        <w:gridCol w:w="1047"/>
        <w:gridCol w:w="2704"/>
        <w:gridCol w:w="3931"/>
      </w:tblGrid>
      <w:tr w14:paraId="59D9BD3C">
        <w:tblPrEx>
          <w:tblBorders>
            <w:top w:val="single" w:color="FFFFFF" w:sz="52" w:space="0"/>
            <w:left w:val="single" w:color="FFFFFF" w:sz="52" w:space="0"/>
            <w:bottom w:val="single" w:color="FFFFFF" w:sz="52" w:space="0"/>
            <w:right w:val="single" w:color="FFFFFF" w:sz="52" w:space="0"/>
            <w:insideH w:val="single" w:color="FFFFFF" w:sz="52" w:space="0"/>
            <w:insideV w:val="single" w:color="FFFFFF" w:sz="52" w:space="0"/>
          </w:tblBorders>
          <w:tblCellMar>
            <w:top w:w="0" w:type="dxa"/>
            <w:left w:w="0" w:type="dxa"/>
            <w:bottom w:w="0" w:type="dxa"/>
            <w:right w:w="0" w:type="dxa"/>
          </w:tblCellMar>
        </w:tblPrEx>
        <w:trPr>
          <w:trHeight w:val="385" w:hRule="atLeast"/>
        </w:trPr>
        <w:tc>
          <w:tcPr>
            <w:tcW w:w="1047" w:type="dxa"/>
            <w:tcBorders>
              <w:top w:val="nil"/>
              <w:left w:val="nil"/>
              <w:right w:val="nil"/>
            </w:tcBorders>
            <w:shd w:val="clear" w:color="auto" w:fill="D5E04D"/>
          </w:tcPr>
          <w:p w14:paraId="2A50BF2E">
            <w:pPr>
              <w:pStyle w:val="15"/>
              <w:spacing w:before="17"/>
              <w:ind w:left="85"/>
              <w:rPr>
                <w:b/>
                <w:sz w:val="27"/>
              </w:rPr>
            </w:pPr>
            <w:r>
              <w:rPr>
                <w:b/>
                <w:color w:val="231F20"/>
                <w:w w:val="70"/>
                <w:sz w:val="27"/>
              </w:rPr>
              <w:t>Tablo</w:t>
            </w:r>
            <w:r>
              <w:rPr>
                <w:b/>
                <w:color w:val="231F20"/>
                <w:spacing w:val="-14"/>
                <w:sz w:val="27"/>
              </w:rPr>
              <w:t xml:space="preserve"> </w:t>
            </w:r>
            <w:r>
              <w:rPr>
                <w:b/>
                <w:color w:val="231F20"/>
                <w:spacing w:val="-5"/>
                <w:w w:val="80"/>
                <w:sz w:val="27"/>
              </w:rPr>
              <w:t>4.1</w:t>
            </w:r>
          </w:p>
        </w:tc>
        <w:tc>
          <w:tcPr>
            <w:tcW w:w="6635" w:type="dxa"/>
            <w:gridSpan w:val="2"/>
            <w:tcBorders>
              <w:top w:val="nil"/>
              <w:left w:val="nil"/>
              <w:right w:val="nil"/>
            </w:tcBorders>
            <w:shd w:val="clear" w:color="auto" w:fill="414042"/>
          </w:tcPr>
          <w:p w14:paraId="2C84E228">
            <w:pPr>
              <w:pStyle w:val="15"/>
              <w:spacing w:before="35"/>
              <w:ind w:left="98"/>
              <w:rPr>
                <w:b/>
                <w:sz w:val="25"/>
              </w:rPr>
            </w:pPr>
            <w:r>
              <w:rPr>
                <w:b/>
                <w:color w:val="FFFFFF"/>
                <w:w w:val="85"/>
                <w:sz w:val="25"/>
              </w:rPr>
              <w:t>Çok</w:t>
            </w:r>
            <w:r>
              <w:rPr>
                <w:b/>
                <w:color w:val="FFFFFF"/>
                <w:spacing w:val="-5"/>
                <w:w w:val="85"/>
                <w:sz w:val="25"/>
              </w:rPr>
              <w:t xml:space="preserve"> </w:t>
            </w:r>
            <w:r>
              <w:rPr>
                <w:b/>
                <w:color w:val="FFFFFF"/>
                <w:w w:val="85"/>
                <w:sz w:val="25"/>
              </w:rPr>
              <w:t>Değerli</w:t>
            </w:r>
            <w:r>
              <w:rPr>
                <w:b/>
                <w:color w:val="FFFFFF"/>
                <w:spacing w:val="-4"/>
                <w:w w:val="85"/>
                <w:sz w:val="25"/>
              </w:rPr>
              <w:t xml:space="preserve"> </w:t>
            </w:r>
            <w:r>
              <w:rPr>
                <w:b/>
                <w:color w:val="FFFFFF"/>
                <w:w w:val="85"/>
                <w:sz w:val="25"/>
              </w:rPr>
              <w:t>Özniteliğin</w:t>
            </w:r>
            <w:r>
              <w:rPr>
                <w:b/>
                <w:color w:val="FFFFFF"/>
                <w:spacing w:val="-9"/>
                <w:w w:val="85"/>
                <w:sz w:val="25"/>
              </w:rPr>
              <w:t xml:space="preserve"> </w:t>
            </w:r>
            <w:r>
              <w:rPr>
                <w:b/>
                <w:color w:val="FFFFFF"/>
                <w:spacing w:val="-2"/>
                <w:w w:val="85"/>
                <w:sz w:val="25"/>
              </w:rPr>
              <w:t>Bileşenleri</w:t>
            </w:r>
          </w:p>
        </w:tc>
      </w:tr>
      <w:tr w14:paraId="693FD1FD">
        <w:tblPrEx>
          <w:tblBorders>
            <w:top w:val="single" w:color="FFFFFF" w:sz="52" w:space="0"/>
            <w:left w:val="single" w:color="FFFFFF" w:sz="52" w:space="0"/>
            <w:bottom w:val="single" w:color="FFFFFF" w:sz="52" w:space="0"/>
            <w:right w:val="single" w:color="FFFFFF" w:sz="52" w:space="0"/>
            <w:insideH w:val="single" w:color="FFFFFF" w:sz="52" w:space="0"/>
            <w:insideV w:val="single" w:color="FFFFFF" w:sz="52" w:space="0"/>
          </w:tblBorders>
          <w:tblCellMar>
            <w:top w:w="0" w:type="dxa"/>
            <w:left w:w="0" w:type="dxa"/>
            <w:bottom w:w="0" w:type="dxa"/>
            <w:right w:w="0" w:type="dxa"/>
          </w:tblCellMar>
        </w:tblPrEx>
        <w:trPr>
          <w:trHeight w:val="335" w:hRule="atLeast"/>
        </w:trPr>
        <w:tc>
          <w:tcPr>
            <w:tcW w:w="3751" w:type="dxa"/>
            <w:gridSpan w:val="2"/>
            <w:tcBorders>
              <w:left w:val="nil"/>
              <w:bottom w:val="single" w:color="231F20" w:sz="8" w:space="0"/>
              <w:right w:val="single" w:color="231F20" w:sz="8" w:space="0"/>
            </w:tcBorders>
            <w:shd w:val="clear" w:color="auto" w:fill="B1B3B6"/>
          </w:tcPr>
          <w:p w14:paraId="78B2AB55">
            <w:pPr>
              <w:pStyle w:val="15"/>
              <w:spacing w:before="56"/>
              <w:ind w:left="90"/>
              <w:rPr>
                <w:b/>
                <w:sz w:val="17"/>
              </w:rPr>
            </w:pPr>
            <w:r>
              <w:rPr>
                <w:b/>
                <w:color w:val="231F20"/>
                <w:spacing w:val="-2"/>
                <w:sz w:val="17"/>
              </w:rPr>
              <w:t>Bölüm</w:t>
            </w:r>
          </w:p>
        </w:tc>
        <w:tc>
          <w:tcPr>
            <w:tcW w:w="3931" w:type="dxa"/>
            <w:tcBorders>
              <w:left w:val="single" w:color="231F20" w:sz="8" w:space="0"/>
              <w:bottom w:val="single" w:color="231F20" w:sz="8" w:space="0"/>
              <w:right w:val="nil"/>
            </w:tcBorders>
            <w:shd w:val="clear" w:color="auto" w:fill="B1B3B6"/>
          </w:tcPr>
          <w:p w14:paraId="57C17216">
            <w:pPr>
              <w:pStyle w:val="15"/>
              <w:spacing w:before="56"/>
              <w:ind w:left="78"/>
              <w:rPr>
                <w:b/>
                <w:sz w:val="17"/>
              </w:rPr>
            </w:pPr>
            <w:r>
              <w:rPr>
                <w:b/>
                <w:color w:val="231F20"/>
                <w:spacing w:val="-4"/>
                <w:sz w:val="17"/>
              </w:rPr>
              <w:t>Renk</w:t>
            </w:r>
          </w:p>
        </w:tc>
      </w:tr>
      <w:tr w14:paraId="52A49824">
        <w:tblPrEx>
          <w:tblBorders>
            <w:top w:val="single" w:color="FFFFFF" w:sz="52" w:space="0"/>
            <w:left w:val="single" w:color="FFFFFF" w:sz="52" w:space="0"/>
            <w:bottom w:val="single" w:color="FFFFFF" w:sz="52" w:space="0"/>
            <w:right w:val="single" w:color="FFFFFF" w:sz="52" w:space="0"/>
            <w:insideH w:val="single" w:color="FFFFFF" w:sz="52" w:space="0"/>
            <w:insideV w:val="single" w:color="FFFFFF" w:sz="52" w:space="0"/>
          </w:tblBorders>
          <w:tblCellMar>
            <w:top w:w="0" w:type="dxa"/>
            <w:left w:w="0" w:type="dxa"/>
            <w:bottom w:w="0" w:type="dxa"/>
            <w:right w:w="0" w:type="dxa"/>
          </w:tblCellMar>
        </w:tblPrEx>
        <w:trPr>
          <w:trHeight w:val="286" w:hRule="atLeast"/>
        </w:trPr>
        <w:tc>
          <w:tcPr>
            <w:tcW w:w="3751" w:type="dxa"/>
            <w:gridSpan w:val="2"/>
            <w:tcBorders>
              <w:top w:val="single" w:color="231F20" w:sz="8" w:space="0"/>
              <w:left w:val="nil"/>
              <w:bottom w:val="single" w:color="231F20" w:sz="8" w:space="0"/>
              <w:right w:val="single" w:color="231F20" w:sz="8" w:space="0"/>
            </w:tcBorders>
          </w:tcPr>
          <w:p w14:paraId="53D079A1">
            <w:pPr>
              <w:pStyle w:val="15"/>
              <w:spacing w:before="48"/>
              <w:ind w:left="90"/>
              <w:rPr>
                <w:sz w:val="16"/>
              </w:rPr>
            </w:pPr>
            <w:r>
              <w:rPr>
                <w:color w:val="231F20"/>
                <w:spacing w:val="-5"/>
                <w:w w:val="95"/>
                <w:sz w:val="16"/>
              </w:rPr>
              <w:t>Üst</w:t>
            </w:r>
          </w:p>
        </w:tc>
        <w:tc>
          <w:tcPr>
            <w:tcW w:w="3931" w:type="dxa"/>
            <w:tcBorders>
              <w:top w:val="single" w:color="231F20" w:sz="8" w:space="0"/>
              <w:left w:val="single" w:color="231F20" w:sz="8" w:space="0"/>
              <w:bottom w:val="single" w:color="231F20" w:sz="8" w:space="0"/>
              <w:right w:val="nil"/>
            </w:tcBorders>
          </w:tcPr>
          <w:p w14:paraId="789C345B">
            <w:pPr>
              <w:pStyle w:val="15"/>
              <w:spacing w:before="48"/>
              <w:ind w:left="79"/>
              <w:rPr>
                <w:sz w:val="16"/>
              </w:rPr>
            </w:pPr>
            <w:r>
              <w:rPr>
                <w:color w:val="231F20"/>
                <w:spacing w:val="-4"/>
                <w:w w:val="95"/>
                <w:sz w:val="16"/>
              </w:rPr>
              <w:t>Beyaz</w:t>
            </w:r>
          </w:p>
        </w:tc>
      </w:tr>
      <w:tr w14:paraId="07DD9E50">
        <w:tblPrEx>
          <w:tblBorders>
            <w:top w:val="single" w:color="FFFFFF" w:sz="52" w:space="0"/>
            <w:left w:val="single" w:color="FFFFFF" w:sz="52" w:space="0"/>
            <w:bottom w:val="single" w:color="FFFFFF" w:sz="52" w:space="0"/>
            <w:right w:val="single" w:color="FFFFFF" w:sz="52" w:space="0"/>
            <w:insideH w:val="single" w:color="FFFFFF" w:sz="52" w:space="0"/>
            <w:insideV w:val="single" w:color="FFFFFF" w:sz="52" w:space="0"/>
          </w:tblBorders>
          <w:tblCellMar>
            <w:top w:w="0" w:type="dxa"/>
            <w:left w:w="0" w:type="dxa"/>
            <w:bottom w:w="0" w:type="dxa"/>
            <w:right w:w="0" w:type="dxa"/>
          </w:tblCellMar>
        </w:tblPrEx>
        <w:trPr>
          <w:trHeight w:val="286" w:hRule="atLeast"/>
        </w:trPr>
        <w:tc>
          <w:tcPr>
            <w:tcW w:w="3751" w:type="dxa"/>
            <w:gridSpan w:val="2"/>
            <w:tcBorders>
              <w:top w:val="single" w:color="231F20" w:sz="8" w:space="0"/>
              <w:left w:val="nil"/>
              <w:bottom w:val="single" w:color="231F20" w:sz="8" w:space="0"/>
              <w:right w:val="single" w:color="231F20" w:sz="8" w:space="0"/>
            </w:tcBorders>
            <w:shd w:val="clear" w:color="auto" w:fill="F4F5C8"/>
          </w:tcPr>
          <w:p w14:paraId="7B2010B0">
            <w:pPr>
              <w:pStyle w:val="15"/>
              <w:spacing w:before="48"/>
              <w:ind w:left="90"/>
              <w:rPr>
                <w:sz w:val="16"/>
              </w:rPr>
            </w:pPr>
            <w:r>
              <w:rPr>
                <w:color w:val="231F20"/>
                <w:spacing w:val="-4"/>
                <w:w w:val="95"/>
                <w:sz w:val="16"/>
              </w:rPr>
              <w:t>Vücut</w:t>
            </w:r>
          </w:p>
        </w:tc>
        <w:tc>
          <w:tcPr>
            <w:tcW w:w="3931" w:type="dxa"/>
            <w:tcBorders>
              <w:top w:val="single" w:color="231F20" w:sz="8" w:space="0"/>
              <w:left w:val="single" w:color="231F20" w:sz="8" w:space="0"/>
              <w:bottom w:val="single" w:color="231F20" w:sz="8" w:space="0"/>
              <w:right w:val="nil"/>
            </w:tcBorders>
            <w:shd w:val="clear" w:color="auto" w:fill="F4F5C8"/>
          </w:tcPr>
          <w:p w14:paraId="181124C1">
            <w:pPr>
              <w:pStyle w:val="15"/>
              <w:spacing w:before="48"/>
              <w:ind w:left="79"/>
              <w:rPr>
                <w:sz w:val="16"/>
              </w:rPr>
            </w:pPr>
            <w:r>
              <w:rPr>
                <w:color w:val="231F20"/>
                <w:spacing w:val="-4"/>
                <w:sz w:val="16"/>
              </w:rPr>
              <w:t>Mavi</w:t>
            </w:r>
          </w:p>
        </w:tc>
      </w:tr>
      <w:tr w14:paraId="56C5D714">
        <w:tblPrEx>
          <w:tblBorders>
            <w:top w:val="single" w:color="FFFFFF" w:sz="52" w:space="0"/>
            <w:left w:val="single" w:color="FFFFFF" w:sz="52" w:space="0"/>
            <w:bottom w:val="single" w:color="FFFFFF" w:sz="52" w:space="0"/>
            <w:right w:val="single" w:color="FFFFFF" w:sz="52" w:space="0"/>
            <w:insideH w:val="single" w:color="FFFFFF" w:sz="52" w:space="0"/>
            <w:insideV w:val="single" w:color="FFFFFF" w:sz="52" w:space="0"/>
          </w:tblBorders>
          <w:tblCellMar>
            <w:top w:w="0" w:type="dxa"/>
            <w:left w:w="0" w:type="dxa"/>
            <w:bottom w:w="0" w:type="dxa"/>
            <w:right w:w="0" w:type="dxa"/>
          </w:tblCellMar>
        </w:tblPrEx>
        <w:trPr>
          <w:trHeight w:val="286" w:hRule="atLeast"/>
        </w:trPr>
        <w:tc>
          <w:tcPr>
            <w:tcW w:w="3751" w:type="dxa"/>
            <w:gridSpan w:val="2"/>
            <w:tcBorders>
              <w:top w:val="single" w:color="231F20" w:sz="8" w:space="0"/>
              <w:left w:val="nil"/>
              <w:bottom w:val="single" w:color="231F20" w:sz="8" w:space="0"/>
              <w:right w:val="single" w:color="231F20" w:sz="8" w:space="0"/>
            </w:tcBorders>
          </w:tcPr>
          <w:p w14:paraId="6D9292B5">
            <w:pPr>
              <w:pStyle w:val="15"/>
              <w:spacing w:before="48"/>
              <w:ind w:left="90"/>
              <w:rPr>
                <w:sz w:val="16"/>
              </w:rPr>
            </w:pPr>
            <w:r>
              <w:rPr>
                <w:color w:val="231F20"/>
                <w:spacing w:val="-2"/>
                <w:sz w:val="16"/>
              </w:rPr>
              <w:t>Döşeme</w:t>
            </w:r>
          </w:p>
        </w:tc>
        <w:tc>
          <w:tcPr>
            <w:tcW w:w="3931" w:type="dxa"/>
            <w:tcBorders>
              <w:top w:val="single" w:color="231F20" w:sz="8" w:space="0"/>
              <w:left w:val="single" w:color="231F20" w:sz="8" w:space="0"/>
              <w:bottom w:val="single" w:color="231F20" w:sz="8" w:space="0"/>
              <w:right w:val="nil"/>
            </w:tcBorders>
          </w:tcPr>
          <w:p w14:paraId="3036E9CD">
            <w:pPr>
              <w:pStyle w:val="15"/>
              <w:spacing w:before="48"/>
              <w:ind w:left="79"/>
              <w:rPr>
                <w:sz w:val="16"/>
              </w:rPr>
            </w:pPr>
            <w:r>
              <w:rPr>
                <w:color w:val="231F20"/>
                <w:spacing w:val="-2"/>
                <w:w w:val="95"/>
                <w:sz w:val="16"/>
              </w:rPr>
              <w:t>Altın</w:t>
            </w:r>
          </w:p>
        </w:tc>
      </w:tr>
      <w:tr w14:paraId="2A2589EF">
        <w:tblPrEx>
          <w:tblBorders>
            <w:top w:val="single" w:color="FFFFFF" w:sz="52" w:space="0"/>
            <w:left w:val="single" w:color="FFFFFF" w:sz="52" w:space="0"/>
            <w:bottom w:val="single" w:color="FFFFFF" w:sz="52" w:space="0"/>
            <w:right w:val="single" w:color="FFFFFF" w:sz="52" w:space="0"/>
            <w:insideH w:val="single" w:color="FFFFFF" w:sz="52" w:space="0"/>
            <w:insideV w:val="single" w:color="FFFFFF" w:sz="52" w:space="0"/>
          </w:tblBorders>
          <w:tblCellMar>
            <w:top w:w="0" w:type="dxa"/>
            <w:left w:w="0" w:type="dxa"/>
            <w:bottom w:w="0" w:type="dxa"/>
            <w:right w:w="0" w:type="dxa"/>
          </w:tblCellMar>
        </w:tblPrEx>
        <w:trPr>
          <w:trHeight w:val="297" w:hRule="atLeast"/>
        </w:trPr>
        <w:tc>
          <w:tcPr>
            <w:tcW w:w="3751" w:type="dxa"/>
            <w:gridSpan w:val="2"/>
            <w:tcBorders>
              <w:top w:val="single" w:color="231F20" w:sz="8" w:space="0"/>
              <w:left w:val="nil"/>
              <w:bottom w:val="nil"/>
              <w:right w:val="single" w:color="231F20" w:sz="8" w:space="0"/>
            </w:tcBorders>
            <w:shd w:val="clear" w:color="auto" w:fill="F4F5C8"/>
          </w:tcPr>
          <w:p w14:paraId="33A3E7CC">
            <w:pPr>
              <w:pStyle w:val="15"/>
              <w:spacing w:before="48"/>
              <w:ind w:left="90"/>
              <w:rPr>
                <w:sz w:val="16"/>
              </w:rPr>
            </w:pPr>
            <w:r>
              <w:rPr>
                <w:color w:val="231F20"/>
                <w:spacing w:val="-2"/>
                <w:w w:val="80"/>
                <w:sz w:val="16"/>
              </w:rPr>
              <w:t>İç</w:t>
            </w:r>
            <w:r>
              <w:rPr>
                <w:color w:val="231F20"/>
                <w:spacing w:val="-9"/>
                <w:w w:val="80"/>
                <w:sz w:val="16"/>
              </w:rPr>
              <w:t xml:space="preserve"> </w:t>
            </w:r>
            <w:r>
              <w:rPr>
                <w:color w:val="231F20"/>
                <w:spacing w:val="-2"/>
                <w:w w:val="95"/>
                <w:sz w:val="16"/>
              </w:rPr>
              <w:t>Mekan</w:t>
            </w:r>
          </w:p>
        </w:tc>
        <w:tc>
          <w:tcPr>
            <w:tcW w:w="3931" w:type="dxa"/>
            <w:tcBorders>
              <w:top w:val="single" w:color="231F20" w:sz="8" w:space="0"/>
              <w:left w:val="single" w:color="231F20" w:sz="8" w:space="0"/>
              <w:bottom w:val="nil"/>
              <w:right w:val="nil"/>
            </w:tcBorders>
            <w:shd w:val="clear" w:color="auto" w:fill="F4F5C8"/>
          </w:tcPr>
          <w:p w14:paraId="54892B31">
            <w:pPr>
              <w:pStyle w:val="15"/>
              <w:spacing w:before="48"/>
              <w:ind w:left="79"/>
              <w:rPr>
                <w:sz w:val="16"/>
              </w:rPr>
            </w:pPr>
            <w:r>
              <w:rPr>
                <w:color w:val="231F20"/>
                <w:spacing w:val="-4"/>
                <w:sz w:val="16"/>
              </w:rPr>
              <w:t>Mavi</w:t>
            </w:r>
          </w:p>
        </w:tc>
      </w:tr>
    </w:tbl>
    <w:p w14:paraId="39B34BE3">
      <w:pPr>
        <w:pStyle w:val="12"/>
        <w:spacing w:before="162"/>
        <w:rPr>
          <w:sz w:val="20"/>
        </w:rPr>
      </w:pPr>
      <w:r>
        <w:rPr>
          <w:sz w:val="20"/>
        </w:rPr>
        <mc:AlternateContent>
          <mc:Choice Requires="wps">
            <w:drawing>
              <wp:anchor distT="0" distB="0" distL="0" distR="0" simplePos="0" relativeHeight="251717632" behindDoc="1" locked="0" layoutInCell="1" allowOverlap="1">
                <wp:simplePos x="0" y="0"/>
                <wp:positionH relativeFrom="page">
                  <wp:posOffset>1981200</wp:posOffset>
                </wp:positionH>
                <wp:positionV relativeFrom="paragraph">
                  <wp:posOffset>264160</wp:posOffset>
                </wp:positionV>
                <wp:extent cx="4876800" cy="377825"/>
                <wp:effectExtent l="0" t="0" r="0" b="0"/>
                <wp:wrapTopAndBottom/>
                <wp:docPr id="160" name="Textbox 160"/>
                <wp:cNvGraphicFramePr/>
                <a:graphic xmlns:a="http://schemas.openxmlformats.org/drawingml/2006/main">
                  <a:graphicData uri="http://schemas.microsoft.com/office/word/2010/wordprocessingShape">
                    <wps:wsp>
                      <wps:cNvSpPr txBox="1"/>
                      <wps:spPr>
                        <a:xfrm>
                          <a:off x="0" y="0"/>
                          <a:ext cx="4876800" cy="377825"/>
                        </a:xfrm>
                        <a:prstGeom prst="rect">
                          <a:avLst/>
                        </a:prstGeom>
                        <a:solidFill>
                          <a:srgbClr val="414042"/>
                        </a:solidFill>
                      </wps:spPr>
                      <wps:txbx>
                        <w:txbxContent>
                          <w:p w14:paraId="3357EA52">
                            <w:pPr>
                              <w:spacing w:before="18" w:line="300" w:lineRule="exact"/>
                              <w:ind w:left="-2" w:right="0" w:firstLine="0"/>
                              <w:jc w:val="left"/>
                              <w:rPr>
                                <w:rFonts w:ascii="Trebuchet MS" w:hAnsi="Trebuchet MS"/>
                                <w:b/>
                                <w:color w:val="000000"/>
                                <w:sz w:val="25"/>
                              </w:rPr>
                            </w:pPr>
                            <w:r>
                              <w:rPr>
                                <w:color w:val="FFFFFF"/>
                                <w:spacing w:val="-3"/>
                                <w:sz w:val="27"/>
                                <w:shd w:val="clear" w:color="auto" w:fill="007EB0"/>
                              </w:rPr>
                              <w:t xml:space="preserve"> </w:t>
                            </w:r>
                            <w:r>
                              <w:rPr>
                                <w:rFonts w:ascii="Trebuchet MS" w:hAnsi="Trebuchet MS"/>
                                <w:b/>
                                <w:color w:val="FFFFFF"/>
                                <w:w w:val="80"/>
                                <w:sz w:val="27"/>
                                <w:shd w:val="clear" w:color="auto" w:fill="007EB0"/>
                              </w:rPr>
                              <w:t>Şekil</w:t>
                            </w:r>
                            <w:r>
                              <w:rPr>
                                <w:rFonts w:ascii="Trebuchet MS" w:hAnsi="Trebuchet MS"/>
                                <w:b/>
                                <w:color w:val="FFFFFF"/>
                                <w:spacing w:val="-16"/>
                                <w:sz w:val="27"/>
                                <w:shd w:val="clear" w:color="auto" w:fill="007EB0"/>
                              </w:rPr>
                              <w:t xml:space="preserve"> </w:t>
                            </w:r>
                            <w:r>
                              <w:rPr>
                                <w:rFonts w:ascii="Trebuchet MS" w:hAnsi="Trebuchet MS"/>
                                <w:b/>
                                <w:color w:val="FFFFFF"/>
                                <w:w w:val="80"/>
                                <w:sz w:val="27"/>
                                <w:shd w:val="clear" w:color="auto" w:fill="007EB0"/>
                              </w:rPr>
                              <w:t>4.5</w:t>
                            </w:r>
                            <w:r>
                              <w:rPr>
                                <w:rFonts w:ascii="Trebuchet MS" w:hAnsi="Trebuchet MS"/>
                                <w:b/>
                                <w:color w:val="FFFFFF"/>
                                <w:spacing w:val="-17"/>
                                <w:sz w:val="27"/>
                                <w:shd w:val="clear" w:color="auto" w:fill="007EB0"/>
                              </w:rPr>
                              <w:t xml:space="preserve"> </w:t>
                            </w:r>
                            <w:r>
                              <w:rPr>
                                <w:rFonts w:ascii="Trebuchet MS" w:hAnsi="Trebuchet MS"/>
                                <w:b/>
                                <w:color w:val="FFFFFF"/>
                                <w:w w:val="80"/>
                                <w:sz w:val="25"/>
                              </w:rPr>
                              <w:t>Çok</w:t>
                            </w:r>
                            <w:r>
                              <w:rPr>
                                <w:rFonts w:ascii="Trebuchet MS" w:hAnsi="Trebuchet MS"/>
                                <w:b/>
                                <w:color w:val="FFFFFF"/>
                                <w:spacing w:val="-2"/>
                                <w:sz w:val="25"/>
                              </w:rPr>
                              <w:t xml:space="preserve"> </w:t>
                            </w:r>
                            <w:r>
                              <w:rPr>
                                <w:rFonts w:ascii="Trebuchet MS" w:hAnsi="Trebuchet MS"/>
                                <w:b/>
                                <w:color w:val="FFFFFF"/>
                                <w:w w:val="80"/>
                                <w:sz w:val="25"/>
                              </w:rPr>
                              <w:t>Değerli</w:t>
                            </w:r>
                            <w:r>
                              <w:rPr>
                                <w:rFonts w:ascii="Trebuchet MS" w:hAnsi="Trebuchet MS"/>
                                <w:b/>
                                <w:color w:val="FFFFFF"/>
                                <w:spacing w:val="-3"/>
                                <w:sz w:val="25"/>
                              </w:rPr>
                              <w:t xml:space="preserve"> </w:t>
                            </w:r>
                            <w:r>
                              <w:rPr>
                                <w:rFonts w:ascii="Trebuchet MS" w:hAnsi="Trebuchet MS"/>
                                <w:b/>
                                <w:color w:val="FFFFFF"/>
                                <w:w w:val="80"/>
                                <w:sz w:val="25"/>
                              </w:rPr>
                              <w:t>Bir</w:t>
                            </w:r>
                            <w:r>
                              <w:rPr>
                                <w:rFonts w:ascii="Trebuchet MS" w:hAnsi="Trebuchet MS"/>
                                <w:b/>
                                <w:color w:val="FFFFFF"/>
                                <w:spacing w:val="-3"/>
                                <w:sz w:val="25"/>
                              </w:rPr>
                              <w:t xml:space="preserve"> </w:t>
                            </w:r>
                            <w:r>
                              <w:rPr>
                                <w:rFonts w:ascii="Trebuchet MS" w:hAnsi="Trebuchet MS"/>
                                <w:b/>
                                <w:color w:val="FFFFFF"/>
                                <w:w w:val="80"/>
                                <w:sz w:val="25"/>
                              </w:rPr>
                              <w:t>Özniteliğin</w:t>
                            </w:r>
                            <w:r>
                              <w:rPr>
                                <w:rFonts w:ascii="Trebuchet MS" w:hAnsi="Trebuchet MS"/>
                                <w:b/>
                                <w:color w:val="FFFFFF"/>
                                <w:spacing w:val="-2"/>
                                <w:sz w:val="25"/>
                              </w:rPr>
                              <w:t xml:space="preserve"> </w:t>
                            </w:r>
                            <w:r>
                              <w:rPr>
                                <w:rFonts w:ascii="Trebuchet MS" w:hAnsi="Trebuchet MS"/>
                                <w:b/>
                                <w:color w:val="FFFFFF"/>
                                <w:w w:val="80"/>
                                <w:sz w:val="25"/>
                              </w:rPr>
                              <w:t>Bileşenlerinden</w:t>
                            </w:r>
                            <w:r>
                              <w:rPr>
                                <w:rFonts w:ascii="Trebuchet MS" w:hAnsi="Trebuchet MS"/>
                                <w:b/>
                                <w:color w:val="FFFFFF"/>
                                <w:spacing w:val="-9"/>
                                <w:sz w:val="25"/>
                              </w:rPr>
                              <w:t xml:space="preserve"> </w:t>
                            </w:r>
                            <w:r>
                              <w:rPr>
                                <w:rFonts w:ascii="Trebuchet MS" w:hAnsi="Trebuchet MS"/>
                                <w:b/>
                                <w:color w:val="FFFFFF"/>
                                <w:w w:val="80"/>
                                <w:sz w:val="25"/>
                              </w:rPr>
                              <w:t>Oluşan</w:t>
                            </w:r>
                            <w:r>
                              <w:rPr>
                                <w:rFonts w:ascii="Trebuchet MS" w:hAnsi="Trebuchet MS"/>
                                <w:b/>
                                <w:color w:val="FFFFFF"/>
                                <w:spacing w:val="-3"/>
                                <w:sz w:val="25"/>
                              </w:rPr>
                              <w:t xml:space="preserve"> </w:t>
                            </w:r>
                            <w:r>
                              <w:rPr>
                                <w:rFonts w:ascii="Trebuchet MS" w:hAnsi="Trebuchet MS"/>
                                <w:b/>
                                <w:color w:val="FFFFFF"/>
                                <w:w w:val="80"/>
                                <w:sz w:val="25"/>
                              </w:rPr>
                              <w:t>Yeni</w:t>
                            </w:r>
                            <w:r>
                              <w:rPr>
                                <w:rFonts w:ascii="Trebuchet MS" w:hAnsi="Trebuchet MS"/>
                                <w:b/>
                                <w:color w:val="FFFFFF"/>
                                <w:spacing w:val="-3"/>
                                <w:sz w:val="25"/>
                              </w:rPr>
                              <w:t xml:space="preserve"> </w:t>
                            </w:r>
                            <w:r>
                              <w:rPr>
                                <w:rFonts w:ascii="Trebuchet MS" w:hAnsi="Trebuchet MS"/>
                                <w:b/>
                                <w:color w:val="FFFFFF"/>
                                <w:w w:val="80"/>
                                <w:sz w:val="25"/>
                              </w:rPr>
                              <w:t>Bir</w:t>
                            </w:r>
                            <w:r>
                              <w:rPr>
                                <w:rFonts w:ascii="Trebuchet MS" w:hAnsi="Trebuchet MS"/>
                                <w:b/>
                                <w:color w:val="FFFFFF"/>
                                <w:spacing w:val="-2"/>
                                <w:sz w:val="25"/>
                              </w:rPr>
                              <w:t xml:space="preserve"> </w:t>
                            </w:r>
                            <w:r>
                              <w:rPr>
                                <w:rFonts w:ascii="Trebuchet MS" w:hAnsi="Trebuchet MS"/>
                                <w:b/>
                                <w:color w:val="FFFFFF"/>
                                <w:spacing w:val="-2"/>
                                <w:w w:val="80"/>
                                <w:sz w:val="25"/>
                              </w:rPr>
                              <w:t>Varlık</w:t>
                            </w:r>
                          </w:p>
                          <w:p w14:paraId="03281F62">
                            <w:pPr>
                              <w:spacing w:before="0" w:line="276" w:lineRule="exact"/>
                              <w:ind w:left="1245" w:right="0" w:firstLine="0"/>
                              <w:jc w:val="left"/>
                              <w:rPr>
                                <w:rFonts w:ascii="Trebuchet MS" w:hAnsi="Trebuchet MS"/>
                                <w:b/>
                                <w:color w:val="000000"/>
                                <w:sz w:val="25"/>
                              </w:rPr>
                            </w:pPr>
                            <w:r>
                              <w:rPr>
                                <w:rFonts w:ascii="Trebuchet MS" w:hAnsi="Trebuchet MS"/>
                                <w:b/>
                                <w:color w:val="FFFFFF"/>
                                <w:spacing w:val="-2"/>
                                <w:w w:val="95"/>
                                <w:sz w:val="25"/>
                              </w:rPr>
                              <w:t>Kümesi</w:t>
                            </w:r>
                          </w:p>
                        </w:txbxContent>
                      </wps:txbx>
                      <wps:bodyPr wrap="square" lIns="0" tIns="0" rIns="0" bIns="0" rtlCol="0">
                        <a:noAutofit/>
                      </wps:bodyPr>
                    </wps:wsp>
                  </a:graphicData>
                </a:graphic>
              </wp:anchor>
            </w:drawing>
          </mc:Choice>
          <mc:Fallback>
            <w:pict>
              <v:shape id="Textbox 160" o:spid="_x0000_s1026" o:spt="202" type="#_x0000_t202" style="position:absolute;left:0pt;margin-left:156pt;margin-top:20.8pt;height:29.75pt;width:384pt;mso-position-horizontal-relative:page;mso-wrap-distance-bottom:0pt;mso-wrap-distance-top:0pt;z-index:-251598848;mso-width-relative:page;mso-height-relative:page;" fillcolor="#414042" filled="t" stroked="f" coordsize="21600,21600" o:gfxdata="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zsNf19gAAAALAQAADwAAAAAAAAABACAAAAAiAAAA&#10;ZHJzL2Rvd25yZXYueG1sUEsBAhQAFAAAAAgAh07iQIbAgbjOAQAArAMAAA4AAAAAAAAAAQAgAAAA&#10;JwEAAGRycy9lMm9Eb2MueG1sUEsFBgAAAAAGAAYAWQEAAGcFAAAAAA==&#10;">
                <v:fill on="t" focussize="0,0"/>
                <v:stroke on="f"/>
                <v:imagedata o:title=""/>
                <o:lock v:ext="edit" aspectratio="f"/>
                <v:textbox inset="0mm,0mm,0mm,0mm">
                  <w:txbxContent>
                    <w:p w14:paraId="3357EA52">
                      <w:pPr>
                        <w:spacing w:before="18" w:line="300" w:lineRule="exact"/>
                        <w:ind w:left="-2" w:right="0" w:firstLine="0"/>
                        <w:jc w:val="left"/>
                        <w:rPr>
                          <w:rFonts w:ascii="Trebuchet MS" w:hAnsi="Trebuchet MS"/>
                          <w:b/>
                          <w:color w:val="000000"/>
                          <w:sz w:val="25"/>
                        </w:rPr>
                      </w:pPr>
                      <w:r>
                        <w:rPr>
                          <w:color w:val="FFFFFF"/>
                          <w:spacing w:val="-3"/>
                          <w:sz w:val="27"/>
                          <w:shd w:val="clear" w:color="auto" w:fill="007EB0"/>
                        </w:rPr>
                        <w:t xml:space="preserve"> </w:t>
                      </w:r>
                      <w:r>
                        <w:rPr>
                          <w:rFonts w:ascii="Trebuchet MS" w:hAnsi="Trebuchet MS"/>
                          <w:b/>
                          <w:color w:val="FFFFFF"/>
                          <w:w w:val="80"/>
                          <w:sz w:val="27"/>
                          <w:shd w:val="clear" w:color="auto" w:fill="007EB0"/>
                        </w:rPr>
                        <w:t>Şekil</w:t>
                      </w:r>
                      <w:r>
                        <w:rPr>
                          <w:rFonts w:ascii="Trebuchet MS" w:hAnsi="Trebuchet MS"/>
                          <w:b/>
                          <w:color w:val="FFFFFF"/>
                          <w:spacing w:val="-16"/>
                          <w:sz w:val="27"/>
                          <w:shd w:val="clear" w:color="auto" w:fill="007EB0"/>
                        </w:rPr>
                        <w:t xml:space="preserve"> </w:t>
                      </w:r>
                      <w:r>
                        <w:rPr>
                          <w:rFonts w:ascii="Trebuchet MS" w:hAnsi="Trebuchet MS"/>
                          <w:b/>
                          <w:color w:val="FFFFFF"/>
                          <w:w w:val="80"/>
                          <w:sz w:val="27"/>
                          <w:shd w:val="clear" w:color="auto" w:fill="007EB0"/>
                        </w:rPr>
                        <w:t>4.5</w:t>
                      </w:r>
                      <w:r>
                        <w:rPr>
                          <w:rFonts w:ascii="Trebuchet MS" w:hAnsi="Trebuchet MS"/>
                          <w:b/>
                          <w:color w:val="FFFFFF"/>
                          <w:spacing w:val="-17"/>
                          <w:sz w:val="27"/>
                          <w:shd w:val="clear" w:color="auto" w:fill="007EB0"/>
                        </w:rPr>
                        <w:t xml:space="preserve"> </w:t>
                      </w:r>
                      <w:r>
                        <w:rPr>
                          <w:rFonts w:ascii="Trebuchet MS" w:hAnsi="Trebuchet MS"/>
                          <w:b/>
                          <w:color w:val="FFFFFF"/>
                          <w:w w:val="80"/>
                          <w:sz w:val="25"/>
                        </w:rPr>
                        <w:t>Çok</w:t>
                      </w:r>
                      <w:r>
                        <w:rPr>
                          <w:rFonts w:ascii="Trebuchet MS" w:hAnsi="Trebuchet MS"/>
                          <w:b/>
                          <w:color w:val="FFFFFF"/>
                          <w:spacing w:val="-2"/>
                          <w:sz w:val="25"/>
                        </w:rPr>
                        <w:t xml:space="preserve"> </w:t>
                      </w:r>
                      <w:r>
                        <w:rPr>
                          <w:rFonts w:ascii="Trebuchet MS" w:hAnsi="Trebuchet MS"/>
                          <w:b/>
                          <w:color w:val="FFFFFF"/>
                          <w:w w:val="80"/>
                          <w:sz w:val="25"/>
                        </w:rPr>
                        <w:t>Değerli</w:t>
                      </w:r>
                      <w:r>
                        <w:rPr>
                          <w:rFonts w:ascii="Trebuchet MS" w:hAnsi="Trebuchet MS"/>
                          <w:b/>
                          <w:color w:val="FFFFFF"/>
                          <w:spacing w:val="-3"/>
                          <w:sz w:val="25"/>
                        </w:rPr>
                        <w:t xml:space="preserve"> </w:t>
                      </w:r>
                      <w:r>
                        <w:rPr>
                          <w:rFonts w:ascii="Trebuchet MS" w:hAnsi="Trebuchet MS"/>
                          <w:b/>
                          <w:color w:val="FFFFFF"/>
                          <w:w w:val="80"/>
                          <w:sz w:val="25"/>
                        </w:rPr>
                        <w:t>Bir</w:t>
                      </w:r>
                      <w:r>
                        <w:rPr>
                          <w:rFonts w:ascii="Trebuchet MS" w:hAnsi="Trebuchet MS"/>
                          <w:b/>
                          <w:color w:val="FFFFFF"/>
                          <w:spacing w:val="-3"/>
                          <w:sz w:val="25"/>
                        </w:rPr>
                        <w:t xml:space="preserve"> </w:t>
                      </w:r>
                      <w:r>
                        <w:rPr>
                          <w:rFonts w:ascii="Trebuchet MS" w:hAnsi="Trebuchet MS"/>
                          <w:b/>
                          <w:color w:val="FFFFFF"/>
                          <w:w w:val="80"/>
                          <w:sz w:val="25"/>
                        </w:rPr>
                        <w:t>Özniteliğin</w:t>
                      </w:r>
                      <w:r>
                        <w:rPr>
                          <w:rFonts w:ascii="Trebuchet MS" w:hAnsi="Trebuchet MS"/>
                          <w:b/>
                          <w:color w:val="FFFFFF"/>
                          <w:spacing w:val="-2"/>
                          <w:sz w:val="25"/>
                        </w:rPr>
                        <w:t xml:space="preserve"> </w:t>
                      </w:r>
                      <w:r>
                        <w:rPr>
                          <w:rFonts w:ascii="Trebuchet MS" w:hAnsi="Trebuchet MS"/>
                          <w:b/>
                          <w:color w:val="FFFFFF"/>
                          <w:w w:val="80"/>
                          <w:sz w:val="25"/>
                        </w:rPr>
                        <w:t>Bileşenlerinden</w:t>
                      </w:r>
                      <w:r>
                        <w:rPr>
                          <w:rFonts w:ascii="Trebuchet MS" w:hAnsi="Trebuchet MS"/>
                          <w:b/>
                          <w:color w:val="FFFFFF"/>
                          <w:spacing w:val="-9"/>
                          <w:sz w:val="25"/>
                        </w:rPr>
                        <w:t xml:space="preserve"> </w:t>
                      </w:r>
                      <w:r>
                        <w:rPr>
                          <w:rFonts w:ascii="Trebuchet MS" w:hAnsi="Trebuchet MS"/>
                          <w:b/>
                          <w:color w:val="FFFFFF"/>
                          <w:w w:val="80"/>
                          <w:sz w:val="25"/>
                        </w:rPr>
                        <w:t>Oluşan</w:t>
                      </w:r>
                      <w:r>
                        <w:rPr>
                          <w:rFonts w:ascii="Trebuchet MS" w:hAnsi="Trebuchet MS"/>
                          <w:b/>
                          <w:color w:val="FFFFFF"/>
                          <w:spacing w:val="-3"/>
                          <w:sz w:val="25"/>
                        </w:rPr>
                        <w:t xml:space="preserve"> </w:t>
                      </w:r>
                      <w:r>
                        <w:rPr>
                          <w:rFonts w:ascii="Trebuchet MS" w:hAnsi="Trebuchet MS"/>
                          <w:b/>
                          <w:color w:val="FFFFFF"/>
                          <w:w w:val="80"/>
                          <w:sz w:val="25"/>
                        </w:rPr>
                        <w:t>Yeni</w:t>
                      </w:r>
                      <w:r>
                        <w:rPr>
                          <w:rFonts w:ascii="Trebuchet MS" w:hAnsi="Trebuchet MS"/>
                          <w:b/>
                          <w:color w:val="FFFFFF"/>
                          <w:spacing w:val="-3"/>
                          <w:sz w:val="25"/>
                        </w:rPr>
                        <w:t xml:space="preserve"> </w:t>
                      </w:r>
                      <w:r>
                        <w:rPr>
                          <w:rFonts w:ascii="Trebuchet MS" w:hAnsi="Trebuchet MS"/>
                          <w:b/>
                          <w:color w:val="FFFFFF"/>
                          <w:w w:val="80"/>
                          <w:sz w:val="25"/>
                        </w:rPr>
                        <w:t>Bir</w:t>
                      </w:r>
                      <w:r>
                        <w:rPr>
                          <w:rFonts w:ascii="Trebuchet MS" w:hAnsi="Trebuchet MS"/>
                          <w:b/>
                          <w:color w:val="FFFFFF"/>
                          <w:spacing w:val="-2"/>
                          <w:sz w:val="25"/>
                        </w:rPr>
                        <w:t xml:space="preserve"> </w:t>
                      </w:r>
                      <w:r>
                        <w:rPr>
                          <w:rFonts w:ascii="Trebuchet MS" w:hAnsi="Trebuchet MS"/>
                          <w:b/>
                          <w:color w:val="FFFFFF"/>
                          <w:spacing w:val="-2"/>
                          <w:w w:val="80"/>
                          <w:sz w:val="25"/>
                        </w:rPr>
                        <w:t>Varlık</w:t>
                      </w:r>
                    </w:p>
                    <w:p w14:paraId="03281F62">
                      <w:pPr>
                        <w:spacing w:before="0" w:line="276" w:lineRule="exact"/>
                        <w:ind w:left="1245" w:right="0" w:firstLine="0"/>
                        <w:jc w:val="left"/>
                        <w:rPr>
                          <w:rFonts w:ascii="Trebuchet MS" w:hAnsi="Trebuchet MS"/>
                          <w:b/>
                          <w:color w:val="000000"/>
                          <w:sz w:val="25"/>
                        </w:rPr>
                      </w:pPr>
                      <w:r>
                        <w:rPr>
                          <w:rFonts w:ascii="Trebuchet MS" w:hAnsi="Trebuchet MS"/>
                          <w:b/>
                          <w:color w:val="FFFFFF"/>
                          <w:spacing w:val="-2"/>
                          <w:w w:val="95"/>
                          <w:sz w:val="25"/>
                        </w:rPr>
                        <w:t>Kümesi</w:t>
                      </w:r>
                    </w:p>
                  </w:txbxContent>
                </v:textbox>
                <w10:wrap type="topAndBottom"/>
              </v:shape>
            </w:pict>
          </mc:Fallback>
        </mc:AlternateContent>
      </w:r>
    </w:p>
    <w:p w14:paraId="44244B7E">
      <w:pPr>
        <w:pStyle w:val="12"/>
      </w:pPr>
    </w:p>
    <w:p w14:paraId="691F7A34">
      <w:pPr>
        <w:pStyle w:val="12"/>
        <w:spacing w:before="123"/>
      </w:pPr>
      <w:r>
        <w:rPr>
          <w:sz w:val="19"/>
        </w:rPr>
        <mc:AlternateContent>
          <mc:Choice Requires="wps">
            <w:drawing>
              <wp:anchor distT="0" distB="0" distL="114300" distR="114300" simplePos="0" relativeHeight="251726848" behindDoc="0" locked="0" layoutInCell="1" allowOverlap="1">
                <wp:simplePos x="0" y="0"/>
                <wp:positionH relativeFrom="column">
                  <wp:posOffset>2002790</wp:posOffset>
                </wp:positionH>
                <wp:positionV relativeFrom="paragraph">
                  <wp:posOffset>99060</wp:posOffset>
                </wp:positionV>
                <wp:extent cx="4834890" cy="1210945"/>
                <wp:effectExtent l="0" t="0" r="11430" b="8255"/>
                <wp:wrapNone/>
                <wp:docPr id="397" name="Text Box 397"/>
                <wp:cNvGraphicFramePr/>
                <a:graphic xmlns:a="http://schemas.openxmlformats.org/drawingml/2006/main">
                  <a:graphicData uri="http://schemas.microsoft.com/office/word/2010/wordprocessingShape">
                    <wps:wsp>
                      <wps:cNvSpPr txBox="1"/>
                      <wps:spPr>
                        <a:xfrm>
                          <a:off x="2002790" y="6364605"/>
                          <a:ext cx="4834890" cy="12109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B48B05D">
                            <w:r>
                              <w:drawing>
                                <wp:inline distT="0" distB="0" distL="114300" distR="114300">
                                  <wp:extent cx="4890770" cy="1184910"/>
                                  <wp:effectExtent l="0" t="0" r="1270" b="3810"/>
                                  <wp:docPr id="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2"/>
                                          <pic:cNvPicPr>
                                            <a:picLocks noChangeAspect="1"/>
                                          </pic:cNvPicPr>
                                        </pic:nvPicPr>
                                        <pic:blipFill>
                                          <a:blip r:embed="rId56"/>
                                          <a:stretch>
                                            <a:fillRect/>
                                          </a:stretch>
                                        </pic:blipFill>
                                        <pic:spPr>
                                          <a:xfrm>
                                            <a:off x="0" y="0"/>
                                            <a:ext cx="4890770" cy="1184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7pt;margin-top:7.8pt;height:95.35pt;width:380.7pt;z-index:251726848;mso-width-relative:page;mso-height-relative:page;" fillcolor="#FFFFFF [3201]" filled="t" stroked="f" coordsize="21600,21600" o:gfxdata="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FlXUNYAAAALAQAADwAAAAAA&#10;AAABACAAAAAiAAAAZHJzL2Rvd25yZXYueG1sUEsBAhQAFAAAAAgAh07iQBqoO5NOAgAAnwQAAA4A&#10;AAAAAAAAAQAgAAAAJQEAAGRycy9lMm9Eb2MueG1sUEsFBgAAAAAGAAYAWQEAAOUFAAAAAA==&#10;">
                <v:fill on="t" focussize="0,0"/>
                <v:stroke on="f" weight="0.5pt"/>
                <v:imagedata o:title=""/>
                <o:lock v:ext="edit" aspectratio="f"/>
                <v:textbox>
                  <w:txbxContent>
                    <w:p w14:paraId="2B48B05D">
                      <w:r>
                        <w:drawing>
                          <wp:inline distT="0" distB="0" distL="114300" distR="114300">
                            <wp:extent cx="4890770" cy="1184910"/>
                            <wp:effectExtent l="0" t="0" r="1270" b="3810"/>
                            <wp:docPr id="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2"/>
                                    <pic:cNvPicPr>
                                      <a:picLocks noChangeAspect="1"/>
                                    </pic:cNvPicPr>
                                  </pic:nvPicPr>
                                  <pic:blipFill>
                                    <a:blip r:embed="rId56"/>
                                    <a:stretch>
                                      <a:fillRect/>
                                    </a:stretch>
                                  </pic:blipFill>
                                  <pic:spPr>
                                    <a:xfrm>
                                      <a:off x="0" y="0"/>
                                      <a:ext cx="4890770" cy="1184910"/>
                                    </a:xfrm>
                                    <a:prstGeom prst="rect">
                                      <a:avLst/>
                                    </a:prstGeom>
                                    <a:noFill/>
                                    <a:ln>
                                      <a:noFill/>
                                    </a:ln>
                                  </pic:spPr>
                                </pic:pic>
                              </a:graphicData>
                            </a:graphic>
                          </wp:inline>
                        </w:drawing>
                      </w:r>
                    </w:p>
                  </w:txbxContent>
                </v:textbox>
              </v:shape>
            </w:pict>
          </mc:Fallback>
        </mc:AlternateContent>
      </w:r>
    </w:p>
    <w:p w14:paraId="248EF604">
      <w:pPr>
        <w:tabs>
          <w:tab w:val="left" w:pos="8488"/>
        </w:tabs>
        <w:spacing w:before="0"/>
        <w:ind w:left="4602" w:right="0" w:firstLine="0"/>
        <w:jc w:val="left"/>
        <w:rPr>
          <w:rFonts w:ascii="Arial MT"/>
          <w:sz w:val="15"/>
        </w:rPr>
      </w:pPr>
      <w:r>
        <w:rPr>
          <w:rFonts w:hint="default" w:ascii="Arial MT"/>
          <w:color w:val="231F20"/>
          <w:spacing w:val="-2"/>
          <w:sz w:val="15"/>
          <w:lang w:val="en-US"/>
        </w:rPr>
        <w:t>CAR</w:t>
      </w:r>
      <w:r>
        <w:rPr>
          <w:rFonts w:ascii="Arial MT"/>
          <w:color w:val="231F20"/>
          <w:sz w:val="15"/>
        </w:rPr>
        <w:tab/>
      </w:r>
      <w:r>
        <w:rPr>
          <w:rFonts w:ascii="Arial MT"/>
          <w:color w:val="231F20"/>
          <w:spacing w:val="-2"/>
          <w:sz w:val="15"/>
        </w:rPr>
        <w:t>CAR_COLOR</w:t>
      </w:r>
    </w:p>
    <w:p w14:paraId="648BA872">
      <w:pPr>
        <w:spacing w:after="0"/>
        <w:jc w:val="left"/>
        <w:rPr>
          <w:rFonts w:ascii="Arial MT"/>
          <w:sz w:val="15"/>
        </w:rPr>
        <w:sectPr>
          <w:pgSz w:w="12240" w:h="15660"/>
          <w:pgMar w:top="920" w:right="0" w:bottom="300" w:left="0" w:header="540" w:footer="107" w:gutter="0"/>
          <w:cols w:space="720" w:num="1"/>
        </w:sectPr>
      </w:pPr>
    </w:p>
    <w:p w14:paraId="031DCBB3">
      <w:pPr>
        <w:spacing w:before="119"/>
        <w:ind w:left="0" w:right="0" w:firstLine="0"/>
        <w:jc w:val="right"/>
        <w:rPr>
          <w:rFonts w:ascii="Arial Black"/>
          <w:sz w:val="15"/>
        </w:rPr>
      </w:pPr>
      <w:r>
        <w:rPr>
          <w:rFonts w:ascii="Arial Black"/>
          <w:color w:val="231F20"/>
          <w:spacing w:val="-4"/>
          <w:sz w:val="15"/>
        </w:rPr>
        <w:t>PK</w:t>
      </w:r>
      <w:r>
        <w:rPr>
          <w:rFonts w:ascii="Arial Black"/>
          <w:color w:val="231F20"/>
          <w:spacing w:val="-7"/>
          <w:sz w:val="15"/>
        </w:rPr>
        <w:t xml:space="preserve"> </w:t>
      </w:r>
      <w:r>
        <w:rPr>
          <w:rFonts w:ascii="Arial Black"/>
          <w:color w:val="231F20"/>
          <w:spacing w:val="-2"/>
          <w:sz w:val="15"/>
          <w:u w:val="single" w:color="231F20"/>
        </w:rPr>
        <w:t>CAR_VIN</w:t>
      </w:r>
    </w:p>
    <w:p w14:paraId="0B9F6DAE">
      <w:pPr>
        <w:spacing w:before="122"/>
        <w:ind w:left="0" w:right="0" w:firstLine="0"/>
        <w:jc w:val="right"/>
        <w:rPr>
          <w:rFonts w:ascii="Arial MT"/>
          <w:sz w:val="15"/>
        </w:rPr>
      </w:pPr>
      <w:r>
        <w:br w:type="column"/>
      </w:r>
      <w:r>
        <w:rPr>
          <w:rFonts w:ascii="Arial MT"/>
          <w:color w:val="C94935"/>
          <w:spacing w:val="-5"/>
          <w:sz w:val="15"/>
        </w:rPr>
        <w:t>var</w:t>
      </w:r>
    </w:p>
    <w:p w14:paraId="5E28F371">
      <w:pPr>
        <w:spacing w:before="102"/>
        <w:ind w:right="0"/>
        <w:jc w:val="left"/>
        <w:rPr>
          <w:rFonts w:ascii="Arial Black"/>
          <w:sz w:val="15"/>
        </w:rPr>
      </w:pPr>
      <w:r>
        <w:br w:type="column"/>
      </w:r>
    </w:p>
    <w:p w14:paraId="21310F52">
      <w:pPr>
        <w:spacing w:after="0"/>
        <w:jc w:val="left"/>
        <w:rPr>
          <w:rFonts w:ascii="Arial Black"/>
          <w:sz w:val="15"/>
        </w:rPr>
        <w:sectPr>
          <w:type w:val="continuous"/>
          <w:pgSz w:w="12240" w:h="15660"/>
          <w:pgMar w:top="740" w:right="0" w:bottom="300" w:left="0" w:header="540" w:footer="107" w:gutter="0"/>
          <w:cols w:equalWidth="0" w:num="4">
            <w:col w:w="5100" w:space="40"/>
            <w:col w:w="1683" w:space="39"/>
            <w:col w:w="1613" w:space="39"/>
            <w:col w:w="3726"/>
          </w:cols>
        </w:sectPr>
      </w:pPr>
    </w:p>
    <w:p w14:paraId="449BAA4C">
      <w:pPr>
        <w:pStyle w:val="12"/>
        <w:spacing w:before="11"/>
        <w:rPr>
          <w:rFonts w:ascii="Arial Black"/>
          <w:sz w:val="14"/>
        </w:rPr>
      </w:pPr>
      <w:r>
        <w:rPr>
          <w:rFonts w:ascii="Arial MT"/>
          <w:sz w:val="15"/>
        </w:rPr>
        <mc:AlternateContent>
          <mc:Choice Requires="wps">
            <w:drawing>
              <wp:anchor distT="0" distB="0" distL="0" distR="0" simplePos="0" relativeHeight="251699200" behindDoc="1" locked="0" layoutInCell="1" allowOverlap="1">
                <wp:simplePos x="0" y="0"/>
                <wp:positionH relativeFrom="page">
                  <wp:posOffset>5078095</wp:posOffset>
                </wp:positionH>
                <wp:positionV relativeFrom="paragraph">
                  <wp:posOffset>8890</wp:posOffset>
                </wp:positionV>
                <wp:extent cx="464185" cy="306070"/>
                <wp:effectExtent l="6350" t="6350" r="17145" b="7620"/>
                <wp:wrapNone/>
                <wp:docPr id="162" name="Textbox 162"/>
                <wp:cNvGraphicFramePr/>
                <a:graphic xmlns:a="http://schemas.openxmlformats.org/drawingml/2006/main">
                  <a:graphicData uri="http://schemas.microsoft.com/office/word/2010/wordprocessingShape">
                    <wps:wsp>
                      <wps:cNvSpPr txBox="1"/>
                      <wps:spPr>
                        <a:xfrm>
                          <a:off x="0" y="0"/>
                          <a:ext cx="464185" cy="306070"/>
                        </a:xfrm>
                        <a:prstGeom prst="rect">
                          <a:avLst/>
                        </a:prstGeom>
                        <a:solidFill>
                          <a:srgbClr val="FFFFFF"/>
                        </a:solidFill>
                        <a:ln w="12700">
                          <a:solidFill>
                            <a:srgbClr val="004E8D"/>
                          </a:solidFill>
                          <a:prstDash val="solid"/>
                        </a:ln>
                      </wps:spPr>
                      <wps:txbx>
                        <w:txbxContent>
                          <w:p w14:paraId="3ABFCF42">
                            <w:pPr>
                              <w:spacing w:before="19"/>
                              <w:ind w:right="0"/>
                              <w:jc w:val="left"/>
                              <w:rPr>
                                <w:rFonts w:ascii="Arial Black"/>
                                <w:color w:val="231F20"/>
                                <w:spacing w:val="-2"/>
                                <w:w w:val="90"/>
                                <w:sz w:val="15"/>
                              </w:rPr>
                            </w:pPr>
                            <w:r>
                              <w:rPr>
                                <w:rFonts w:ascii="Arial Black"/>
                                <w:color w:val="231F20"/>
                                <w:spacing w:val="-2"/>
                                <w:w w:val="90"/>
                                <w:sz w:val="15"/>
                              </w:rPr>
                              <w:t>PK,FK1</w:t>
                            </w:r>
                          </w:p>
                          <w:p w14:paraId="589704C2">
                            <w:pPr>
                              <w:spacing w:before="19"/>
                              <w:ind w:right="0"/>
                              <w:jc w:val="left"/>
                              <w:rPr>
                                <w:rFonts w:hint="default" w:ascii="Arial Black"/>
                                <w:color w:val="231F20"/>
                                <w:spacing w:val="-2"/>
                                <w:w w:val="90"/>
                                <w:sz w:val="15"/>
                                <w:lang w:val="en-US"/>
                              </w:rPr>
                            </w:pPr>
                            <w:r>
                              <w:rPr>
                                <w:rFonts w:hint="default" w:ascii="Arial Black"/>
                                <w:color w:val="231F20"/>
                                <w:spacing w:val="-2"/>
                                <w:w w:val="90"/>
                                <w:sz w:val="15"/>
                                <w:lang w:val="en-US"/>
                              </w:rPr>
                              <w:t>PK</w:t>
                            </w:r>
                          </w:p>
                        </w:txbxContent>
                      </wps:txbx>
                      <wps:bodyPr wrap="square" lIns="0" tIns="0" rIns="0" bIns="0" rtlCol="0">
                        <a:noAutofit/>
                      </wps:bodyPr>
                    </wps:wsp>
                  </a:graphicData>
                </a:graphic>
              </wp:anchor>
            </w:drawing>
          </mc:Choice>
          <mc:Fallback>
            <w:pict>
              <v:shape id="Textbox 162" o:spid="_x0000_s1026" o:spt="202" type="#_x0000_t202" style="position:absolute;left:0pt;margin-left:399.85pt;margin-top:0.7pt;height:24.1pt;width:36.55pt;mso-position-horizontal-relative:page;z-index:-251617280;mso-width-relative:page;mso-height-relative:page;" fillcolor="#FFFFFF" filled="t" stroked="t" coordsize="21600,21600" o:gfxdata="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DC80itkAAAAJAQAADwAAAAAAAAABACAAAAAiAAAAZHJzL2Rvd25yZXYueG1sUEsBAhQA&#10;FAAAAAgAh07iQGcpwp7xAQAADwQAAA4AAAAAAAAAAQAgAAAAKAEAAGRycy9lMm9Eb2MueG1sUEsF&#10;BgAAAAAGAAYAWQEAAIsFAAAAAA==&#10;">
                <v:fill on="t" focussize="0,0"/>
                <v:stroke weight="1pt" color="#004E8D" joinstyle="round"/>
                <v:imagedata o:title=""/>
                <o:lock v:ext="edit" aspectratio="f"/>
                <v:textbox inset="0mm,0mm,0mm,0mm">
                  <w:txbxContent>
                    <w:p w14:paraId="3ABFCF42">
                      <w:pPr>
                        <w:spacing w:before="19"/>
                        <w:ind w:right="0"/>
                        <w:jc w:val="left"/>
                        <w:rPr>
                          <w:rFonts w:ascii="Arial Black"/>
                          <w:color w:val="231F20"/>
                          <w:spacing w:val="-2"/>
                          <w:w w:val="90"/>
                          <w:sz w:val="15"/>
                        </w:rPr>
                      </w:pPr>
                      <w:r>
                        <w:rPr>
                          <w:rFonts w:ascii="Arial Black"/>
                          <w:color w:val="231F20"/>
                          <w:spacing w:val="-2"/>
                          <w:w w:val="90"/>
                          <w:sz w:val="15"/>
                        </w:rPr>
                        <w:t>PK,FK1</w:t>
                      </w:r>
                    </w:p>
                    <w:p w14:paraId="589704C2">
                      <w:pPr>
                        <w:spacing w:before="19"/>
                        <w:ind w:right="0"/>
                        <w:jc w:val="left"/>
                        <w:rPr>
                          <w:rFonts w:hint="default" w:ascii="Arial Black"/>
                          <w:color w:val="231F20"/>
                          <w:spacing w:val="-2"/>
                          <w:w w:val="90"/>
                          <w:sz w:val="15"/>
                          <w:lang w:val="en-US"/>
                        </w:rPr>
                      </w:pPr>
                      <w:r>
                        <w:rPr>
                          <w:rFonts w:hint="default" w:ascii="Arial Black"/>
                          <w:color w:val="231F20"/>
                          <w:spacing w:val="-2"/>
                          <w:w w:val="90"/>
                          <w:sz w:val="15"/>
                          <w:lang w:val="en-US"/>
                        </w:rPr>
                        <w:t>PK</w:t>
                      </w:r>
                    </w:p>
                  </w:txbxContent>
                </v:textbox>
              </v:shape>
            </w:pict>
          </mc:Fallback>
        </mc:AlternateContent>
      </w:r>
      <w:r>
        <w:rPr>
          <w:rFonts w:ascii="Arial MT"/>
          <w:sz w:val="15"/>
        </w:rPr>
        <mc:AlternateContent>
          <mc:Choice Requires="wps">
            <w:drawing>
              <wp:anchor distT="0" distB="0" distL="0" distR="0" simplePos="0" relativeHeight="251699200" behindDoc="1" locked="0" layoutInCell="1" allowOverlap="1">
                <wp:simplePos x="0" y="0"/>
                <wp:positionH relativeFrom="page">
                  <wp:posOffset>5532120</wp:posOffset>
                </wp:positionH>
                <wp:positionV relativeFrom="paragraph">
                  <wp:posOffset>23495</wp:posOffset>
                </wp:positionV>
                <wp:extent cx="800735" cy="269240"/>
                <wp:effectExtent l="0" t="0" r="6985" b="5080"/>
                <wp:wrapNone/>
                <wp:docPr id="161" name="Textbox 161"/>
                <wp:cNvGraphicFramePr/>
                <a:graphic xmlns:a="http://schemas.openxmlformats.org/drawingml/2006/main">
                  <a:graphicData uri="http://schemas.microsoft.com/office/word/2010/wordprocessingShape">
                    <wps:wsp>
                      <wps:cNvSpPr txBox="1"/>
                      <wps:spPr>
                        <a:xfrm>
                          <a:off x="0" y="0"/>
                          <a:ext cx="800735" cy="269240"/>
                        </a:xfrm>
                        <a:prstGeom prst="rect">
                          <a:avLst/>
                        </a:prstGeom>
                        <a:solidFill>
                          <a:srgbClr val="FFFFFF"/>
                        </a:solidFill>
                      </wps:spPr>
                      <wps:txbx>
                        <w:txbxContent>
                          <w:p w14:paraId="26A7DD88">
                            <w:pPr>
                              <w:pStyle w:val="12"/>
                              <w:spacing w:before="1"/>
                              <w:rPr>
                                <w:rFonts w:ascii="Arial Black"/>
                                <w:color w:val="000000"/>
                                <w:sz w:val="15"/>
                              </w:rPr>
                            </w:pPr>
                          </w:p>
                          <w:p w14:paraId="7EBB58AD">
                            <w:pPr>
                              <w:spacing w:before="1"/>
                              <w:ind w:left="51" w:right="0" w:firstLine="0"/>
                              <w:jc w:val="left"/>
                              <w:rPr>
                                <w:rFonts w:ascii="Arial Black"/>
                                <w:color w:val="000000"/>
                                <w:sz w:val="15"/>
                              </w:rPr>
                            </w:pPr>
                            <w:r>
                              <w:rPr>
                                <w:rFonts w:ascii="Arial Black"/>
                                <w:color w:val="231F20"/>
                                <w:spacing w:val="-2"/>
                                <w:sz w:val="15"/>
                              </w:rPr>
                              <w:t>COL_COLOR</w:t>
                            </w:r>
                          </w:p>
                        </w:txbxContent>
                      </wps:txbx>
                      <wps:bodyPr wrap="square" lIns="0" tIns="0" rIns="0" bIns="0" rtlCol="0">
                        <a:noAutofit/>
                      </wps:bodyPr>
                    </wps:wsp>
                  </a:graphicData>
                </a:graphic>
              </wp:anchor>
            </w:drawing>
          </mc:Choice>
          <mc:Fallback>
            <w:pict>
              <v:shape id="Textbox 161" o:spid="_x0000_s1026" o:spt="202" type="#_x0000_t202" style="position:absolute;left:0pt;margin-left:435.6pt;margin-top:1.85pt;height:21.2pt;width:63.05pt;mso-position-horizontal-relative:page;z-index:-251617280;mso-width-relative:page;mso-height-relative:page;" fillcolor="#FFFFFF" filled="t" stroked="f" coordsize="21600,21600" o:gfxdata="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3VvWm2QAAAAkBAAAPAAAAAAAAAAEAIAAAACIA&#10;AABkcnMvZG93bnJldi54bWxQSwECFAAUAAAACACHTuJAjPpKm88BAACrAwAADgAAAAAAAAABACAA&#10;AAAoAQAAZHJzL2Uyb0RvYy54bWxQSwUGAAAAAAYABgBZAQAAaQUAAAAA&#10;">
                <v:fill on="t" focussize="0,0"/>
                <v:stroke on="f"/>
                <v:imagedata o:title=""/>
                <o:lock v:ext="edit" aspectratio="f"/>
                <v:textbox inset="0mm,0mm,0mm,0mm">
                  <w:txbxContent>
                    <w:p w14:paraId="26A7DD88">
                      <w:pPr>
                        <w:pStyle w:val="12"/>
                        <w:spacing w:before="1"/>
                        <w:rPr>
                          <w:rFonts w:ascii="Arial Black"/>
                          <w:color w:val="000000"/>
                          <w:sz w:val="15"/>
                        </w:rPr>
                      </w:pPr>
                    </w:p>
                    <w:p w14:paraId="7EBB58AD">
                      <w:pPr>
                        <w:spacing w:before="1"/>
                        <w:ind w:left="51" w:right="0" w:firstLine="0"/>
                        <w:jc w:val="left"/>
                        <w:rPr>
                          <w:rFonts w:ascii="Arial Black"/>
                          <w:color w:val="000000"/>
                          <w:sz w:val="15"/>
                        </w:rPr>
                      </w:pPr>
                      <w:r>
                        <w:rPr>
                          <w:rFonts w:ascii="Arial Black"/>
                          <w:color w:val="231F20"/>
                          <w:spacing w:val="-2"/>
                          <w:sz w:val="15"/>
                        </w:rPr>
                        <w:t>COL_COLOR</w:t>
                      </w:r>
                    </w:p>
                  </w:txbxContent>
                </v:textbox>
              </v:shape>
            </w:pict>
          </mc:Fallback>
        </mc:AlternateContent>
      </w:r>
    </w:p>
    <w:p w14:paraId="533B065C">
      <w:pPr>
        <w:pStyle w:val="12"/>
        <w:ind w:left="4390"/>
        <w:rPr>
          <w:rFonts w:ascii="Arial Black"/>
          <w:sz w:val="20"/>
        </w:rPr>
      </w:pPr>
      <w:r>
        <w:rPr>
          <w:rFonts w:ascii="Arial Black"/>
          <w:sz w:val="20"/>
        </w:rPr>
        <mc:AlternateContent>
          <mc:Choice Requires="wps">
            <w:drawing>
              <wp:inline distT="0" distB="0" distL="0" distR="0">
                <wp:extent cx="661035" cy="295275"/>
                <wp:effectExtent l="0" t="0" r="0" b="0"/>
                <wp:docPr id="188" name="Textbox 188"/>
                <wp:cNvGraphicFramePr/>
                <a:graphic xmlns:a="http://schemas.openxmlformats.org/drawingml/2006/main">
                  <a:graphicData uri="http://schemas.microsoft.com/office/word/2010/wordprocessingShape">
                    <wps:wsp>
                      <wps:cNvSpPr txBox="1"/>
                      <wps:spPr>
                        <a:xfrm>
                          <a:off x="0" y="0"/>
                          <a:ext cx="661035" cy="295275"/>
                        </a:xfrm>
                        <a:prstGeom prst="rect">
                          <a:avLst/>
                        </a:prstGeom>
                      </wps:spPr>
                      <wps:txbx>
                        <w:txbxContent>
                          <w:p w14:paraId="3526F8B0">
                            <w:pPr>
                              <w:spacing w:before="0" w:line="134" w:lineRule="exact"/>
                              <w:ind w:left="31" w:right="0" w:firstLine="0"/>
                              <w:jc w:val="left"/>
                              <w:rPr>
                                <w:rFonts w:ascii="Arial Black"/>
                                <w:sz w:val="15"/>
                              </w:rPr>
                            </w:pPr>
                            <w:r>
                              <w:rPr>
                                <w:rFonts w:ascii="Arial Black"/>
                                <w:color w:val="231F20"/>
                                <w:spacing w:val="-2"/>
                                <w:sz w:val="15"/>
                              </w:rPr>
                              <w:t>MOD_CODE</w:t>
                            </w:r>
                          </w:p>
                          <w:p w14:paraId="506E0960">
                            <w:pPr>
                              <w:spacing w:before="0" w:line="193" w:lineRule="exact"/>
                              <w:ind w:left="31" w:right="0" w:firstLine="0"/>
                              <w:jc w:val="left"/>
                              <w:rPr>
                                <w:rFonts w:ascii="Arial Black"/>
                                <w:sz w:val="15"/>
                              </w:rPr>
                            </w:pPr>
                            <w:r>
                              <w:rPr>
                                <w:rFonts w:ascii="Arial Black"/>
                                <w:color w:val="231F20"/>
                                <w:spacing w:val="-2"/>
                                <w:sz w:val="15"/>
                              </w:rPr>
                              <w:t>CAR_YEAR</w:t>
                            </w:r>
                          </w:p>
                        </w:txbxContent>
                      </wps:txbx>
                      <wps:bodyPr wrap="square" lIns="0" tIns="0" rIns="0" bIns="0" rtlCol="0">
                        <a:noAutofit/>
                      </wps:bodyPr>
                    </wps:wsp>
                  </a:graphicData>
                </a:graphic>
              </wp:inline>
            </w:drawing>
          </mc:Choice>
          <mc:Fallback>
            <w:pict>
              <v:shape id="Textbox 188" o:spid="_x0000_s1026" o:spt="202" type="#_x0000_t202" style="height:23.25pt;width:52.05pt;" filled="f" stroked="f" coordsize="21600,21600" o:gfxdata="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uMION&#10;1AAAAAQBAAAPAAAAAAAAAAEAIAAAACIAAABkcnMvZG93bnJldi54bWxQSwECFAAUAAAACACHTuJA&#10;1kOEdrMBAAB3AwAADgAAAAAAAAABACAAAAAjAQAAZHJzL2Uyb0RvYy54bWxQSwUGAAAAAAYABgBZ&#10;AQAASAUAAAAA&#10;">
                <v:fill on="f" focussize="0,0"/>
                <v:stroke on="f"/>
                <v:imagedata o:title=""/>
                <o:lock v:ext="edit" aspectratio="f"/>
                <v:textbox inset="0mm,0mm,0mm,0mm">
                  <w:txbxContent>
                    <w:p w14:paraId="3526F8B0">
                      <w:pPr>
                        <w:spacing w:before="0" w:line="134" w:lineRule="exact"/>
                        <w:ind w:left="31" w:right="0" w:firstLine="0"/>
                        <w:jc w:val="left"/>
                        <w:rPr>
                          <w:rFonts w:ascii="Arial Black"/>
                          <w:sz w:val="15"/>
                        </w:rPr>
                      </w:pPr>
                      <w:r>
                        <w:rPr>
                          <w:rFonts w:ascii="Arial Black"/>
                          <w:color w:val="231F20"/>
                          <w:spacing w:val="-2"/>
                          <w:sz w:val="15"/>
                        </w:rPr>
                        <w:t>MOD_CODE</w:t>
                      </w:r>
                    </w:p>
                    <w:p w14:paraId="506E0960">
                      <w:pPr>
                        <w:spacing w:before="0" w:line="193" w:lineRule="exact"/>
                        <w:ind w:left="31" w:right="0" w:firstLine="0"/>
                        <w:jc w:val="left"/>
                        <w:rPr>
                          <w:rFonts w:ascii="Arial Black"/>
                          <w:sz w:val="15"/>
                        </w:rPr>
                      </w:pPr>
                      <w:r>
                        <w:rPr>
                          <w:rFonts w:ascii="Arial Black"/>
                          <w:color w:val="231F20"/>
                          <w:spacing w:val="-2"/>
                          <w:sz w:val="15"/>
                        </w:rPr>
                        <w:t>CAR_YEAR</w:t>
                      </w:r>
                    </w:p>
                  </w:txbxContent>
                </v:textbox>
                <w10:wrap type="none"/>
                <w10:anchorlock/>
              </v:shape>
            </w:pict>
          </mc:Fallback>
        </mc:AlternateContent>
      </w:r>
    </w:p>
    <w:p w14:paraId="2E5B996A">
      <w:pPr>
        <w:pStyle w:val="12"/>
        <w:spacing w:before="111"/>
        <w:rPr>
          <w:rFonts w:ascii="Arial Black"/>
          <w:sz w:val="20"/>
        </w:rPr>
      </w:pPr>
    </w:p>
    <w:p w14:paraId="7BA5734E">
      <w:pPr>
        <w:pStyle w:val="12"/>
        <w:spacing w:after="0"/>
        <w:rPr>
          <w:rFonts w:ascii="Arial Black"/>
          <w:sz w:val="20"/>
        </w:rPr>
        <w:sectPr>
          <w:type w:val="continuous"/>
          <w:pgSz w:w="12240" w:h="15660"/>
          <w:pgMar w:top="740" w:right="0" w:bottom="300" w:left="0" w:header="540" w:footer="107" w:gutter="0"/>
          <w:cols w:space="720" w:num="1"/>
        </w:sectPr>
      </w:pPr>
      <w:r>
        <w:rPr>
          <w:rFonts w:ascii="Arial Black"/>
          <w:sz w:val="20"/>
        </w:rPr>
        <mc:AlternateContent>
          <mc:Choice Requires="wps">
            <w:drawing>
              <wp:anchor distT="0" distB="0" distL="0" distR="0" simplePos="0" relativeHeight="251718656" behindDoc="1" locked="0" layoutInCell="1" allowOverlap="1">
                <wp:simplePos x="0" y="0"/>
                <wp:positionH relativeFrom="page">
                  <wp:posOffset>1981200</wp:posOffset>
                </wp:positionH>
                <wp:positionV relativeFrom="paragraph">
                  <wp:posOffset>320675</wp:posOffset>
                </wp:positionV>
                <wp:extent cx="4876800" cy="1562735"/>
                <wp:effectExtent l="0" t="0" r="0" b="6985"/>
                <wp:wrapTopAndBottom/>
                <wp:docPr id="189" name="Textbox 189"/>
                <wp:cNvGraphicFramePr/>
                <a:graphic xmlns:a="http://schemas.openxmlformats.org/drawingml/2006/main">
                  <a:graphicData uri="http://schemas.microsoft.com/office/word/2010/wordprocessingShape">
                    <wps:wsp>
                      <wps:cNvSpPr txBox="1"/>
                      <wps:spPr>
                        <a:xfrm>
                          <a:off x="0" y="0"/>
                          <a:ext cx="4876800" cy="1562735"/>
                        </a:xfrm>
                        <a:prstGeom prst="rect">
                          <a:avLst/>
                        </a:prstGeom>
                        <a:solidFill>
                          <a:srgbClr val="ECEBF5"/>
                        </a:solidFill>
                      </wps:spPr>
                      <wps:txbx>
                        <w:txbxContent>
                          <w:p w14:paraId="2E4B183D">
                            <w:pPr>
                              <w:spacing w:before="115"/>
                              <w:ind w:left="180" w:right="0" w:firstLine="0"/>
                              <w:jc w:val="left"/>
                              <w:rPr>
                                <w:rFonts w:ascii="Trebuchet MS"/>
                                <w:b/>
                                <w:color w:val="000000"/>
                                <w:sz w:val="33"/>
                              </w:rPr>
                            </w:pPr>
                            <w:r>
                              <w:rPr>
                                <w:rFonts w:ascii="Trebuchet MS"/>
                                <w:b/>
                                <w:color w:val="732F6B"/>
                                <w:spacing w:val="-5"/>
                                <w:sz w:val="33"/>
                              </w:rPr>
                              <w:t>Not</w:t>
                            </w:r>
                          </w:p>
                          <w:p w14:paraId="42A74629">
                            <w:pPr>
                              <w:pStyle w:val="12"/>
                              <w:spacing w:before="45" w:line="256" w:lineRule="auto"/>
                              <w:ind w:left="180" w:right="169"/>
                              <w:jc w:val="both"/>
                              <w:rPr>
                                <w:rFonts w:ascii="Tahoma" w:hAnsi="Tahoma"/>
                                <w:color w:val="000000"/>
                              </w:rPr>
                            </w:pPr>
                            <w:r>
                              <w:rPr>
                                <w:rFonts w:ascii="Tahoma" w:hAnsi="Tahoma"/>
                                <w:color w:val="231F20"/>
                              </w:rPr>
                              <w:t xml:space="preserve">Microsoft Access tarafından üretilenler gibi ilişkisel </w:t>
                            </w:r>
                            <w:r>
                              <w:rPr>
                                <w:rFonts w:ascii="Trebuchet MS" w:hAnsi="Trebuchet MS"/>
                                <w:i/>
                                <w:color w:val="231F20"/>
                              </w:rPr>
                              <w:t xml:space="preserve">diyagramlara </w:t>
                            </w:r>
                            <w:r>
                              <w:rPr>
                                <w:rFonts w:ascii="Tahoma" w:hAnsi="Tahoma"/>
                                <w:color w:val="231F20"/>
                              </w:rPr>
                              <w:t xml:space="preserve">bakmaya alışkınsanız, </w:t>
                            </w:r>
                            <w:r>
                              <w:rPr>
                                <w:rFonts w:ascii="Trebuchet MS" w:hAnsi="Trebuchet MS"/>
                                <w:i/>
                                <w:color w:val="231F20"/>
                              </w:rPr>
                              <w:t xml:space="preserve">ilişkisel diyagramdaki </w:t>
                            </w:r>
                            <w:r>
                              <w:rPr>
                                <w:rFonts w:ascii="Tahoma" w:hAnsi="Tahoma"/>
                                <w:color w:val="231F20"/>
                              </w:rPr>
                              <w:t xml:space="preserve">ilişki çizgisinin PK'dan FK'ya doğru çizildiğini görmeyi beklersiniz. </w:t>
                            </w:r>
                            <w:r>
                              <w:rPr>
                                <w:rFonts w:ascii="Tahoma" w:hAnsi="Tahoma"/>
                                <w:color w:val="231F20"/>
                                <w:spacing w:val="-2"/>
                              </w:rPr>
                              <w:t>Ancak,</w:t>
                            </w:r>
                            <w:r>
                              <w:rPr>
                                <w:rFonts w:ascii="Tahoma" w:hAnsi="Tahoma"/>
                                <w:color w:val="231F20"/>
                                <w:spacing w:val="-13"/>
                              </w:rPr>
                              <w:t xml:space="preserve"> </w:t>
                            </w:r>
                            <w:r>
                              <w:rPr>
                                <w:rFonts w:ascii="Tahoma" w:hAnsi="Tahoma"/>
                                <w:color w:val="231F20"/>
                                <w:spacing w:val="-2"/>
                              </w:rPr>
                              <w:t>ilişkisel</w:t>
                            </w:r>
                            <w:r>
                              <w:rPr>
                                <w:rFonts w:ascii="Tahoma" w:hAnsi="Tahoma"/>
                                <w:color w:val="231F20"/>
                                <w:spacing w:val="-13"/>
                              </w:rPr>
                              <w:t xml:space="preserve"> </w:t>
                            </w:r>
                            <w:r>
                              <w:rPr>
                                <w:rFonts w:ascii="Tahoma" w:hAnsi="Tahoma"/>
                                <w:color w:val="231F20"/>
                                <w:spacing w:val="-2"/>
                              </w:rPr>
                              <w:t>diyagram</w:t>
                            </w:r>
                            <w:r>
                              <w:rPr>
                                <w:rFonts w:ascii="Tahoma" w:hAnsi="Tahoma"/>
                                <w:color w:val="231F20"/>
                                <w:spacing w:val="-13"/>
                              </w:rPr>
                              <w:t xml:space="preserve"> </w:t>
                            </w:r>
                            <w:r>
                              <w:rPr>
                                <w:rFonts w:ascii="Tahoma" w:hAnsi="Tahoma"/>
                                <w:color w:val="231F20"/>
                                <w:spacing w:val="-2"/>
                              </w:rPr>
                              <w:t>konvansiyonunun</w:t>
                            </w:r>
                            <w:r>
                              <w:rPr>
                                <w:rFonts w:ascii="Tahoma" w:hAnsi="Tahoma"/>
                                <w:color w:val="231F20"/>
                                <w:spacing w:val="-13"/>
                              </w:rPr>
                              <w:t xml:space="preserve"> </w:t>
                            </w:r>
                            <w:r>
                              <w:rPr>
                                <w:rFonts w:ascii="Tahoma" w:hAnsi="Tahoma"/>
                                <w:color w:val="231F20"/>
                                <w:spacing w:val="-2"/>
                              </w:rPr>
                              <w:t>ERD'de</w:t>
                            </w:r>
                            <w:r>
                              <w:rPr>
                                <w:rFonts w:ascii="Tahoma" w:hAnsi="Tahoma"/>
                                <w:color w:val="231F20"/>
                                <w:spacing w:val="-13"/>
                              </w:rPr>
                              <w:t xml:space="preserve"> </w:t>
                            </w:r>
                            <w:r>
                              <w:rPr>
                                <w:rFonts w:ascii="Tahoma" w:hAnsi="Tahoma"/>
                                <w:color w:val="231F20"/>
                                <w:spacing w:val="-2"/>
                              </w:rPr>
                              <w:t>yansıtılması</w:t>
                            </w:r>
                            <w:r>
                              <w:rPr>
                                <w:rFonts w:ascii="Tahoma" w:hAnsi="Tahoma"/>
                                <w:color w:val="231F20"/>
                                <w:spacing w:val="-13"/>
                              </w:rPr>
                              <w:t xml:space="preserve"> </w:t>
                            </w:r>
                            <w:r>
                              <w:rPr>
                                <w:rFonts w:ascii="Tahoma" w:hAnsi="Tahoma"/>
                                <w:color w:val="231F20"/>
                                <w:spacing w:val="-2"/>
                              </w:rPr>
                              <w:t>gerekmez.</w:t>
                            </w:r>
                            <w:r>
                              <w:rPr>
                                <w:rFonts w:ascii="Tahoma" w:hAnsi="Tahoma"/>
                                <w:color w:val="231F20"/>
                                <w:spacing w:val="-12"/>
                              </w:rPr>
                              <w:t xml:space="preserve"> </w:t>
                            </w:r>
                            <w:r>
                              <w:rPr>
                                <w:rFonts w:ascii="Tahoma" w:hAnsi="Tahoma"/>
                                <w:color w:val="231F20"/>
                                <w:spacing w:val="-2"/>
                              </w:rPr>
                              <w:t>Bir</w:t>
                            </w:r>
                            <w:r>
                              <w:rPr>
                                <w:rFonts w:ascii="Tahoma" w:hAnsi="Tahoma"/>
                                <w:color w:val="231F20"/>
                                <w:spacing w:val="-13"/>
                              </w:rPr>
                              <w:t xml:space="preserve"> </w:t>
                            </w:r>
                            <w:r>
                              <w:rPr>
                                <w:rFonts w:ascii="Tahoma" w:hAnsi="Tahoma"/>
                                <w:color w:val="231F20"/>
                                <w:spacing w:val="-2"/>
                              </w:rPr>
                              <w:t>ERD'de</w:t>
                            </w:r>
                            <w:r>
                              <w:rPr>
                                <w:rFonts w:ascii="Tahoma" w:hAnsi="Tahoma"/>
                                <w:color w:val="231F20"/>
                                <w:spacing w:val="-13"/>
                              </w:rPr>
                              <w:t xml:space="preserve"> </w:t>
                            </w:r>
                            <w:r>
                              <w:rPr>
                                <w:rFonts w:ascii="Tahoma" w:hAnsi="Tahoma"/>
                                <w:color w:val="231F20"/>
                                <w:spacing w:val="-2"/>
                              </w:rPr>
                              <w:t xml:space="preserve">odak </w:t>
                            </w:r>
                            <w:r>
                              <w:rPr>
                                <w:rFonts w:ascii="Tahoma" w:hAnsi="Tahoma"/>
                                <w:color w:val="231F20"/>
                                <w:spacing w:val="-4"/>
                              </w:rPr>
                              <w:t>noktası, bu ilişkilerin grafiksel olarak nasıl bağlandığından ziyade</w:t>
                            </w:r>
                            <w:r>
                              <w:rPr>
                                <w:rFonts w:ascii="Tahoma" w:hAnsi="Tahoma"/>
                                <w:color w:val="231F20"/>
                                <w:spacing w:val="-8"/>
                              </w:rPr>
                              <w:t xml:space="preserve"> </w:t>
                            </w:r>
                            <w:r>
                              <w:rPr>
                                <w:rFonts w:ascii="Tahoma" w:hAnsi="Tahoma"/>
                                <w:color w:val="231F20"/>
                                <w:spacing w:val="-4"/>
                              </w:rPr>
                              <w:t>varlıklar</w:t>
                            </w:r>
                            <w:r>
                              <w:rPr>
                                <w:rFonts w:ascii="Tahoma" w:hAnsi="Tahoma"/>
                                <w:color w:val="231F20"/>
                                <w:spacing w:val="-8"/>
                              </w:rPr>
                              <w:t xml:space="preserve"> </w:t>
                            </w:r>
                            <w:r>
                              <w:rPr>
                                <w:rFonts w:ascii="Tahoma" w:hAnsi="Tahoma"/>
                                <w:color w:val="231F20"/>
                                <w:spacing w:val="-4"/>
                              </w:rPr>
                              <w:t>ve</w:t>
                            </w:r>
                            <w:r>
                              <w:rPr>
                                <w:rFonts w:ascii="Tahoma" w:hAnsi="Tahoma"/>
                                <w:color w:val="231F20"/>
                                <w:spacing w:val="-8"/>
                              </w:rPr>
                              <w:t xml:space="preserve"> </w:t>
                            </w:r>
                            <w:r>
                              <w:rPr>
                                <w:rFonts w:ascii="Tahoma" w:hAnsi="Tahoma"/>
                                <w:color w:val="231F20"/>
                                <w:spacing w:val="-4"/>
                              </w:rPr>
                              <w:t>ilişkilerdir. Hem yatay</w:t>
                            </w:r>
                            <w:r>
                              <w:rPr>
                                <w:rFonts w:ascii="Tahoma" w:hAnsi="Tahoma"/>
                                <w:color w:val="231F20"/>
                                <w:spacing w:val="-11"/>
                              </w:rPr>
                              <w:t xml:space="preserve"> </w:t>
                            </w:r>
                            <w:r>
                              <w:rPr>
                                <w:rFonts w:ascii="Tahoma" w:hAnsi="Tahoma"/>
                                <w:color w:val="231F20"/>
                                <w:spacing w:val="-4"/>
                              </w:rPr>
                              <w:t>hem</w:t>
                            </w:r>
                            <w:r>
                              <w:rPr>
                                <w:rFonts w:ascii="Tahoma" w:hAnsi="Tahoma"/>
                                <w:color w:val="231F20"/>
                                <w:spacing w:val="-11"/>
                              </w:rPr>
                              <w:t xml:space="preserve"> </w:t>
                            </w:r>
                            <w:r>
                              <w:rPr>
                                <w:rFonts w:ascii="Tahoma" w:hAnsi="Tahoma"/>
                                <w:color w:val="231F20"/>
                                <w:spacing w:val="-4"/>
                              </w:rPr>
                              <w:t>de</w:t>
                            </w:r>
                            <w:r>
                              <w:rPr>
                                <w:rFonts w:ascii="Tahoma" w:hAnsi="Tahoma"/>
                                <w:color w:val="231F20"/>
                                <w:spacing w:val="-11"/>
                              </w:rPr>
                              <w:t xml:space="preserve"> </w:t>
                            </w:r>
                            <w:r>
                              <w:rPr>
                                <w:rFonts w:ascii="Tahoma" w:hAnsi="Tahoma"/>
                                <w:color w:val="231F20"/>
                                <w:spacing w:val="-4"/>
                              </w:rPr>
                              <w:t>dikey</w:t>
                            </w:r>
                            <w:r>
                              <w:rPr>
                                <w:rFonts w:ascii="Tahoma" w:hAnsi="Tahoma"/>
                                <w:color w:val="231F20"/>
                                <w:spacing w:val="-11"/>
                              </w:rPr>
                              <w:t xml:space="preserve"> </w:t>
                            </w:r>
                            <w:r>
                              <w:rPr>
                                <w:rFonts w:ascii="Tahoma" w:hAnsi="Tahoma"/>
                                <w:color w:val="231F20"/>
                                <w:spacing w:val="-4"/>
                              </w:rPr>
                              <w:t>olarak</w:t>
                            </w:r>
                            <w:r>
                              <w:rPr>
                                <w:rFonts w:ascii="Tahoma" w:hAnsi="Tahoma"/>
                                <w:color w:val="231F20"/>
                                <w:spacing w:val="-11"/>
                              </w:rPr>
                              <w:t xml:space="preserve"> </w:t>
                            </w:r>
                            <w:r>
                              <w:rPr>
                                <w:rFonts w:ascii="Tahoma" w:hAnsi="Tahoma"/>
                                <w:color w:val="231F20"/>
                                <w:spacing w:val="-4"/>
                              </w:rPr>
                              <w:t>yerleştirilmiş</w:t>
                            </w:r>
                            <w:r>
                              <w:rPr>
                                <w:rFonts w:ascii="Tahoma" w:hAnsi="Tahoma"/>
                                <w:color w:val="231F20"/>
                                <w:spacing w:val="-11"/>
                              </w:rPr>
                              <w:t xml:space="preserve"> </w:t>
                            </w:r>
                            <w:r>
                              <w:rPr>
                                <w:rFonts w:ascii="Tahoma" w:hAnsi="Tahoma"/>
                                <w:color w:val="231F20"/>
                                <w:spacing w:val="-4"/>
                              </w:rPr>
                              <w:t>varlıkları</w:t>
                            </w:r>
                            <w:r>
                              <w:rPr>
                                <w:rFonts w:ascii="Tahoma" w:hAnsi="Tahoma"/>
                                <w:color w:val="231F20"/>
                                <w:spacing w:val="-10"/>
                              </w:rPr>
                              <w:t xml:space="preserve"> </w:t>
                            </w:r>
                            <w:r>
                              <w:rPr>
                                <w:rFonts w:ascii="Tahoma" w:hAnsi="Tahoma"/>
                                <w:color w:val="231F20"/>
                                <w:spacing w:val="-4"/>
                              </w:rPr>
                              <w:t>içeren</w:t>
                            </w:r>
                            <w:r>
                              <w:rPr>
                                <w:rFonts w:ascii="Tahoma" w:hAnsi="Tahoma"/>
                                <w:color w:val="231F20"/>
                                <w:spacing w:val="-11"/>
                              </w:rPr>
                              <w:t xml:space="preserve"> </w:t>
                            </w:r>
                            <w:r>
                              <w:rPr>
                                <w:rFonts w:ascii="Tahoma" w:hAnsi="Tahoma"/>
                                <w:color w:val="231F20"/>
                                <w:spacing w:val="-4"/>
                              </w:rPr>
                              <w:t>karmaşık</w:t>
                            </w:r>
                            <w:r>
                              <w:rPr>
                                <w:rFonts w:ascii="Tahoma" w:hAnsi="Tahoma"/>
                                <w:color w:val="231F20"/>
                                <w:spacing w:val="-11"/>
                              </w:rPr>
                              <w:t xml:space="preserve"> </w:t>
                            </w:r>
                            <w:r>
                              <w:rPr>
                                <w:rFonts w:ascii="Tahoma" w:hAnsi="Tahoma"/>
                                <w:color w:val="231F20"/>
                                <w:spacing w:val="-4"/>
                              </w:rPr>
                              <w:t>bir</w:t>
                            </w:r>
                            <w:r>
                              <w:rPr>
                                <w:rFonts w:ascii="Tahoma" w:hAnsi="Tahoma"/>
                                <w:color w:val="231F20"/>
                                <w:spacing w:val="-11"/>
                              </w:rPr>
                              <w:t xml:space="preserve"> </w:t>
                            </w:r>
                            <w:r>
                              <w:rPr>
                                <w:rFonts w:ascii="Tahoma" w:hAnsi="Tahoma"/>
                                <w:color w:val="231F20"/>
                                <w:spacing w:val="-4"/>
                              </w:rPr>
                              <w:t>ERD'de,</w:t>
                            </w:r>
                            <w:r>
                              <w:rPr>
                                <w:rFonts w:ascii="Tahoma" w:hAnsi="Tahoma"/>
                                <w:color w:val="231F20"/>
                                <w:spacing w:val="-11"/>
                              </w:rPr>
                              <w:t xml:space="preserve"> </w:t>
                            </w:r>
                            <w:r>
                              <w:rPr>
                                <w:rFonts w:ascii="Tahoma" w:hAnsi="Tahoma"/>
                                <w:color w:val="231F20"/>
                                <w:spacing w:val="-4"/>
                              </w:rPr>
                              <w:t>ilişki</w:t>
                            </w:r>
                            <w:r>
                              <w:rPr>
                                <w:rFonts w:ascii="Tahoma" w:hAnsi="Tahoma"/>
                                <w:color w:val="231F20"/>
                                <w:spacing w:val="-11"/>
                              </w:rPr>
                              <w:t xml:space="preserve"> </w:t>
                            </w:r>
                            <w:r>
                              <w:rPr>
                                <w:rFonts w:ascii="Tahoma" w:hAnsi="Tahoma"/>
                                <w:color w:val="231F20"/>
                                <w:spacing w:val="-4"/>
                              </w:rPr>
                              <w:t xml:space="preserve">çizgilerinin </w:t>
                            </w:r>
                            <w:r>
                              <w:rPr>
                                <w:rFonts w:ascii="Tahoma" w:hAnsi="Tahoma"/>
                                <w:color w:val="231F20"/>
                              </w:rPr>
                              <w:t xml:space="preserve">yerleşimi büyük ölçüde tasarımcının okunabilirliğini artırma kararı tarafından belirlenir. </w:t>
                            </w:r>
                            <w:r>
                              <w:rPr>
                                <w:rFonts w:ascii="Tahoma" w:hAnsi="Tahoma"/>
                                <w:color w:val="231F20"/>
                                <w:spacing w:val="-2"/>
                              </w:rPr>
                              <w:t>(ERD'nin</w:t>
                            </w:r>
                            <w:r>
                              <w:rPr>
                                <w:rFonts w:ascii="Tahoma" w:hAnsi="Tahoma"/>
                                <w:color w:val="231F20"/>
                                <w:spacing w:val="-14"/>
                              </w:rPr>
                              <w:t xml:space="preserve"> </w:t>
                            </w:r>
                            <w:r>
                              <w:rPr>
                                <w:rFonts w:ascii="Tahoma" w:hAnsi="Tahoma"/>
                                <w:color w:val="231F20"/>
                                <w:spacing w:val="-2"/>
                              </w:rPr>
                              <w:t>tasarımcılar</w:t>
                            </w:r>
                            <w:r>
                              <w:rPr>
                                <w:rFonts w:ascii="Tahoma" w:hAnsi="Tahoma"/>
                                <w:color w:val="231F20"/>
                                <w:spacing w:val="-14"/>
                              </w:rPr>
                              <w:t xml:space="preserve"> </w:t>
                            </w:r>
                            <w:r>
                              <w:rPr>
                                <w:rFonts w:ascii="Tahoma" w:hAnsi="Tahoma"/>
                                <w:color w:val="231F20"/>
                                <w:spacing w:val="-2"/>
                              </w:rPr>
                              <w:t>ve</w:t>
                            </w:r>
                            <w:r>
                              <w:rPr>
                                <w:rFonts w:ascii="Tahoma" w:hAnsi="Tahoma"/>
                                <w:color w:val="231F20"/>
                                <w:spacing w:val="-14"/>
                              </w:rPr>
                              <w:t xml:space="preserve"> </w:t>
                            </w:r>
                            <w:r>
                              <w:rPr>
                                <w:rFonts w:ascii="Tahoma" w:hAnsi="Tahoma"/>
                                <w:color w:val="231F20"/>
                                <w:spacing w:val="-2"/>
                              </w:rPr>
                              <w:t>son</w:t>
                            </w:r>
                            <w:r>
                              <w:rPr>
                                <w:rFonts w:ascii="Tahoma" w:hAnsi="Tahoma"/>
                                <w:color w:val="231F20"/>
                                <w:spacing w:val="-14"/>
                              </w:rPr>
                              <w:t xml:space="preserve"> </w:t>
                            </w:r>
                            <w:r>
                              <w:rPr>
                                <w:rFonts w:ascii="Tahoma" w:hAnsi="Tahoma"/>
                                <w:color w:val="231F20"/>
                                <w:spacing w:val="-2"/>
                              </w:rPr>
                              <w:t>kullanıcılar</w:t>
                            </w:r>
                            <w:r>
                              <w:rPr>
                                <w:rFonts w:ascii="Tahoma" w:hAnsi="Tahoma"/>
                                <w:color w:val="231F20"/>
                                <w:spacing w:val="-14"/>
                              </w:rPr>
                              <w:t xml:space="preserve"> </w:t>
                            </w:r>
                            <w:r>
                              <w:rPr>
                                <w:rFonts w:ascii="Tahoma" w:hAnsi="Tahoma"/>
                                <w:color w:val="231F20"/>
                                <w:spacing w:val="-2"/>
                              </w:rPr>
                              <w:t>arasındaki</w:t>
                            </w:r>
                            <w:r>
                              <w:rPr>
                                <w:rFonts w:ascii="Tahoma" w:hAnsi="Tahoma"/>
                                <w:color w:val="231F20"/>
                                <w:spacing w:val="-14"/>
                              </w:rPr>
                              <w:t xml:space="preserve"> </w:t>
                            </w:r>
                            <w:r>
                              <w:rPr>
                                <w:rFonts w:ascii="Tahoma" w:hAnsi="Tahoma"/>
                                <w:color w:val="231F20"/>
                                <w:spacing w:val="-2"/>
                              </w:rPr>
                              <w:t>iletişim</w:t>
                            </w:r>
                            <w:r>
                              <w:rPr>
                                <w:rFonts w:ascii="Tahoma" w:hAnsi="Tahoma"/>
                                <w:color w:val="231F20"/>
                                <w:spacing w:val="-14"/>
                              </w:rPr>
                              <w:t xml:space="preserve"> </w:t>
                            </w:r>
                            <w:r>
                              <w:rPr>
                                <w:rFonts w:ascii="Tahoma" w:hAnsi="Tahoma"/>
                                <w:color w:val="231F20"/>
                                <w:spacing w:val="-2"/>
                              </w:rPr>
                              <w:t>için</w:t>
                            </w:r>
                            <w:r>
                              <w:rPr>
                                <w:rFonts w:ascii="Tahoma" w:hAnsi="Tahoma"/>
                                <w:color w:val="231F20"/>
                                <w:spacing w:val="-14"/>
                              </w:rPr>
                              <w:t xml:space="preserve"> </w:t>
                            </w:r>
                            <w:r>
                              <w:rPr>
                                <w:rFonts w:ascii="Tahoma" w:hAnsi="Tahoma"/>
                                <w:color w:val="231F20"/>
                                <w:spacing w:val="-2"/>
                              </w:rPr>
                              <w:t>kullanıldığını</w:t>
                            </w:r>
                            <w:r>
                              <w:rPr>
                                <w:rFonts w:ascii="Tahoma" w:hAnsi="Tahoma"/>
                                <w:color w:val="231F20"/>
                                <w:spacing w:val="-14"/>
                              </w:rPr>
                              <w:t xml:space="preserve"> </w:t>
                            </w:r>
                            <w:r>
                              <w:rPr>
                                <w:rFonts w:ascii="Tahoma" w:hAnsi="Tahoma"/>
                                <w:color w:val="231F20"/>
                                <w:spacing w:val="-2"/>
                              </w:rPr>
                              <w:t>unutmayın).</w:t>
                            </w:r>
                          </w:p>
                        </w:txbxContent>
                      </wps:txbx>
                      <wps:bodyPr wrap="square" lIns="0" tIns="0" rIns="0" bIns="0" rtlCol="0">
                        <a:noAutofit/>
                      </wps:bodyPr>
                    </wps:wsp>
                  </a:graphicData>
                </a:graphic>
              </wp:anchor>
            </w:drawing>
          </mc:Choice>
          <mc:Fallback>
            <w:pict>
              <v:shape id="Textbox 189" o:spid="_x0000_s1026" o:spt="202" type="#_x0000_t202" style="position:absolute;left:0pt;margin-left:156pt;margin-top:25.25pt;height:123.05pt;width:384pt;mso-position-horizontal-relative:page;mso-wrap-distance-bottom:0pt;mso-wrap-distance-top:0pt;z-index:-251597824;mso-width-relative:page;mso-height-relative:page;" fillcolor="#ECEBF5" filled="t" stroked="f" coordsize="21600,21600" o:gfxdata="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zFgsX1wAAAAsBAAAPAAAAAAAAAAEAIAAA&#10;ACIAAABkcnMvZG93bnJldi54bWxQSwECFAAUAAAACACHTuJAAS0fuNQBAACtAwAADgAAAAAAAAAB&#10;ACAAAAAmAQAAZHJzL2Uyb0RvYy54bWxQSwUGAAAAAAYABgBZAQAAbAUAAAAA&#10;">
                <v:fill on="t" focussize="0,0"/>
                <v:stroke on="f"/>
                <v:imagedata o:title=""/>
                <o:lock v:ext="edit" aspectratio="f"/>
                <v:textbox inset="0mm,0mm,0mm,0mm">
                  <w:txbxContent>
                    <w:p w14:paraId="2E4B183D">
                      <w:pPr>
                        <w:spacing w:before="115"/>
                        <w:ind w:left="180" w:right="0" w:firstLine="0"/>
                        <w:jc w:val="left"/>
                        <w:rPr>
                          <w:rFonts w:ascii="Trebuchet MS"/>
                          <w:b/>
                          <w:color w:val="000000"/>
                          <w:sz w:val="33"/>
                        </w:rPr>
                      </w:pPr>
                      <w:r>
                        <w:rPr>
                          <w:rFonts w:ascii="Trebuchet MS"/>
                          <w:b/>
                          <w:color w:val="732F6B"/>
                          <w:spacing w:val="-5"/>
                          <w:sz w:val="33"/>
                        </w:rPr>
                        <w:t>Not</w:t>
                      </w:r>
                    </w:p>
                    <w:p w14:paraId="42A74629">
                      <w:pPr>
                        <w:pStyle w:val="12"/>
                        <w:spacing w:before="45" w:line="256" w:lineRule="auto"/>
                        <w:ind w:left="180" w:right="169"/>
                        <w:jc w:val="both"/>
                        <w:rPr>
                          <w:rFonts w:ascii="Tahoma" w:hAnsi="Tahoma"/>
                          <w:color w:val="000000"/>
                        </w:rPr>
                      </w:pPr>
                      <w:r>
                        <w:rPr>
                          <w:rFonts w:ascii="Tahoma" w:hAnsi="Tahoma"/>
                          <w:color w:val="231F20"/>
                        </w:rPr>
                        <w:t xml:space="preserve">Microsoft Access tarafından üretilenler gibi ilişkisel </w:t>
                      </w:r>
                      <w:r>
                        <w:rPr>
                          <w:rFonts w:ascii="Trebuchet MS" w:hAnsi="Trebuchet MS"/>
                          <w:i/>
                          <w:color w:val="231F20"/>
                        </w:rPr>
                        <w:t xml:space="preserve">diyagramlara </w:t>
                      </w:r>
                      <w:r>
                        <w:rPr>
                          <w:rFonts w:ascii="Tahoma" w:hAnsi="Tahoma"/>
                          <w:color w:val="231F20"/>
                        </w:rPr>
                        <w:t xml:space="preserve">bakmaya alışkınsanız, </w:t>
                      </w:r>
                      <w:r>
                        <w:rPr>
                          <w:rFonts w:ascii="Trebuchet MS" w:hAnsi="Trebuchet MS"/>
                          <w:i/>
                          <w:color w:val="231F20"/>
                        </w:rPr>
                        <w:t xml:space="preserve">ilişkisel diyagramdaki </w:t>
                      </w:r>
                      <w:r>
                        <w:rPr>
                          <w:rFonts w:ascii="Tahoma" w:hAnsi="Tahoma"/>
                          <w:color w:val="231F20"/>
                        </w:rPr>
                        <w:t xml:space="preserve">ilişki çizgisinin PK'dan FK'ya doğru çizildiğini görmeyi beklersiniz. </w:t>
                      </w:r>
                      <w:r>
                        <w:rPr>
                          <w:rFonts w:ascii="Tahoma" w:hAnsi="Tahoma"/>
                          <w:color w:val="231F20"/>
                          <w:spacing w:val="-2"/>
                        </w:rPr>
                        <w:t>Ancak,</w:t>
                      </w:r>
                      <w:r>
                        <w:rPr>
                          <w:rFonts w:ascii="Tahoma" w:hAnsi="Tahoma"/>
                          <w:color w:val="231F20"/>
                          <w:spacing w:val="-13"/>
                        </w:rPr>
                        <w:t xml:space="preserve"> </w:t>
                      </w:r>
                      <w:r>
                        <w:rPr>
                          <w:rFonts w:ascii="Tahoma" w:hAnsi="Tahoma"/>
                          <w:color w:val="231F20"/>
                          <w:spacing w:val="-2"/>
                        </w:rPr>
                        <w:t>ilişkisel</w:t>
                      </w:r>
                      <w:r>
                        <w:rPr>
                          <w:rFonts w:ascii="Tahoma" w:hAnsi="Tahoma"/>
                          <w:color w:val="231F20"/>
                          <w:spacing w:val="-13"/>
                        </w:rPr>
                        <w:t xml:space="preserve"> </w:t>
                      </w:r>
                      <w:r>
                        <w:rPr>
                          <w:rFonts w:ascii="Tahoma" w:hAnsi="Tahoma"/>
                          <w:color w:val="231F20"/>
                          <w:spacing w:val="-2"/>
                        </w:rPr>
                        <w:t>diyagram</w:t>
                      </w:r>
                      <w:r>
                        <w:rPr>
                          <w:rFonts w:ascii="Tahoma" w:hAnsi="Tahoma"/>
                          <w:color w:val="231F20"/>
                          <w:spacing w:val="-13"/>
                        </w:rPr>
                        <w:t xml:space="preserve"> </w:t>
                      </w:r>
                      <w:r>
                        <w:rPr>
                          <w:rFonts w:ascii="Tahoma" w:hAnsi="Tahoma"/>
                          <w:color w:val="231F20"/>
                          <w:spacing w:val="-2"/>
                        </w:rPr>
                        <w:t>konvansiyonunun</w:t>
                      </w:r>
                      <w:r>
                        <w:rPr>
                          <w:rFonts w:ascii="Tahoma" w:hAnsi="Tahoma"/>
                          <w:color w:val="231F20"/>
                          <w:spacing w:val="-13"/>
                        </w:rPr>
                        <w:t xml:space="preserve"> </w:t>
                      </w:r>
                      <w:r>
                        <w:rPr>
                          <w:rFonts w:ascii="Tahoma" w:hAnsi="Tahoma"/>
                          <w:color w:val="231F20"/>
                          <w:spacing w:val="-2"/>
                        </w:rPr>
                        <w:t>ERD'de</w:t>
                      </w:r>
                      <w:r>
                        <w:rPr>
                          <w:rFonts w:ascii="Tahoma" w:hAnsi="Tahoma"/>
                          <w:color w:val="231F20"/>
                          <w:spacing w:val="-13"/>
                        </w:rPr>
                        <w:t xml:space="preserve"> </w:t>
                      </w:r>
                      <w:r>
                        <w:rPr>
                          <w:rFonts w:ascii="Tahoma" w:hAnsi="Tahoma"/>
                          <w:color w:val="231F20"/>
                          <w:spacing w:val="-2"/>
                        </w:rPr>
                        <w:t>yansıtılması</w:t>
                      </w:r>
                      <w:r>
                        <w:rPr>
                          <w:rFonts w:ascii="Tahoma" w:hAnsi="Tahoma"/>
                          <w:color w:val="231F20"/>
                          <w:spacing w:val="-13"/>
                        </w:rPr>
                        <w:t xml:space="preserve"> </w:t>
                      </w:r>
                      <w:r>
                        <w:rPr>
                          <w:rFonts w:ascii="Tahoma" w:hAnsi="Tahoma"/>
                          <w:color w:val="231F20"/>
                          <w:spacing w:val="-2"/>
                        </w:rPr>
                        <w:t>gerekmez.</w:t>
                      </w:r>
                      <w:r>
                        <w:rPr>
                          <w:rFonts w:ascii="Tahoma" w:hAnsi="Tahoma"/>
                          <w:color w:val="231F20"/>
                          <w:spacing w:val="-12"/>
                        </w:rPr>
                        <w:t xml:space="preserve"> </w:t>
                      </w:r>
                      <w:r>
                        <w:rPr>
                          <w:rFonts w:ascii="Tahoma" w:hAnsi="Tahoma"/>
                          <w:color w:val="231F20"/>
                          <w:spacing w:val="-2"/>
                        </w:rPr>
                        <w:t>Bir</w:t>
                      </w:r>
                      <w:r>
                        <w:rPr>
                          <w:rFonts w:ascii="Tahoma" w:hAnsi="Tahoma"/>
                          <w:color w:val="231F20"/>
                          <w:spacing w:val="-13"/>
                        </w:rPr>
                        <w:t xml:space="preserve"> </w:t>
                      </w:r>
                      <w:r>
                        <w:rPr>
                          <w:rFonts w:ascii="Tahoma" w:hAnsi="Tahoma"/>
                          <w:color w:val="231F20"/>
                          <w:spacing w:val="-2"/>
                        </w:rPr>
                        <w:t>ERD'de</w:t>
                      </w:r>
                      <w:r>
                        <w:rPr>
                          <w:rFonts w:ascii="Tahoma" w:hAnsi="Tahoma"/>
                          <w:color w:val="231F20"/>
                          <w:spacing w:val="-13"/>
                        </w:rPr>
                        <w:t xml:space="preserve"> </w:t>
                      </w:r>
                      <w:r>
                        <w:rPr>
                          <w:rFonts w:ascii="Tahoma" w:hAnsi="Tahoma"/>
                          <w:color w:val="231F20"/>
                          <w:spacing w:val="-2"/>
                        </w:rPr>
                        <w:t xml:space="preserve">odak </w:t>
                      </w:r>
                      <w:r>
                        <w:rPr>
                          <w:rFonts w:ascii="Tahoma" w:hAnsi="Tahoma"/>
                          <w:color w:val="231F20"/>
                          <w:spacing w:val="-4"/>
                        </w:rPr>
                        <w:t>noktası, bu ilişkilerin grafiksel olarak nasıl bağlandığından ziyade</w:t>
                      </w:r>
                      <w:r>
                        <w:rPr>
                          <w:rFonts w:ascii="Tahoma" w:hAnsi="Tahoma"/>
                          <w:color w:val="231F20"/>
                          <w:spacing w:val="-8"/>
                        </w:rPr>
                        <w:t xml:space="preserve"> </w:t>
                      </w:r>
                      <w:r>
                        <w:rPr>
                          <w:rFonts w:ascii="Tahoma" w:hAnsi="Tahoma"/>
                          <w:color w:val="231F20"/>
                          <w:spacing w:val="-4"/>
                        </w:rPr>
                        <w:t>varlıklar</w:t>
                      </w:r>
                      <w:r>
                        <w:rPr>
                          <w:rFonts w:ascii="Tahoma" w:hAnsi="Tahoma"/>
                          <w:color w:val="231F20"/>
                          <w:spacing w:val="-8"/>
                        </w:rPr>
                        <w:t xml:space="preserve"> </w:t>
                      </w:r>
                      <w:r>
                        <w:rPr>
                          <w:rFonts w:ascii="Tahoma" w:hAnsi="Tahoma"/>
                          <w:color w:val="231F20"/>
                          <w:spacing w:val="-4"/>
                        </w:rPr>
                        <w:t>ve</w:t>
                      </w:r>
                      <w:r>
                        <w:rPr>
                          <w:rFonts w:ascii="Tahoma" w:hAnsi="Tahoma"/>
                          <w:color w:val="231F20"/>
                          <w:spacing w:val="-8"/>
                        </w:rPr>
                        <w:t xml:space="preserve"> </w:t>
                      </w:r>
                      <w:r>
                        <w:rPr>
                          <w:rFonts w:ascii="Tahoma" w:hAnsi="Tahoma"/>
                          <w:color w:val="231F20"/>
                          <w:spacing w:val="-4"/>
                        </w:rPr>
                        <w:t>ilişkilerdir. Hem yatay</w:t>
                      </w:r>
                      <w:r>
                        <w:rPr>
                          <w:rFonts w:ascii="Tahoma" w:hAnsi="Tahoma"/>
                          <w:color w:val="231F20"/>
                          <w:spacing w:val="-11"/>
                        </w:rPr>
                        <w:t xml:space="preserve"> </w:t>
                      </w:r>
                      <w:r>
                        <w:rPr>
                          <w:rFonts w:ascii="Tahoma" w:hAnsi="Tahoma"/>
                          <w:color w:val="231F20"/>
                          <w:spacing w:val="-4"/>
                        </w:rPr>
                        <w:t>hem</w:t>
                      </w:r>
                      <w:r>
                        <w:rPr>
                          <w:rFonts w:ascii="Tahoma" w:hAnsi="Tahoma"/>
                          <w:color w:val="231F20"/>
                          <w:spacing w:val="-11"/>
                        </w:rPr>
                        <w:t xml:space="preserve"> </w:t>
                      </w:r>
                      <w:r>
                        <w:rPr>
                          <w:rFonts w:ascii="Tahoma" w:hAnsi="Tahoma"/>
                          <w:color w:val="231F20"/>
                          <w:spacing w:val="-4"/>
                        </w:rPr>
                        <w:t>de</w:t>
                      </w:r>
                      <w:r>
                        <w:rPr>
                          <w:rFonts w:ascii="Tahoma" w:hAnsi="Tahoma"/>
                          <w:color w:val="231F20"/>
                          <w:spacing w:val="-11"/>
                        </w:rPr>
                        <w:t xml:space="preserve"> </w:t>
                      </w:r>
                      <w:r>
                        <w:rPr>
                          <w:rFonts w:ascii="Tahoma" w:hAnsi="Tahoma"/>
                          <w:color w:val="231F20"/>
                          <w:spacing w:val="-4"/>
                        </w:rPr>
                        <w:t>dikey</w:t>
                      </w:r>
                      <w:r>
                        <w:rPr>
                          <w:rFonts w:ascii="Tahoma" w:hAnsi="Tahoma"/>
                          <w:color w:val="231F20"/>
                          <w:spacing w:val="-11"/>
                        </w:rPr>
                        <w:t xml:space="preserve"> </w:t>
                      </w:r>
                      <w:r>
                        <w:rPr>
                          <w:rFonts w:ascii="Tahoma" w:hAnsi="Tahoma"/>
                          <w:color w:val="231F20"/>
                          <w:spacing w:val="-4"/>
                        </w:rPr>
                        <w:t>olarak</w:t>
                      </w:r>
                      <w:r>
                        <w:rPr>
                          <w:rFonts w:ascii="Tahoma" w:hAnsi="Tahoma"/>
                          <w:color w:val="231F20"/>
                          <w:spacing w:val="-11"/>
                        </w:rPr>
                        <w:t xml:space="preserve"> </w:t>
                      </w:r>
                      <w:r>
                        <w:rPr>
                          <w:rFonts w:ascii="Tahoma" w:hAnsi="Tahoma"/>
                          <w:color w:val="231F20"/>
                          <w:spacing w:val="-4"/>
                        </w:rPr>
                        <w:t>yerleştirilmiş</w:t>
                      </w:r>
                      <w:r>
                        <w:rPr>
                          <w:rFonts w:ascii="Tahoma" w:hAnsi="Tahoma"/>
                          <w:color w:val="231F20"/>
                          <w:spacing w:val="-11"/>
                        </w:rPr>
                        <w:t xml:space="preserve"> </w:t>
                      </w:r>
                      <w:r>
                        <w:rPr>
                          <w:rFonts w:ascii="Tahoma" w:hAnsi="Tahoma"/>
                          <w:color w:val="231F20"/>
                          <w:spacing w:val="-4"/>
                        </w:rPr>
                        <w:t>varlıkları</w:t>
                      </w:r>
                      <w:r>
                        <w:rPr>
                          <w:rFonts w:ascii="Tahoma" w:hAnsi="Tahoma"/>
                          <w:color w:val="231F20"/>
                          <w:spacing w:val="-10"/>
                        </w:rPr>
                        <w:t xml:space="preserve"> </w:t>
                      </w:r>
                      <w:r>
                        <w:rPr>
                          <w:rFonts w:ascii="Tahoma" w:hAnsi="Tahoma"/>
                          <w:color w:val="231F20"/>
                          <w:spacing w:val="-4"/>
                        </w:rPr>
                        <w:t>içeren</w:t>
                      </w:r>
                      <w:r>
                        <w:rPr>
                          <w:rFonts w:ascii="Tahoma" w:hAnsi="Tahoma"/>
                          <w:color w:val="231F20"/>
                          <w:spacing w:val="-11"/>
                        </w:rPr>
                        <w:t xml:space="preserve"> </w:t>
                      </w:r>
                      <w:r>
                        <w:rPr>
                          <w:rFonts w:ascii="Tahoma" w:hAnsi="Tahoma"/>
                          <w:color w:val="231F20"/>
                          <w:spacing w:val="-4"/>
                        </w:rPr>
                        <w:t>karmaşık</w:t>
                      </w:r>
                      <w:r>
                        <w:rPr>
                          <w:rFonts w:ascii="Tahoma" w:hAnsi="Tahoma"/>
                          <w:color w:val="231F20"/>
                          <w:spacing w:val="-11"/>
                        </w:rPr>
                        <w:t xml:space="preserve"> </w:t>
                      </w:r>
                      <w:r>
                        <w:rPr>
                          <w:rFonts w:ascii="Tahoma" w:hAnsi="Tahoma"/>
                          <w:color w:val="231F20"/>
                          <w:spacing w:val="-4"/>
                        </w:rPr>
                        <w:t>bir</w:t>
                      </w:r>
                      <w:r>
                        <w:rPr>
                          <w:rFonts w:ascii="Tahoma" w:hAnsi="Tahoma"/>
                          <w:color w:val="231F20"/>
                          <w:spacing w:val="-11"/>
                        </w:rPr>
                        <w:t xml:space="preserve"> </w:t>
                      </w:r>
                      <w:r>
                        <w:rPr>
                          <w:rFonts w:ascii="Tahoma" w:hAnsi="Tahoma"/>
                          <w:color w:val="231F20"/>
                          <w:spacing w:val="-4"/>
                        </w:rPr>
                        <w:t>ERD'de,</w:t>
                      </w:r>
                      <w:r>
                        <w:rPr>
                          <w:rFonts w:ascii="Tahoma" w:hAnsi="Tahoma"/>
                          <w:color w:val="231F20"/>
                          <w:spacing w:val="-11"/>
                        </w:rPr>
                        <w:t xml:space="preserve"> </w:t>
                      </w:r>
                      <w:r>
                        <w:rPr>
                          <w:rFonts w:ascii="Tahoma" w:hAnsi="Tahoma"/>
                          <w:color w:val="231F20"/>
                          <w:spacing w:val="-4"/>
                        </w:rPr>
                        <w:t>ilişki</w:t>
                      </w:r>
                      <w:r>
                        <w:rPr>
                          <w:rFonts w:ascii="Tahoma" w:hAnsi="Tahoma"/>
                          <w:color w:val="231F20"/>
                          <w:spacing w:val="-11"/>
                        </w:rPr>
                        <w:t xml:space="preserve"> </w:t>
                      </w:r>
                      <w:r>
                        <w:rPr>
                          <w:rFonts w:ascii="Tahoma" w:hAnsi="Tahoma"/>
                          <w:color w:val="231F20"/>
                          <w:spacing w:val="-4"/>
                        </w:rPr>
                        <w:t xml:space="preserve">çizgilerinin </w:t>
                      </w:r>
                      <w:r>
                        <w:rPr>
                          <w:rFonts w:ascii="Tahoma" w:hAnsi="Tahoma"/>
                          <w:color w:val="231F20"/>
                        </w:rPr>
                        <w:t xml:space="preserve">yerleşimi büyük ölçüde tasarımcının okunabilirliğini artırma kararı tarafından belirlenir. </w:t>
                      </w:r>
                      <w:r>
                        <w:rPr>
                          <w:rFonts w:ascii="Tahoma" w:hAnsi="Tahoma"/>
                          <w:color w:val="231F20"/>
                          <w:spacing w:val="-2"/>
                        </w:rPr>
                        <w:t>(ERD'nin</w:t>
                      </w:r>
                      <w:r>
                        <w:rPr>
                          <w:rFonts w:ascii="Tahoma" w:hAnsi="Tahoma"/>
                          <w:color w:val="231F20"/>
                          <w:spacing w:val="-14"/>
                        </w:rPr>
                        <w:t xml:space="preserve"> </w:t>
                      </w:r>
                      <w:r>
                        <w:rPr>
                          <w:rFonts w:ascii="Tahoma" w:hAnsi="Tahoma"/>
                          <w:color w:val="231F20"/>
                          <w:spacing w:val="-2"/>
                        </w:rPr>
                        <w:t>tasarımcılar</w:t>
                      </w:r>
                      <w:r>
                        <w:rPr>
                          <w:rFonts w:ascii="Tahoma" w:hAnsi="Tahoma"/>
                          <w:color w:val="231F20"/>
                          <w:spacing w:val="-14"/>
                        </w:rPr>
                        <w:t xml:space="preserve"> </w:t>
                      </w:r>
                      <w:r>
                        <w:rPr>
                          <w:rFonts w:ascii="Tahoma" w:hAnsi="Tahoma"/>
                          <w:color w:val="231F20"/>
                          <w:spacing w:val="-2"/>
                        </w:rPr>
                        <w:t>ve</w:t>
                      </w:r>
                      <w:r>
                        <w:rPr>
                          <w:rFonts w:ascii="Tahoma" w:hAnsi="Tahoma"/>
                          <w:color w:val="231F20"/>
                          <w:spacing w:val="-14"/>
                        </w:rPr>
                        <w:t xml:space="preserve"> </w:t>
                      </w:r>
                      <w:r>
                        <w:rPr>
                          <w:rFonts w:ascii="Tahoma" w:hAnsi="Tahoma"/>
                          <w:color w:val="231F20"/>
                          <w:spacing w:val="-2"/>
                        </w:rPr>
                        <w:t>son</w:t>
                      </w:r>
                      <w:r>
                        <w:rPr>
                          <w:rFonts w:ascii="Tahoma" w:hAnsi="Tahoma"/>
                          <w:color w:val="231F20"/>
                          <w:spacing w:val="-14"/>
                        </w:rPr>
                        <w:t xml:space="preserve"> </w:t>
                      </w:r>
                      <w:r>
                        <w:rPr>
                          <w:rFonts w:ascii="Tahoma" w:hAnsi="Tahoma"/>
                          <w:color w:val="231F20"/>
                          <w:spacing w:val="-2"/>
                        </w:rPr>
                        <w:t>kullanıcılar</w:t>
                      </w:r>
                      <w:r>
                        <w:rPr>
                          <w:rFonts w:ascii="Tahoma" w:hAnsi="Tahoma"/>
                          <w:color w:val="231F20"/>
                          <w:spacing w:val="-14"/>
                        </w:rPr>
                        <w:t xml:space="preserve"> </w:t>
                      </w:r>
                      <w:r>
                        <w:rPr>
                          <w:rFonts w:ascii="Tahoma" w:hAnsi="Tahoma"/>
                          <w:color w:val="231F20"/>
                          <w:spacing w:val="-2"/>
                        </w:rPr>
                        <w:t>arasındaki</w:t>
                      </w:r>
                      <w:r>
                        <w:rPr>
                          <w:rFonts w:ascii="Tahoma" w:hAnsi="Tahoma"/>
                          <w:color w:val="231F20"/>
                          <w:spacing w:val="-14"/>
                        </w:rPr>
                        <w:t xml:space="preserve"> </w:t>
                      </w:r>
                      <w:r>
                        <w:rPr>
                          <w:rFonts w:ascii="Tahoma" w:hAnsi="Tahoma"/>
                          <w:color w:val="231F20"/>
                          <w:spacing w:val="-2"/>
                        </w:rPr>
                        <w:t>iletişim</w:t>
                      </w:r>
                      <w:r>
                        <w:rPr>
                          <w:rFonts w:ascii="Tahoma" w:hAnsi="Tahoma"/>
                          <w:color w:val="231F20"/>
                          <w:spacing w:val="-14"/>
                        </w:rPr>
                        <w:t xml:space="preserve"> </w:t>
                      </w:r>
                      <w:r>
                        <w:rPr>
                          <w:rFonts w:ascii="Tahoma" w:hAnsi="Tahoma"/>
                          <w:color w:val="231F20"/>
                          <w:spacing w:val="-2"/>
                        </w:rPr>
                        <w:t>için</w:t>
                      </w:r>
                      <w:r>
                        <w:rPr>
                          <w:rFonts w:ascii="Tahoma" w:hAnsi="Tahoma"/>
                          <w:color w:val="231F20"/>
                          <w:spacing w:val="-14"/>
                        </w:rPr>
                        <w:t xml:space="preserve"> </w:t>
                      </w:r>
                      <w:r>
                        <w:rPr>
                          <w:rFonts w:ascii="Tahoma" w:hAnsi="Tahoma"/>
                          <w:color w:val="231F20"/>
                          <w:spacing w:val="-2"/>
                        </w:rPr>
                        <w:t>kullanıldığını</w:t>
                      </w:r>
                      <w:r>
                        <w:rPr>
                          <w:rFonts w:ascii="Tahoma" w:hAnsi="Tahoma"/>
                          <w:color w:val="231F20"/>
                          <w:spacing w:val="-14"/>
                        </w:rPr>
                        <w:t xml:space="preserve"> </w:t>
                      </w:r>
                      <w:r>
                        <w:rPr>
                          <w:rFonts w:ascii="Tahoma" w:hAnsi="Tahoma"/>
                          <w:color w:val="231F20"/>
                          <w:spacing w:val="-2"/>
                        </w:rPr>
                        <w:t>unutmayın).</w:t>
                      </w:r>
                    </w:p>
                  </w:txbxContent>
                </v:textbox>
                <w10:wrap type="topAndBottom"/>
              </v:shape>
            </w:pict>
          </mc:Fallback>
        </mc:AlternateContent>
      </w:r>
    </w:p>
    <w:p w14:paraId="05D7A453">
      <w:pPr>
        <w:pStyle w:val="7"/>
        <w:spacing w:before="160"/>
        <w:ind w:left="1440"/>
        <w:rPr>
          <w:rFonts w:ascii="Times New Roman" w:hAnsi="Times New Roman"/>
        </w:rPr>
      </w:pPr>
      <w:r>
        <w:rPr>
          <w:color w:val="C94935"/>
          <w:spacing w:val="-2"/>
          <w:w w:val="95"/>
        </w:rPr>
        <w:t>T</w:t>
      </w:r>
      <w:r>
        <w:rPr>
          <w:rFonts w:ascii="Times New Roman" w:hAnsi="Times New Roman"/>
          <w:color w:val="C94935"/>
          <w:spacing w:val="-2"/>
          <w:w w:val="95"/>
        </w:rPr>
        <w:t>ü</w:t>
      </w:r>
      <w:r>
        <w:rPr>
          <w:color w:val="C94935"/>
          <w:spacing w:val="-2"/>
          <w:w w:val="95"/>
        </w:rPr>
        <w:t>retilmi</w:t>
      </w:r>
      <w:r>
        <w:rPr>
          <w:rFonts w:ascii="Times New Roman" w:hAnsi="Times New Roman"/>
          <w:color w:val="C94935"/>
          <w:spacing w:val="-2"/>
          <w:w w:val="95"/>
        </w:rPr>
        <w:t>ş</w:t>
      </w:r>
    </w:p>
    <w:p w14:paraId="6336FE74">
      <w:pPr>
        <w:spacing w:before="9"/>
        <w:ind w:left="1440" w:right="0" w:firstLine="0"/>
        <w:jc w:val="left"/>
        <w:rPr>
          <w:rFonts w:ascii="Trebuchet MS" w:hAnsi="Trebuchet MS"/>
          <w:b/>
          <w:sz w:val="23"/>
        </w:rPr>
      </w:pPr>
      <w:r>
        <w:rPr>
          <w:b/>
          <w:color w:val="C94935"/>
          <w:spacing w:val="-2"/>
          <w:w w:val="95"/>
          <w:sz w:val="23"/>
        </w:rPr>
        <w:t>Ö</w:t>
      </w:r>
      <w:r>
        <w:rPr>
          <w:rFonts w:ascii="Trebuchet MS" w:hAnsi="Trebuchet MS"/>
          <w:b/>
          <w:color w:val="C94935"/>
          <w:spacing w:val="-2"/>
          <w:w w:val="95"/>
          <w:sz w:val="23"/>
        </w:rPr>
        <w:t>znitelikler</w:t>
      </w:r>
    </w:p>
    <w:p w14:paraId="66EC8A13">
      <w:pPr>
        <w:pStyle w:val="12"/>
        <w:spacing w:before="98" w:line="271" w:lineRule="auto"/>
        <w:ind w:left="1440"/>
        <w:jc w:val="both"/>
      </w:pPr>
      <w:r>
        <w:rPr>
          <w:color w:val="231F20"/>
          <w:w w:val="105"/>
        </w:rPr>
        <w:t xml:space="preserve">Son olarak, </w:t>
      </w:r>
      <w:r>
        <w:rPr>
          <w:rFonts w:ascii="Trebuchet MS" w:hAnsi="Trebuchet MS"/>
          <w:b/>
          <w:color w:val="007EB0"/>
          <w:w w:val="105"/>
        </w:rPr>
        <w:t xml:space="preserve">türetilmiş </w:t>
      </w:r>
      <w:r>
        <w:rPr>
          <w:color w:val="231F20"/>
          <w:w w:val="105"/>
        </w:rPr>
        <w:t xml:space="preserve">bir </w:t>
      </w:r>
      <w:r>
        <w:rPr>
          <w:rFonts w:ascii="Trebuchet MS" w:hAnsi="Trebuchet MS"/>
          <w:b/>
          <w:color w:val="007EB0"/>
          <w:w w:val="105"/>
        </w:rPr>
        <w:t>öznitelik</w:t>
      </w:r>
      <w:r>
        <w:rPr>
          <w:color w:val="231F20"/>
          <w:w w:val="105"/>
        </w:rPr>
        <w:t>, değeri diğer özniteliklerden hesaplanan (türetilen) bir özniteliktir.</w:t>
      </w:r>
      <w:r>
        <w:rPr>
          <w:color w:val="231F20"/>
          <w:spacing w:val="-2"/>
          <w:w w:val="105"/>
        </w:rPr>
        <w:t xml:space="preserve"> </w:t>
      </w:r>
      <w:r>
        <w:rPr>
          <w:color w:val="231F20"/>
          <w:w w:val="105"/>
        </w:rPr>
        <w:t>Türetilen</w:t>
      </w:r>
      <w:r>
        <w:rPr>
          <w:color w:val="231F20"/>
          <w:spacing w:val="-2"/>
          <w:w w:val="105"/>
        </w:rPr>
        <w:t xml:space="preserve"> </w:t>
      </w:r>
      <w:r>
        <w:rPr>
          <w:color w:val="231F20"/>
          <w:w w:val="105"/>
        </w:rPr>
        <w:t>özniteliğin</w:t>
      </w:r>
      <w:r>
        <w:rPr>
          <w:color w:val="231F20"/>
          <w:spacing w:val="-2"/>
          <w:w w:val="105"/>
        </w:rPr>
        <w:t xml:space="preserve"> </w:t>
      </w:r>
      <w:r>
        <w:rPr>
          <w:color w:val="231F20"/>
          <w:w w:val="105"/>
        </w:rPr>
        <w:t>veritabanında</w:t>
      </w:r>
      <w:r>
        <w:rPr>
          <w:color w:val="231F20"/>
          <w:spacing w:val="-2"/>
          <w:w w:val="105"/>
        </w:rPr>
        <w:t xml:space="preserve"> </w:t>
      </w:r>
      <w:r>
        <w:rPr>
          <w:color w:val="231F20"/>
          <w:w w:val="105"/>
        </w:rPr>
        <w:t>fiziksel</w:t>
      </w:r>
      <w:r>
        <w:rPr>
          <w:color w:val="231F20"/>
          <w:spacing w:val="-2"/>
          <w:w w:val="105"/>
        </w:rPr>
        <w:t xml:space="preserve"> </w:t>
      </w:r>
      <w:r>
        <w:rPr>
          <w:color w:val="231F20"/>
          <w:w w:val="105"/>
        </w:rPr>
        <w:t>olarak</w:t>
      </w:r>
      <w:r>
        <w:rPr>
          <w:color w:val="231F20"/>
          <w:spacing w:val="-2"/>
          <w:w w:val="105"/>
        </w:rPr>
        <w:t xml:space="preserve"> </w:t>
      </w:r>
      <w:r>
        <w:rPr>
          <w:color w:val="231F20"/>
          <w:w w:val="105"/>
        </w:rPr>
        <w:t>saklanması</w:t>
      </w:r>
      <w:r>
        <w:rPr>
          <w:color w:val="231F20"/>
          <w:spacing w:val="-2"/>
          <w:w w:val="105"/>
        </w:rPr>
        <w:t xml:space="preserve"> </w:t>
      </w:r>
      <w:r>
        <w:rPr>
          <w:color w:val="231F20"/>
          <w:w w:val="105"/>
        </w:rPr>
        <w:t>gerekmez;</w:t>
      </w:r>
      <w:r>
        <w:rPr>
          <w:color w:val="231F20"/>
          <w:spacing w:val="40"/>
          <w:w w:val="105"/>
        </w:rPr>
        <w:t xml:space="preserve"> </w:t>
      </w:r>
      <w:r>
        <w:rPr>
          <w:color w:val="231F20"/>
          <w:w w:val="105"/>
        </w:rPr>
        <w:t>yerine,</w:t>
      </w:r>
      <w:r>
        <w:rPr>
          <w:color w:val="231F20"/>
          <w:spacing w:val="-2"/>
          <w:w w:val="105"/>
        </w:rPr>
        <w:t xml:space="preserve"> </w:t>
      </w:r>
      <w:r>
        <w:rPr>
          <w:color w:val="231F20"/>
          <w:w w:val="105"/>
        </w:rPr>
        <w:t>bir algoritma kullanılarak türetilebilir. Örneğin, bir çalışanın yaşı, EMP_AGE, geçerli tarih ile EMP_DOB arasındaki farkın tamsayı değeri hesaplanarak bulunabilir. Microsoft Access kullanıyorsanız, INT((DATE() - EMP_DOB)/365) formülünü kullanırsınız. Microsoft SQL Server'da,</w:t>
      </w:r>
      <w:r>
        <w:rPr>
          <w:color w:val="231F20"/>
          <w:spacing w:val="-7"/>
          <w:w w:val="105"/>
        </w:rPr>
        <w:t xml:space="preserve"> </w:t>
      </w:r>
      <w:r>
        <w:rPr>
          <w:color w:val="231F20"/>
          <w:w w:val="105"/>
        </w:rPr>
        <w:t>DATEDIFF("DAY",</w:t>
      </w:r>
      <w:r>
        <w:rPr>
          <w:color w:val="231F20"/>
          <w:spacing w:val="-7"/>
          <w:w w:val="105"/>
        </w:rPr>
        <w:t xml:space="preserve"> </w:t>
      </w:r>
      <w:r>
        <w:rPr>
          <w:color w:val="231F20"/>
          <w:w w:val="105"/>
        </w:rPr>
        <w:t>EMB_DOB,</w:t>
      </w:r>
      <w:r>
        <w:rPr>
          <w:color w:val="231F20"/>
          <w:spacing w:val="-7"/>
          <w:w w:val="105"/>
        </w:rPr>
        <w:t xml:space="preserve"> </w:t>
      </w:r>
      <w:r>
        <w:rPr>
          <w:color w:val="231F20"/>
          <w:w w:val="105"/>
        </w:rPr>
        <w:t>GETDATE())/365</w:t>
      </w:r>
      <w:r>
        <w:rPr>
          <w:color w:val="231F20"/>
          <w:spacing w:val="-6"/>
          <w:w w:val="105"/>
        </w:rPr>
        <w:t xml:space="preserve"> </w:t>
      </w:r>
      <w:r>
        <w:rPr>
          <w:color w:val="231F20"/>
          <w:w w:val="105"/>
        </w:rPr>
        <w:t>formülünü</w:t>
      </w:r>
      <w:r>
        <w:rPr>
          <w:color w:val="231F20"/>
          <w:spacing w:val="-6"/>
          <w:w w:val="105"/>
        </w:rPr>
        <w:t xml:space="preserve"> </w:t>
      </w:r>
      <w:r>
        <w:rPr>
          <w:color w:val="231F20"/>
          <w:w w:val="105"/>
        </w:rPr>
        <w:t>kullanırsınız;</w:t>
      </w:r>
      <w:r>
        <w:rPr>
          <w:color w:val="231F20"/>
          <w:spacing w:val="-6"/>
          <w:w w:val="105"/>
        </w:rPr>
        <w:t xml:space="preserve"> </w:t>
      </w:r>
      <w:r>
        <w:rPr>
          <w:color w:val="231F20"/>
          <w:w w:val="105"/>
        </w:rPr>
        <w:t>burada DATEDIFF, tarihler arasındaki farkı hesaplayan bir işlevdir. Oracle kullanıyorsanız, TRUNC((SYSDATE - EMP_DOB)/365,0) kullanırsınız.</w:t>
      </w:r>
    </w:p>
    <w:p w14:paraId="07A842E4">
      <w:pPr>
        <w:pStyle w:val="12"/>
        <w:spacing w:before="5" w:line="271" w:lineRule="auto"/>
        <w:ind w:left="1440" w:right="1" w:firstLine="360"/>
        <w:jc w:val="both"/>
      </w:pPr>
      <w:r>
        <w:rPr>
          <w:color w:val="231F20"/>
        </w:rPr>
        <w:t>Benzer şekilde, bir siparişin toplam maliyeti, sipariş edilen miktarın birim fiyatla çarpılmasıyla elde edilebilir. Ya da tahmini ortalama hız, yolculuk mesafesinin yolda harcanan süreye bölünmesiyle elde edilebilir. Türetilmiş bir nitelik Chen gösteriminde, nitelik ile varlığı birbirine bağlayan</w:t>
      </w:r>
      <w:r>
        <w:rPr>
          <w:color w:val="231F20"/>
          <w:spacing w:val="-2"/>
        </w:rPr>
        <w:t xml:space="preserve"> </w:t>
      </w:r>
      <w:r>
        <w:rPr>
          <w:color w:val="231F20"/>
        </w:rPr>
        <w:t>kesikli</w:t>
      </w:r>
      <w:r>
        <w:rPr>
          <w:color w:val="231F20"/>
          <w:spacing w:val="-3"/>
        </w:rPr>
        <w:t xml:space="preserve"> </w:t>
      </w:r>
      <w:r>
        <w:rPr>
          <w:color w:val="231F20"/>
        </w:rPr>
        <w:t>bir</w:t>
      </w:r>
      <w:r>
        <w:rPr>
          <w:color w:val="231F20"/>
          <w:spacing w:val="-3"/>
        </w:rPr>
        <w:t xml:space="preserve"> </w:t>
      </w:r>
      <w:r>
        <w:rPr>
          <w:color w:val="231F20"/>
        </w:rPr>
        <w:t>çizgi</w:t>
      </w:r>
      <w:r>
        <w:rPr>
          <w:color w:val="231F20"/>
          <w:spacing w:val="-3"/>
        </w:rPr>
        <w:t xml:space="preserve"> </w:t>
      </w:r>
      <w:r>
        <w:rPr>
          <w:color w:val="231F20"/>
        </w:rPr>
        <w:t>ile</w:t>
      </w:r>
      <w:r>
        <w:rPr>
          <w:color w:val="231F20"/>
          <w:spacing w:val="-3"/>
        </w:rPr>
        <w:t xml:space="preserve"> </w:t>
      </w:r>
      <w:r>
        <w:rPr>
          <w:color w:val="231F20"/>
        </w:rPr>
        <w:t>gösterilir.</w:t>
      </w:r>
      <w:r>
        <w:rPr>
          <w:color w:val="231F20"/>
          <w:spacing w:val="-3"/>
        </w:rPr>
        <w:t xml:space="preserve"> </w:t>
      </w:r>
      <w:r>
        <w:rPr>
          <w:color w:val="231F20"/>
        </w:rPr>
        <w:t>(Bkz.</w:t>
      </w:r>
      <w:r>
        <w:rPr>
          <w:color w:val="231F20"/>
          <w:spacing w:val="-2"/>
        </w:rPr>
        <w:t xml:space="preserve"> </w:t>
      </w:r>
      <w:r>
        <w:rPr>
          <w:color w:val="231F20"/>
        </w:rPr>
        <w:t>Şekil</w:t>
      </w:r>
      <w:r>
        <w:rPr>
          <w:color w:val="231F20"/>
          <w:spacing w:val="-3"/>
        </w:rPr>
        <w:t xml:space="preserve"> </w:t>
      </w:r>
      <w:r>
        <w:rPr>
          <w:color w:val="231F20"/>
        </w:rPr>
        <w:t>4.6.)</w:t>
      </w:r>
      <w:r>
        <w:rPr>
          <w:color w:val="231F20"/>
          <w:spacing w:val="-2"/>
        </w:rPr>
        <w:t xml:space="preserve"> </w:t>
      </w:r>
      <w:r>
        <w:rPr>
          <w:color w:val="231F20"/>
        </w:rPr>
        <w:t>Crow's</w:t>
      </w:r>
      <w:r>
        <w:rPr>
          <w:color w:val="231F20"/>
          <w:spacing w:val="-2"/>
        </w:rPr>
        <w:t xml:space="preserve"> </w:t>
      </w:r>
      <w:r>
        <w:rPr>
          <w:color w:val="231F20"/>
        </w:rPr>
        <w:t>Foot</w:t>
      </w:r>
      <w:r>
        <w:rPr>
          <w:color w:val="231F20"/>
          <w:spacing w:val="-3"/>
        </w:rPr>
        <w:t xml:space="preserve"> </w:t>
      </w:r>
      <w:r>
        <w:rPr>
          <w:color w:val="231F20"/>
        </w:rPr>
        <w:t>notasyonunda</w:t>
      </w:r>
      <w:r>
        <w:rPr>
          <w:color w:val="231F20"/>
          <w:spacing w:val="-2"/>
        </w:rPr>
        <w:t xml:space="preserve"> </w:t>
      </w:r>
      <w:r>
        <w:rPr>
          <w:color w:val="231F20"/>
        </w:rPr>
        <w:t>türetilmiş</w:t>
      </w:r>
      <w:r>
        <w:rPr>
          <w:color w:val="231F20"/>
          <w:spacing w:val="-3"/>
        </w:rPr>
        <w:t xml:space="preserve"> </w:t>
      </w:r>
      <w:r>
        <w:rPr>
          <w:color w:val="231F20"/>
        </w:rPr>
        <w:t>niteliği diğer ayırmak için bir yöntem yoktur.</w:t>
      </w:r>
    </w:p>
    <w:p w14:paraId="17A4F10F">
      <w:pPr>
        <w:pStyle w:val="12"/>
        <w:spacing w:line="271" w:lineRule="auto"/>
        <w:ind w:left="1440" w:firstLine="360"/>
        <w:jc w:val="both"/>
      </w:pPr>
      <w:r>
        <w:rPr>
          <w:color w:val="231F20"/>
          <w:w w:val="105"/>
        </w:rPr>
        <w:t xml:space="preserve">Türetilmiş öznitelikler bazen </w:t>
      </w:r>
      <w:r>
        <w:rPr>
          <w:i/>
          <w:color w:val="231F20"/>
          <w:w w:val="105"/>
        </w:rPr>
        <w:t xml:space="preserve">hesaplanmış öznitelikler </w:t>
      </w:r>
      <w:r>
        <w:rPr>
          <w:color w:val="231F20"/>
          <w:w w:val="105"/>
        </w:rPr>
        <w:t xml:space="preserve">olarak da adlandırılır. Türetilmiş bir özniteliğin hesaplanması, aynı satırda bulunan iki öznitelik değerinin toplanması kadar basit olabilir veya birçok tablo satırında (aynı tablodan veya farklı tablolardan) bulunan değerlerin toplamının bir sonucu olabilir. Türetilmiş öznitelikleri veritabanı tablolarında saklama kararı, </w:t>
      </w:r>
      <w:r>
        <w:rPr>
          <w:color w:val="231F20"/>
        </w:rPr>
        <w:t xml:space="preserve">işlem gereksinimlerine ve belirli bir uygulamaya getirilen kısıtlamalara bağlıdır. Tasarımcı, tasarımı </w:t>
      </w:r>
      <w:r>
        <w:rPr>
          <w:color w:val="231F20"/>
          <w:w w:val="105"/>
        </w:rPr>
        <w:t>bu tür kısıtlamalara uygun olarak dengeleyebilmelidir. Tablo 4.2, türetilmiş özniteliklerin veritabanında saklanmasının (veya ) avantaj ve dezavantajlarını göstermektedir.</w:t>
      </w:r>
    </w:p>
    <w:p w14:paraId="2063A8B8">
      <w:pPr>
        <w:spacing w:before="0" w:line="240" w:lineRule="auto"/>
        <w:rPr>
          <w:sz w:val="20"/>
        </w:rPr>
      </w:pPr>
      <w:r>
        <w:br w:type="column"/>
      </w:r>
    </w:p>
    <w:p w14:paraId="08B7DFCE">
      <w:pPr>
        <w:pStyle w:val="12"/>
        <w:spacing w:before="226"/>
        <w:rPr>
          <w:sz w:val="20"/>
        </w:rPr>
      </w:pPr>
      <w:r>
        <w:rPr>
          <w:sz w:val="20"/>
        </w:rPr>
        <mc:AlternateContent>
          <mc:Choice Requires="wps">
            <w:drawing>
              <wp:anchor distT="0" distB="0" distL="0" distR="0" simplePos="0" relativeHeight="251719680" behindDoc="1" locked="0" layoutInCell="1" allowOverlap="1">
                <wp:simplePos x="0" y="0"/>
                <wp:positionH relativeFrom="page">
                  <wp:posOffset>6029960</wp:posOffset>
                </wp:positionH>
                <wp:positionV relativeFrom="paragraph">
                  <wp:posOffset>304800</wp:posOffset>
                </wp:positionV>
                <wp:extent cx="1295400" cy="1270"/>
                <wp:effectExtent l="0" t="0" r="0" b="0"/>
                <wp:wrapTopAndBottom/>
                <wp:docPr id="194" name="Graphic 194"/>
                <wp:cNvGraphicFramePr/>
                <a:graphic xmlns:a="http://schemas.openxmlformats.org/drawingml/2006/main">
                  <a:graphicData uri="http://schemas.microsoft.com/office/word/2010/wordprocessingShape">
                    <wps:wsp>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noAutofit/>
                      </wps:bodyPr>
                    </wps:wsp>
                  </a:graphicData>
                </a:graphic>
              </wp:anchor>
            </w:drawing>
          </mc:Choice>
          <mc:Fallback>
            <w:pict>
              <v:shape id="Graphic 194" o:spid="_x0000_s1026" o:spt="100" style="position:absolute;left:0pt;margin-left:474.8pt;margin-top:24pt;height:0.1pt;width:102pt;mso-position-horizontal-relative:page;mso-wrap-distance-bottom:0pt;mso-wrap-distance-top:0pt;z-index:-251596800;mso-width-relative:page;mso-height-relative:page;" filled="f" stroked="t" coordsize="1295400,1" o:gfxdata="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R/JkXUAAAACgEAAA8AAAAAAAAA&#10;AQAgAAAAIgAAAGRycy9kb3ducmV2LnhtbFBLAQIUABQAAAAIAIdO4kCpmcXKFQIAAH8EAAAOAAAA&#10;AAAAAAEAIAAAACMBAABkcnMvZTJvRG9jLnhtbFBLBQYAAAAABgAGAFkBAACqBQAAAAA=&#10;" path="m0,0l1295400,0e">
                <v:fill on="f" focussize="0,0"/>
                <v:stroke weight="1.5pt" color="#DEDCEE" joinstyle="round"/>
                <v:imagedata o:title=""/>
                <o:lock v:ext="edit" aspectratio="f"/>
                <v:textbox inset="0mm,0mm,0mm,0mm"/>
                <w10:wrap type="topAndBottom"/>
              </v:shape>
            </w:pict>
          </mc:Fallback>
        </mc:AlternateContent>
      </w:r>
    </w:p>
    <w:p w14:paraId="34A74446">
      <w:pPr>
        <w:spacing w:before="82" w:line="247" w:lineRule="auto"/>
        <w:ind w:left="312" w:right="846" w:firstLine="0"/>
        <w:jc w:val="left"/>
        <w:rPr>
          <w:rFonts w:ascii="Trebuchet MS" w:hAnsi="Trebuchet MS"/>
          <w:sz w:val="17"/>
        </w:rPr>
      </w:pPr>
      <w:r>
        <w:rPr>
          <w:rFonts w:ascii="Trebuchet MS" w:hAnsi="Trebuchet MS"/>
          <w:b/>
          <w:color w:val="007EB0"/>
          <w:w w:val="95"/>
          <w:sz w:val="19"/>
        </w:rPr>
        <w:t>t</w:t>
      </w:r>
      <w:r>
        <w:rPr>
          <w:b/>
          <w:color w:val="007EB0"/>
          <w:w w:val="95"/>
          <w:sz w:val="19"/>
        </w:rPr>
        <w:t>ü</w:t>
      </w:r>
      <w:r>
        <w:rPr>
          <w:rFonts w:ascii="Trebuchet MS" w:hAnsi="Trebuchet MS"/>
          <w:b/>
          <w:color w:val="007EB0"/>
          <w:w w:val="95"/>
          <w:sz w:val="19"/>
        </w:rPr>
        <w:t>retilmi</w:t>
      </w:r>
      <w:r>
        <w:rPr>
          <w:b/>
          <w:color w:val="007EB0"/>
          <w:w w:val="95"/>
          <w:sz w:val="19"/>
        </w:rPr>
        <w:t>ş</w:t>
      </w:r>
      <w:r>
        <w:rPr>
          <w:b/>
          <w:color w:val="007EB0"/>
          <w:spacing w:val="-10"/>
          <w:w w:val="95"/>
          <w:sz w:val="19"/>
        </w:rPr>
        <w:t xml:space="preserve"> </w:t>
      </w:r>
      <w:r>
        <w:rPr>
          <w:b/>
          <w:color w:val="007EB0"/>
          <w:w w:val="95"/>
          <w:sz w:val="19"/>
        </w:rPr>
        <w:t>ö</w:t>
      </w:r>
      <w:r>
        <w:rPr>
          <w:rFonts w:ascii="Trebuchet MS" w:hAnsi="Trebuchet MS"/>
          <w:b/>
          <w:color w:val="007EB0"/>
          <w:w w:val="95"/>
          <w:sz w:val="19"/>
        </w:rPr>
        <w:t xml:space="preserve">znitelik </w:t>
      </w:r>
      <w:r>
        <w:rPr>
          <w:rFonts w:ascii="Trebuchet MS" w:hAnsi="Trebuchet MS"/>
          <w:color w:val="231F20"/>
          <w:spacing w:val="-2"/>
          <w:w w:val="85"/>
          <w:sz w:val="17"/>
        </w:rPr>
        <w:t>Varl</w:t>
      </w:r>
      <w:r>
        <w:rPr>
          <w:color w:val="231F20"/>
          <w:spacing w:val="-2"/>
          <w:w w:val="85"/>
          <w:sz w:val="17"/>
        </w:rPr>
        <w:t>ı</w:t>
      </w:r>
      <w:r>
        <w:rPr>
          <w:rFonts w:ascii="Trebuchet MS" w:hAnsi="Trebuchet MS"/>
          <w:color w:val="231F20"/>
          <w:spacing w:val="-2"/>
          <w:w w:val="85"/>
          <w:sz w:val="17"/>
        </w:rPr>
        <w:t>k</w:t>
      </w:r>
      <w:r>
        <w:rPr>
          <w:rFonts w:ascii="Trebuchet MS" w:hAnsi="Trebuchet MS"/>
          <w:color w:val="231F20"/>
          <w:spacing w:val="-6"/>
          <w:w w:val="85"/>
          <w:sz w:val="17"/>
        </w:rPr>
        <w:t xml:space="preserve"> </w:t>
      </w:r>
      <w:r>
        <w:rPr>
          <w:rFonts w:ascii="Trebuchet MS" w:hAnsi="Trebuchet MS"/>
          <w:color w:val="231F20"/>
          <w:spacing w:val="-2"/>
          <w:w w:val="85"/>
          <w:sz w:val="17"/>
        </w:rPr>
        <w:t>i</w:t>
      </w:r>
      <w:r>
        <w:rPr>
          <w:color w:val="231F20"/>
          <w:spacing w:val="-2"/>
          <w:w w:val="85"/>
          <w:sz w:val="17"/>
        </w:rPr>
        <w:t>ç</w:t>
      </w:r>
      <w:r>
        <w:rPr>
          <w:rFonts w:ascii="Trebuchet MS" w:hAnsi="Trebuchet MS"/>
          <w:color w:val="231F20"/>
          <w:spacing w:val="-2"/>
          <w:w w:val="85"/>
          <w:sz w:val="17"/>
        </w:rPr>
        <w:t>inde</w:t>
      </w:r>
      <w:r>
        <w:rPr>
          <w:rFonts w:ascii="Trebuchet MS" w:hAnsi="Trebuchet MS"/>
          <w:color w:val="231F20"/>
          <w:spacing w:val="-6"/>
          <w:w w:val="85"/>
          <w:sz w:val="17"/>
        </w:rPr>
        <w:t xml:space="preserve"> </w:t>
      </w:r>
      <w:r>
        <w:rPr>
          <w:rFonts w:ascii="Trebuchet MS" w:hAnsi="Trebuchet MS"/>
          <w:color w:val="231F20"/>
          <w:spacing w:val="-2"/>
          <w:w w:val="85"/>
          <w:sz w:val="17"/>
        </w:rPr>
        <w:t>fiziksel</w:t>
      </w:r>
      <w:r>
        <w:rPr>
          <w:rFonts w:ascii="Trebuchet MS" w:hAnsi="Trebuchet MS"/>
          <w:color w:val="231F20"/>
          <w:spacing w:val="-7"/>
          <w:w w:val="85"/>
          <w:sz w:val="17"/>
        </w:rPr>
        <w:t xml:space="preserve"> </w:t>
      </w:r>
      <w:r>
        <w:rPr>
          <w:rFonts w:ascii="Trebuchet MS" w:hAnsi="Trebuchet MS"/>
          <w:color w:val="231F20"/>
          <w:spacing w:val="-2"/>
          <w:w w:val="85"/>
          <w:sz w:val="17"/>
        </w:rPr>
        <w:t xml:space="preserve">olarak </w:t>
      </w:r>
      <w:r>
        <w:rPr>
          <w:rFonts w:ascii="Trebuchet MS" w:hAnsi="Trebuchet MS"/>
          <w:color w:val="231F20"/>
          <w:w w:val="95"/>
          <w:sz w:val="17"/>
        </w:rPr>
        <w:t>bulunmayan</w:t>
      </w:r>
      <w:r>
        <w:rPr>
          <w:rFonts w:ascii="Trebuchet MS" w:hAnsi="Trebuchet MS"/>
          <w:color w:val="231F20"/>
          <w:spacing w:val="-3"/>
          <w:w w:val="95"/>
          <w:sz w:val="17"/>
        </w:rPr>
        <w:t xml:space="preserve"> </w:t>
      </w:r>
      <w:r>
        <w:rPr>
          <w:rFonts w:ascii="Trebuchet MS" w:hAnsi="Trebuchet MS"/>
          <w:color w:val="231F20"/>
          <w:w w:val="95"/>
          <w:sz w:val="17"/>
        </w:rPr>
        <w:t>ve</w:t>
      </w:r>
      <w:r>
        <w:rPr>
          <w:rFonts w:ascii="Trebuchet MS" w:hAnsi="Trebuchet MS"/>
          <w:color w:val="231F20"/>
          <w:spacing w:val="-3"/>
          <w:w w:val="95"/>
          <w:sz w:val="17"/>
        </w:rPr>
        <w:t xml:space="preserve"> </w:t>
      </w:r>
      <w:r>
        <w:rPr>
          <w:rFonts w:ascii="Trebuchet MS" w:hAnsi="Trebuchet MS"/>
          <w:color w:val="231F20"/>
          <w:w w:val="95"/>
          <w:sz w:val="17"/>
        </w:rPr>
        <w:t>bir algoritma</w:t>
      </w:r>
      <w:r>
        <w:rPr>
          <w:rFonts w:ascii="Trebuchet MS" w:hAnsi="Trebuchet MS"/>
          <w:color w:val="231F20"/>
          <w:spacing w:val="-16"/>
          <w:w w:val="95"/>
          <w:sz w:val="17"/>
        </w:rPr>
        <w:t xml:space="preserve"> </w:t>
      </w:r>
      <w:r>
        <w:rPr>
          <w:rFonts w:ascii="Trebuchet MS" w:hAnsi="Trebuchet MS"/>
          <w:color w:val="231F20"/>
          <w:w w:val="95"/>
          <w:sz w:val="17"/>
        </w:rPr>
        <w:t>arac</w:t>
      </w:r>
      <w:r>
        <w:rPr>
          <w:color w:val="231F20"/>
          <w:w w:val="95"/>
          <w:sz w:val="17"/>
        </w:rPr>
        <w:t>ı</w:t>
      </w:r>
      <w:r>
        <w:rPr>
          <w:rFonts w:ascii="Trebuchet MS" w:hAnsi="Trebuchet MS"/>
          <w:color w:val="231F20"/>
          <w:w w:val="95"/>
          <w:sz w:val="17"/>
        </w:rPr>
        <w:t>l</w:t>
      </w:r>
      <w:r>
        <w:rPr>
          <w:color w:val="231F20"/>
          <w:w w:val="95"/>
          <w:sz w:val="17"/>
        </w:rPr>
        <w:t>ığı</w:t>
      </w:r>
      <w:r>
        <w:rPr>
          <w:rFonts w:ascii="Trebuchet MS" w:hAnsi="Trebuchet MS"/>
          <w:color w:val="231F20"/>
          <w:w w:val="95"/>
          <w:sz w:val="17"/>
        </w:rPr>
        <w:t>yla t</w:t>
      </w:r>
      <w:r>
        <w:rPr>
          <w:color w:val="231F20"/>
          <w:w w:val="95"/>
          <w:sz w:val="17"/>
        </w:rPr>
        <w:t>ü</w:t>
      </w:r>
      <w:r>
        <w:rPr>
          <w:rFonts w:ascii="Trebuchet MS" w:hAnsi="Trebuchet MS"/>
          <w:color w:val="231F20"/>
          <w:w w:val="95"/>
          <w:sz w:val="17"/>
        </w:rPr>
        <w:t>retilen</w:t>
      </w:r>
      <w:r>
        <w:rPr>
          <w:rFonts w:ascii="Trebuchet MS" w:hAnsi="Trebuchet MS"/>
          <w:color w:val="231F20"/>
          <w:spacing w:val="-16"/>
          <w:w w:val="95"/>
          <w:sz w:val="17"/>
        </w:rPr>
        <w:t xml:space="preserve"> </w:t>
      </w:r>
      <w:r>
        <w:rPr>
          <w:rFonts w:ascii="Trebuchet MS" w:hAnsi="Trebuchet MS"/>
          <w:color w:val="231F20"/>
          <w:w w:val="95"/>
          <w:sz w:val="17"/>
        </w:rPr>
        <w:t>bir</w:t>
      </w:r>
      <w:r>
        <w:rPr>
          <w:rFonts w:ascii="Trebuchet MS" w:hAnsi="Trebuchet MS"/>
          <w:color w:val="231F20"/>
          <w:spacing w:val="-15"/>
          <w:w w:val="95"/>
          <w:sz w:val="17"/>
        </w:rPr>
        <w:t xml:space="preserve"> </w:t>
      </w:r>
      <w:r>
        <w:rPr>
          <w:color w:val="231F20"/>
          <w:w w:val="95"/>
          <w:sz w:val="17"/>
        </w:rPr>
        <w:t>ö</w:t>
      </w:r>
      <w:r>
        <w:rPr>
          <w:rFonts w:ascii="Trebuchet MS" w:hAnsi="Trebuchet MS"/>
          <w:color w:val="231F20"/>
          <w:w w:val="95"/>
          <w:sz w:val="17"/>
        </w:rPr>
        <w:t>znitelik.</w:t>
      </w:r>
    </w:p>
    <w:p w14:paraId="250338CE">
      <w:pPr>
        <w:spacing w:before="3" w:line="247" w:lineRule="auto"/>
        <w:ind w:left="312" w:right="846" w:firstLine="0"/>
        <w:jc w:val="left"/>
        <w:rPr>
          <w:rFonts w:ascii="Trebuchet MS" w:hAnsi="Trebuchet MS"/>
          <w:sz w:val="17"/>
        </w:rPr>
      </w:pPr>
      <w:r>
        <w:rPr>
          <w:rFonts w:ascii="Trebuchet MS" w:hAnsi="Trebuchet MS"/>
          <w:sz w:val="17"/>
        </w:rPr>
        <mc:AlternateContent>
          <mc:Choice Requires="wps">
            <w:drawing>
              <wp:anchor distT="0" distB="0" distL="0" distR="0" simplePos="0" relativeHeight="251669504" behindDoc="0" locked="0" layoutInCell="1" allowOverlap="1">
                <wp:simplePos x="0" y="0"/>
                <wp:positionH relativeFrom="page">
                  <wp:posOffset>5908040</wp:posOffset>
                </wp:positionH>
                <wp:positionV relativeFrom="paragraph">
                  <wp:posOffset>-874395</wp:posOffset>
                </wp:positionV>
                <wp:extent cx="1270" cy="3467100"/>
                <wp:effectExtent l="0" t="0" r="0" b="0"/>
                <wp:wrapNone/>
                <wp:docPr id="195" name="Graphic 195"/>
                <wp:cNvGraphicFramePr/>
                <a:graphic xmlns:a="http://schemas.openxmlformats.org/drawingml/2006/main">
                  <a:graphicData uri="http://schemas.microsoft.com/office/word/2010/wordprocessingShape">
                    <wps:wsp>
                      <wps:cNvSpPr/>
                      <wps:spPr>
                        <a:xfrm>
                          <a:off x="0" y="0"/>
                          <a:ext cx="1270" cy="3467100"/>
                        </a:xfrm>
                        <a:custGeom>
                          <a:avLst/>
                          <a:gdLst/>
                          <a:ahLst/>
                          <a:cxnLst/>
                          <a:rect l="l" t="t" r="r" b="b"/>
                          <a:pathLst>
                            <a:path h="3467100">
                              <a:moveTo>
                                <a:pt x="0" y="0"/>
                              </a:moveTo>
                              <a:lnTo>
                                <a:pt x="0" y="3467100"/>
                              </a:lnTo>
                            </a:path>
                          </a:pathLst>
                        </a:custGeom>
                        <a:ln w="4444">
                          <a:solidFill>
                            <a:srgbClr val="939598"/>
                          </a:solidFill>
                          <a:prstDash val="solid"/>
                        </a:ln>
                      </wps:spPr>
                      <wps:bodyPr wrap="square" lIns="0" tIns="0" rIns="0" bIns="0" rtlCol="0">
                        <a:noAutofit/>
                      </wps:bodyPr>
                    </wps:wsp>
                  </a:graphicData>
                </a:graphic>
              </wp:anchor>
            </w:drawing>
          </mc:Choice>
          <mc:Fallback>
            <w:pict>
              <v:shape id="Graphic 195" o:spid="_x0000_s1026" o:spt="100" style="position:absolute;left:0pt;margin-left:465.2pt;margin-top:-68.85pt;height:273pt;width:0.1pt;mso-position-horizontal-relative:page;z-index:251669504;mso-width-relative:page;mso-height-relative:page;" filled="f" stroked="t" coordsize="1,3467100" o:gfxdata="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3rnDl3QAAAAwBAAAP&#10;AAAAAAAAAAEAIAAAACIAAABkcnMvZG93bnJldi54bWxQSwECFAAUAAAACACHTuJAVwAZiBMCAAB+&#10;BAAADgAAAAAAAAABACAAAAAsAQAAZHJzL2Uyb0RvYy54bWxQSwUGAAAAAAYABgBZAQAAsQUAAAAA&#10;" path="m0,0l0,3467100e">
                <v:fill on="f" focussize="0,0"/>
                <v:stroke weight="0.34992125984252pt" color="#939598" joinstyle="round"/>
                <v:imagedata o:title=""/>
                <o:lock v:ext="edit" aspectratio="f"/>
                <v:textbox inset="0mm,0mm,0mm,0mm"/>
              </v:shape>
            </w:pict>
          </mc:Fallback>
        </mc:AlternateContent>
      </w:r>
      <w:r>
        <w:rPr>
          <w:color w:val="231F20"/>
          <w:spacing w:val="-2"/>
          <w:sz w:val="17"/>
        </w:rPr>
        <w:t>Ö</w:t>
      </w:r>
      <w:r>
        <w:rPr>
          <w:rFonts w:ascii="Trebuchet MS" w:hAnsi="Trebuchet MS"/>
          <w:color w:val="231F20"/>
          <w:spacing w:val="-2"/>
          <w:sz w:val="17"/>
        </w:rPr>
        <w:t>rne</w:t>
      </w:r>
      <w:r>
        <w:rPr>
          <w:color w:val="231F20"/>
          <w:spacing w:val="-2"/>
          <w:sz w:val="17"/>
        </w:rPr>
        <w:t>ğ</w:t>
      </w:r>
      <w:r>
        <w:rPr>
          <w:rFonts w:ascii="Trebuchet MS" w:hAnsi="Trebuchet MS"/>
          <w:color w:val="231F20"/>
          <w:spacing w:val="-2"/>
          <w:sz w:val="17"/>
        </w:rPr>
        <w:t>in,</w:t>
      </w:r>
      <w:r>
        <w:rPr>
          <w:rFonts w:ascii="Trebuchet MS" w:hAnsi="Trebuchet MS"/>
          <w:color w:val="231F20"/>
          <w:spacing w:val="-18"/>
          <w:sz w:val="17"/>
        </w:rPr>
        <w:t xml:space="preserve"> </w:t>
      </w:r>
      <w:r>
        <w:rPr>
          <w:rFonts w:ascii="Trebuchet MS" w:hAnsi="Trebuchet MS"/>
          <w:color w:val="231F20"/>
          <w:spacing w:val="-2"/>
          <w:sz w:val="17"/>
        </w:rPr>
        <w:t>Ya</w:t>
      </w:r>
      <w:r>
        <w:rPr>
          <w:color w:val="231F20"/>
          <w:spacing w:val="-2"/>
          <w:sz w:val="17"/>
        </w:rPr>
        <w:t>ş</w:t>
      </w:r>
      <w:r>
        <w:rPr>
          <w:color w:val="231F20"/>
          <w:spacing w:val="-10"/>
          <w:sz w:val="17"/>
        </w:rPr>
        <w:t xml:space="preserve"> </w:t>
      </w:r>
      <w:r>
        <w:rPr>
          <w:color w:val="231F20"/>
          <w:spacing w:val="-2"/>
          <w:sz w:val="17"/>
        </w:rPr>
        <w:t>ö</w:t>
      </w:r>
      <w:r>
        <w:rPr>
          <w:rFonts w:ascii="Trebuchet MS" w:hAnsi="Trebuchet MS"/>
          <w:color w:val="231F20"/>
          <w:spacing w:val="-2"/>
          <w:sz w:val="17"/>
        </w:rPr>
        <w:t>zniteli</w:t>
      </w:r>
      <w:r>
        <w:rPr>
          <w:color w:val="231F20"/>
          <w:spacing w:val="-2"/>
          <w:sz w:val="17"/>
        </w:rPr>
        <w:t>ğ</w:t>
      </w:r>
      <w:r>
        <w:rPr>
          <w:rFonts w:ascii="Trebuchet MS" w:hAnsi="Trebuchet MS"/>
          <w:color w:val="231F20"/>
          <w:spacing w:val="-2"/>
          <w:sz w:val="17"/>
        </w:rPr>
        <w:t>i do</w:t>
      </w:r>
      <w:r>
        <w:rPr>
          <w:color w:val="231F20"/>
          <w:spacing w:val="-2"/>
          <w:sz w:val="17"/>
        </w:rPr>
        <w:t>ğ</w:t>
      </w:r>
      <w:r>
        <w:rPr>
          <w:rFonts w:ascii="Trebuchet MS" w:hAnsi="Trebuchet MS"/>
          <w:color w:val="231F20"/>
          <w:spacing w:val="-2"/>
          <w:sz w:val="17"/>
        </w:rPr>
        <w:t>um</w:t>
      </w:r>
      <w:r>
        <w:rPr>
          <w:rFonts w:ascii="Trebuchet MS" w:hAnsi="Trebuchet MS"/>
          <w:color w:val="231F20"/>
          <w:spacing w:val="-16"/>
          <w:sz w:val="17"/>
        </w:rPr>
        <w:t xml:space="preserve"> </w:t>
      </w:r>
      <w:r>
        <w:rPr>
          <w:rFonts w:ascii="Trebuchet MS" w:hAnsi="Trebuchet MS"/>
          <w:color w:val="231F20"/>
          <w:spacing w:val="-2"/>
          <w:sz w:val="17"/>
        </w:rPr>
        <w:t>tarihinin</w:t>
      </w:r>
      <w:r>
        <w:rPr>
          <w:rFonts w:ascii="Trebuchet MS" w:hAnsi="Trebuchet MS"/>
          <w:color w:val="231F20"/>
          <w:spacing w:val="-16"/>
          <w:sz w:val="17"/>
        </w:rPr>
        <w:t xml:space="preserve"> </w:t>
      </w:r>
      <w:r>
        <w:rPr>
          <w:rFonts w:ascii="Trebuchet MS" w:hAnsi="Trebuchet MS"/>
          <w:color w:val="231F20"/>
          <w:spacing w:val="-2"/>
          <w:sz w:val="17"/>
        </w:rPr>
        <w:t>ge</w:t>
      </w:r>
      <w:r>
        <w:rPr>
          <w:color w:val="231F20"/>
          <w:spacing w:val="-2"/>
          <w:sz w:val="17"/>
        </w:rPr>
        <w:t>ç</w:t>
      </w:r>
      <w:r>
        <w:rPr>
          <w:rFonts w:ascii="Trebuchet MS" w:hAnsi="Trebuchet MS"/>
          <w:color w:val="231F20"/>
          <w:spacing w:val="-2"/>
          <w:sz w:val="17"/>
        </w:rPr>
        <w:t xml:space="preserve">erli </w:t>
      </w:r>
      <w:r>
        <w:rPr>
          <w:rFonts w:ascii="Trebuchet MS" w:hAnsi="Trebuchet MS"/>
          <w:color w:val="231F20"/>
          <w:w w:val="85"/>
          <w:sz w:val="17"/>
        </w:rPr>
        <w:t>tarihten</w:t>
      </w:r>
      <w:r>
        <w:rPr>
          <w:rFonts w:ascii="Trebuchet MS" w:hAnsi="Trebuchet MS"/>
          <w:color w:val="231F20"/>
          <w:spacing w:val="-15"/>
          <w:w w:val="85"/>
          <w:sz w:val="17"/>
        </w:rPr>
        <w:t xml:space="preserve"> </w:t>
      </w:r>
      <w:r>
        <w:rPr>
          <w:color w:val="231F20"/>
          <w:w w:val="85"/>
          <w:sz w:val="17"/>
        </w:rPr>
        <w:t>çı</w:t>
      </w:r>
      <w:r>
        <w:rPr>
          <w:rFonts w:ascii="Trebuchet MS" w:hAnsi="Trebuchet MS"/>
          <w:color w:val="231F20"/>
          <w:w w:val="85"/>
          <w:sz w:val="17"/>
        </w:rPr>
        <w:t>kar</w:t>
      </w:r>
      <w:r>
        <w:rPr>
          <w:color w:val="231F20"/>
          <w:w w:val="85"/>
          <w:sz w:val="17"/>
        </w:rPr>
        <w:t>ı</w:t>
      </w:r>
      <w:r>
        <w:rPr>
          <w:rFonts w:ascii="Trebuchet MS" w:hAnsi="Trebuchet MS"/>
          <w:color w:val="231F20"/>
          <w:w w:val="85"/>
          <w:sz w:val="17"/>
        </w:rPr>
        <w:t>lmas</w:t>
      </w:r>
      <w:r>
        <w:rPr>
          <w:color w:val="231F20"/>
          <w:w w:val="85"/>
          <w:sz w:val="17"/>
        </w:rPr>
        <w:t>ı</w:t>
      </w:r>
      <w:r>
        <w:rPr>
          <w:rFonts w:ascii="Trebuchet MS" w:hAnsi="Trebuchet MS"/>
          <w:color w:val="231F20"/>
          <w:w w:val="85"/>
          <w:sz w:val="17"/>
        </w:rPr>
        <w:t>yla</w:t>
      </w:r>
      <w:r>
        <w:rPr>
          <w:rFonts w:ascii="Trebuchet MS" w:hAnsi="Trebuchet MS"/>
          <w:color w:val="231F20"/>
          <w:spacing w:val="-10"/>
          <w:w w:val="85"/>
          <w:sz w:val="17"/>
        </w:rPr>
        <w:t xml:space="preserve"> </w:t>
      </w:r>
      <w:r>
        <w:rPr>
          <w:rFonts w:ascii="Trebuchet MS" w:hAnsi="Trebuchet MS"/>
          <w:color w:val="231F20"/>
          <w:w w:val="85"/>
          <w:sz w:val="17"/>
        </w:rPr>
        <w:t xml:space="preserve">elde </w:t>
      </w:r>
      <w:r>
        <w:rPr>
          <w:rFonts w:ascii="Trebuchet MS" w:hAnsi="Trebuchet MS"/>
          <w:color w:val="231F20"/>
          <w:spacing w:val="-2"/>
          <w:sz w:val="17"/>
        </w:rPr>
        <w:t>edilebilir.</w:t>
      </w:r>
    </w:p>
    <w:p w14:paraId="60586328">
      <w:pPr>
        <w:spacing w:after="0" w:line="247" w:lineRule="auto"/>
        <w:jc w:val="left"/>
        <w:rPr>
          <w:rFonts w:ascii="Trebuchet MS" w:hAnsi="Trebuchet MS"/>
          <w:sz w:val="17"/>
        </w:rPr>
        <w:sectPr>
          <w:headerReference r:id="rId18" w:type="default"/>
          <w:footerReference r:id="rId19" w:type="default"/>
          <w:footerReference r:id="rId20" w:type="even"/>
          <w:pgSz w:w="12240" w:h="15660"/>
          <w:pgMar w:top="760" w:right="0" w:bottom="300" w:left="0" w:header="540" w:footer="107" w:gutter="0"/>
          <w:pgNumType w:start="115"/>
          <w:cols w:equalWidth="0" w:num="2">
            <w:col w:w="9128" w:space="40"/>
            <w:col w:w="3072"/>
          </w:cols>
        </w:sectPr>
      </w:pPr>
    </w:p>
    <w:p w14:paraId="61752C08">
      <w:pPr>
        <w:pStyle w:val="12"/>
        <w:spacing w:before="44"/>
        <w:rPr>
          <w:rFonts w:ascii="Trebuchet MS"/>
          <w:sz w:val="25"/>
        </w:rPr>
      </w:pPr>
      <w:r>
        <w:rPr>
          <w:rFonts w:ascii="Trebuchet MS"/>
          <w:sz w:val="25"/>
        </w:rPr>
        <mc:AlternateContent>
          <mc:Choice Requires="wps">
            <w:drawing>
              <wp:anchor distT="0" distB="0" distL="0" distR="0" simplePos="0" relativeHeight="251669504" behindDoc="0" locked="0" layoutInCell="1" allowOverlap="1">
                <wp:simplePos x="0" y="0"/>
                <wp:positionH relativeFrom="page">
                  <wp:posOffset>5902960</wp:posOffset>
                </wp:positionH>
                <wp:positionV relativeFrom="page">
                  <wp:posOffset>8653145</wp:posOffset>
                </wp:positionV>
                <wp:extent cx="1270" cy="830580"/>
                <wp:effectExtent l="0" t="0" r="0" b="0"/>
                <wp:wrapNone/>
                <wp:docPr id="196" name="Graphic 196"/>
                <wp:cNvGraphicFramePr/>
                <a:graphic xmlns:a="http://schemas.openxmlformats.org/drawingml/2006/main">
                  <a:graphicData uri="http://schemas.microsoft.com/office/word/2010/wordprocessingShape">
                    <wps:wsp>
                      <wps:cNvSpPr/>
                      <wps:spPr>
                        <a:xfrm>
                          <a:off x="0" y="0"/>
                          <a:ext cx="1270" cy="830580"/>
                        </a:xfrm>
                        <a:custGeom>
                          <a:avLst/>
                          <a:gdLst/>
                          <a:ahLst/>
                          <a:cxnLst/>
                          <a:rect l="l" t="t" r="r" b="b"/>
                          <a:pathLst>
                            <a:path h="830580">
                              <a:moveTo>
                                <a:pt x="0" y="0"/>
                              </a:moveTo>
                              <a:lnTo>
                                <a:pt x="0" y="830262"/>
                              </a:lnTo>
                            </a:path>
                          </a:pathLst>
                        </a:custGeom>
                        <a:ln w="4444">
                          <a:solidFill>
                            <a:srgbClr val="939598"/>
                          </a:solidFill>
                          <a:prstDash val="solid"/>
                        </a:ln>
                      </wps:spPr>
                      <wps:bodyPr wrap="square" lIns="0" tIns="0" rIns="0" bIns="0" rtlCol="0">
                        <a:noAutofit/>
                      </wps:bodyPr>
                    </wps:wsp>
                  </a:graphicData>
                </a:graphic>
              </wp:anchor>
            </w:drawing>
          </mc:Choice>
          <mc:Fallback>
            <w:pict>
              <v:shape id="Graphic 196" o:spid="_x0000_s1026" o:spt="100" style="position:absolute;left:0pt;margin-left:464.8pt;margin-top:681.35pt;height:65.4pt;width:0.1pt;mso-position-horizontal-relative:page;mso-position-vertical-relative:page;z-index:251669504;mso-width-relative:page;mso-height-relative:page;" filled="f" stroked="t" coordsize="1,830580" o:gfxdata="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zQkjztoAAAANAQAADwAA&#10;AAAAAAABACAAAAAiAAAAZHJzL2Rvd25yZXYueG1sUEsBAhQAFAAAAAgAh07iQGdHO5kUAgAAewQA&#10;AA4AAAAAAAAAAQAgAAAAKQEAAGRycy9lMm9Eb2MueG1sUEsFBgAAAAAGAAYAWQEAAK8FAAAAAA==&#10;" path="m0,0l0,830262e">
                <v:fill on="f" focussize="0,0"/>
                <v:stroke weight="0.34992125984252pt" color="#939598" joinstyle="round"/>
                <v:imagedata o:title=""/>
                <o:lock v:ext="edit" aspectratio="f"/>
                <v:textbox inset="0mm,0mm,0mm,0mm"/>
              </v:shape>
            </w:pict>
          </mc:Fallback>
        </mc:AlternateContent>
      </w:r>
    </w:p>
    <w:p w14:paraId="52649303">
      <w:pPr>
        <w:tabs>
          <w:tab w:val="left" w:pos="2586"/>
          <w:tab w:val="left" w:pos="11520"/>
        </w:tabs>
        <w:spacing w:before="1"/>
        <w:ind w:left="1439" w:right="0" w:firstLine="0"/>
        <w:jc w:val="left"/>
        <w:rPr>
          <w:rFonts w:ascii="Trebuchet MS" w:hAnsi="Trebuchet MS"/>
          <w:b/>
          <w:sz w:val="25"/>
        </w:rPr>
      </w:pPr>
      <w:r>
        <w:rPr>
          <w:rFonts w:ascii="Trebuchet MS" w:hAnsi="Trebuchet MS"/>
          <w:b/>
          <w:sz w:val="25"/>
        </w:rPr>
        <mc:AlternateContent>
          <mc:Choice Requires="wpg">
            <w:drawing>
              <wp:anchor distT="0" distB="0" distL="0" distR="0" simplePos="0" relativeHeight="251700224" behindDoc="1" locked="0" layoutInCell="1" allowOverlap="1">
                <wp:simplePos x="0" y="0"/>
                <wp:positionH relativeFrom="page">
                  <wp:posOffset>824230</wp:posOffset>
                </wp:positionH>
                <wp:positionV relativeFrom="paragraph">
                  <wp:posOffset>231140</wp:posOffset>
                </wp:positionV>
                <wp:extent cx="6661785" cy="2165350"/>
                <wp:effectExtent l="0" t="0" r="13335" b="13970"/>
                <wp:wrapNone/>
                <wp:docPr id="197" name="Group 197"/>
                <wp:cNvGraphicFramePr/>
                <a:graphic xmlns:a="http://schemas.openxmlformats.org/drawingml/2006/main">
                  <a:graphicData uri="http://schemas.microsoft.com/office/word/2010/wordprocessingGroup">
                    <wpg:wgp>
                      <wpg:cNvGrpSpPr/>
                      <wpg:grpSpPr>
                        <a:xfrm>
                          <a:off x="0" y="0"/>
                          <a:ext cx="6661784" cy="2165515"/>
                          <a:chOff x="0" y="0"/>
                          <a:chExt cx="6661784" cy="2165515"/>
                        </a:xfrm>
                      </wpg:grpSpPr>
                      <wps:wsp>
                        <wps:cNvPr id="198" name="Graphic 198"/>
                        <wps:cNvSpPr/>
                        <wps:spPr>
                          <a:xfrm>
                            <a:off x="0" y="0"/>
                            <a:ext cx="6661784" cy="1988820"/>
                          </a:xfrm>
                          <a:custGeom>
                            <a:avLst/>
                            <a:gdLst/>
                            <a:ahLst/>
                            <a:cxnLst/>
                            <a:rect l="l" t="t" r="r" b="b"/>
                            <a:pathLst>
                              <a:path w="6661784" h="1988820">
                                <a:moveTo>
                                  <a:pt x="6661404" y="0"/>
                                </a:moveTo>
                                <a:lnTo>
                                  <a:pt x="0" y="0"/>
                                </a:lnTo>
                                <a:lnTo>
                                  <a:pt x="0" y="1988819"/>
                                </a:lnTo>
                                <a:lnTo>
                                  <a:pt x="6661404" y="1988819"/>
                                </a:lnTo>
                                <a:lnTo>
                                  <a:pt x="6661404" y="0"/>
                                </a:lnTo>
                                <a:close/>
                              </a:path>
                            </a:pathLst>
                          </a:custGeom>
                          <a:solidFill>
                            <a:srgbClr val="231F20">
                              <a:alpha val="25097"/>
                            </a:srgbClr>
                          </a:solidFill>
                        </wps:spPr>
                        <wps:bodyPr wrap="square" lIns="0" tIns="0" rIns="0" bIns="0" rtlCol="0">
                          <a:noAutofit/>
                        </wps:bodyPr>
                      </wps:wsp>
                      <pic:pic xmlns:pic="http://schemas.openxmlformats.org/drawingml/2006/picture">
                        <pic:nvPicPr>
                          <pic:cNvPr id="199" name="Image 199"/>
                          <pic:cNvPicPr/>
                        </pic:nvPicPr>
                        <pic:blipFill>
                          <a:blip r:embed="rId57" cstate="print"/>
                          <a:stretch>
                            <a:fillRect/>
                          </a:stretch>
                        </pic:blipFill>
                        <pic:spPr>
                          <a:xfrm>
                            <a:off x="89890" y="87349"/>
                            <a:ext cx="6400799" cy="1730286"/>
                          </a:xfrm>
                          <a:prstGeom prst="rect">
                            <a:avLst/>
                          </a:prstGeom>
                        </pic:spPr>
                      </pic:pic>
                      <wps:wsp>
                        <wps:cNvPr id="200" name="Graphic 200"/>
                        <wps:cNvSpPr/>
                        <wps:spPr>
                          <a:xfrm>
                            <a:off x="2790747" y="1380108"/>
                            <a:ext cx="52705" cy="1270"/>
                          </a:xfrm>
                          <a:custGeom>
                            <a:avLst/>
                            <a:gdLst/>
                            <a:ahLst/>
                            <a:cxnLst/>
                            <a:rect l="l" t="t" r="r" b="b"/>
                            <a:pathLst>
                              <a:path w="52705">
                                <a:moveTo>
                                  <a:pt x="52361" y="0"/>
                                </a:moveTo>
                                <a:lnTo>
                                  <a:pt x="0" y="0"/>
                                </a:lnTo>
                              </a:path>
                            </a:pathLst>
                          </a:custGeom>
                          <a:ln w="19050">
                            <a:solidFill>
                              <a:srgbClr val="C94935"/>
                            </a:solidFill>
                            <a:prstDash val="solid"/>
                          </a:ln>
                        </wps:spPr>
                        <wps:bodyPr wrap="square" lIns="0" tIns="0" rIns="0" bIns="0" rtlCol="0">
                          <a:noAutofit/>
                        </wps:bodyPr>
                      </wps:wsp>
                      <wps:wsp>
                        <wps:cNvPr id="201" name="Graphic 201"/>
                        <wps:cNvSpPr/>
                        <wps:spPr>
                          <a:xfrm>
                            <a:off x="2883303" y="1380108"/>
                            <a:ext cx="53975" cy="1270"/>
                          </a:xfrm>
                          <a:custGeom>
                            <a:avLst/>
                            <a:gdLst/>
                            <a:ahLst/>
                            <a:cxnLst/>
                            <a:rect l="l" t="t" r="r" b="b"/>
                            <a:pathLst>
                              <a:path w="53975">
                                <a:moveTo>
                                  <a:pt x="53517" y="0"/>
                                </a:moveTo>
                                <a:lnTo>
                                  <a:pt x="0" y="0"/>
                                </a:lnTo>
                              </a:path>
                            </a:pathLst>
                          </a:custGeom>
                          <a:ln w="19050">
                            <a:solidFill>
                              <a:srgbClr val="C94935"/>
                            </a:solidFill>
                            <a:prstDash val="solid"/>
                          </a:ln>
                        </wps:spPr>
                        <wps:bodyPr wrap="square" lIns="0" tIns="0" rIns="0" bIns="0" rtlCol="0">
                          <a:noAutofit/>
                        </wps:bodyPr>
                      </wps:wsp>
                      <wps:wsp>
                        <wps:cNvPr id="202" name="Graphic 202"/>
                        <wps:cNvSpPr/>
                        <wps:spPr>
                          <a:xfrm>
                            <a:off x="2976097" y="1380108"/>
                            <a:ext cx="53975" cy="1270"/>
                          </a:xfrm>
                          <a:custGeom>
                            <a:avLst/>
                            <a:gdLst/>
                            <a:ahLst/>
                            <a:cxnLst/>
                            <a:rect l="l" t="t" r="r" b="b"/>
                            <a:pathLst>
                              <a:path w="53975">
                                <a:moveTo>
                                  <a:pt x="53529" y="0"/>
                                </a:moveTo>
                                <a:lnTo>
                                  <a:pt x="0" y="0"/>
                                </a:lnTo>
                              </a:path>
                            </a:pathLst>
                          </a:custGeom>
                          <a:ln w="19050">
                            <a:solidFill>
                              <a:srgbClr val="C94935"/>
                            </a:solidFill>
                            <a:prstDash val="solid"/>
                          </a:ln>
                        </wps:spPr>
                        <wps:bodyPr wrap="square" lIns="0" tIns="0" rIns="0" bIns="0" rtlCol="0">
                          <a:noAutofit/>
                        </wps:bodyPr>
                      </wps:wsp>
                      <wps:wsp>
                        <wps:cNvPr id="203" name="Graphic 203"/>
                        <wps:cNvSpPr/>
                        <wps:spPr>
                          <a:xfrm>
                            <a:off x="3069835" y="1380108"/>
                            <a:ext cx="53975" cy="1270"/>
                          </a:xfrm>
                          <a:custGeom>
                            <a:avLst/>
                            <a:gdLst/>
                            <a:ahLst/>
                            <a:cxnLst/>
                            <a:rect l="l" t="t" r="r" b="b"/>
                            <a:pathLst>
                              <a:path w="53975">
                                <a:moveTo>
                                  <a:pt x="53517" y="0"/>
                                </a:moveTo>
                                <a:lnTo>
                                  <a:pt x="0" y="0"/>
                                </a:lnTo>
                              </a:path>
                            </a:pathLst>
                          </a:custGeom>
                          <a:ln w="19050">
                            <a:solidFill>
                              <a:srgbClr val="C94935"/>
                            </a:solidFill>
                            <a:prstDash val="solid"/>
                          </a:ln>
                        </wps:spPr>
                        <wps:bodyPr wrap="square" lIns="0" tIns="0" rIns="0" bIns="0" rtlCol="0">
                          <a:noAutofit/>
                        </wps:bodyPr>
                      </wps:wsp>
                      <wps:wsp>
                        <wps:cNvPr id="204" name="Graphic 204"/>
                        <wps:cNvSpPr/>
                        <wps:spPr>
                          <a:xfrm>
                            <a:off x="3162853" y="1380108"/>
                            <a:ext cx="53975" cy="1270"/>
                          </a:xfrm>
                          <a:custGeom>
                            <a:avLst/>
                            <a:gdLst/>
                            <a:ahLst/>
                            <a:cxnLst/>
                            <a:rect l="l" t="t" r="r" b="b"/>
                            <a:pathLst>
                              <a:path w="53975">
                                <a:moveTo>
                                  <a:pt x="53517" y="0"/>
                                </a:moveTo>
                                <a:lnTo>
                                  <a:pt x="0" y="0"/>
                                </a:lnTo>
                              </a:path>
                            </a:pathLst>
                          </a:custGeom>
                          <a:ln w="19050">
                            <a:solidFill>
                              <a:srgbClr val="C94935"/>
                            </a:solidFill>
                            <a:prstDash val="solid"/>
                          </a:ln>
                        </wps:spPr>
                        <wps:bodyPr wrap="square" lIns="0" tIns="0" rIns="0" bIns="0" rtlCol="0">
                          <a:noAutofit/>
                        </wps:bodyPr>
                      </wps:wsp>
                      <wps:wsp>
                        <wps:cNvPr id="205" name="Graphic 205"/>
                        <wps:cNvSpPr/>
                        <wps:spPr>
                          <a:xfrm>
                            <a:off x="3256112" y="1380108"/>
                            <a:ext cx="46355" cy="1270"/>
                          </a:xfrm>
                          <a:custGeom>
                            <a:avLst/>
                            <a:gdLst/>
                            <a:ahLst/>
                            <a:cxnLst/>
                            <a:rect l="l" t="t" r="r" b="b"/>
                            <a:pathLst>
                              <a:path w="46355">
                                <a:moveTo>
                                  <a:pt x="46329" y="0"/>
                                </a:moveTo>
                                <a:lnTo>
                                  <a:pt x="0" y="0"/>
                                </a:lnTo>
                              </a:path>
                            </a:pathLst>
                          </a:custGeom>
                          <a:ln w="19050">
                            <a:solidFill>
                              <a:srgbClr val="C94935"/>
                            </a:solidFill>
                            <a:prstDash val="solid"/>
                          </a:ln>
                        </wps:spPr>
                        <wps:bodyPr wrap="square" lIns="0" tIns="0" rIns="0" bIns="0" rtlCol="0">
                          <a:noAutofit/>
                        </wps:bodyPr>
                      </wps:wsp>
                      <wps:wsp>
                        <wps:cNvPr id="206" name="Graphic 206"/>
                        <wps:cNvSpPr/>
                        <wps:spPr>
                          <a:xfrm>
                            <a:off x="1839871" y="772753"/>
                            <a:ext cx="553720" cy="451484"/>
                          </a:xfrm>
                          <a:custGeom>
                            <a:avLst/>
                            <a:gdLst/>
                            <a:ahLst/>
                            <a:cxnLst/>
                            <a:rect l="l" t="t" r="r" b="b"/>
                            <a:pathLst>
                              <a:path w="553720" h="451484">
                                <a:moveTo>
                                  <a:pt x="0" y="0"/>
                                </a:moveTo>
                                <a:lnTo>
                                  <a:pt x="553109" y="451077"/>
                                </a:lnTo>
                              </a:path>
                            </a:pathLst>
                          </a:custGeom>
                          <a:ln w="19050">
                            <a:solidFill>
                              <a:srgbClr val="C94935"/>
                            </a:solidFill>
                            <a:prstDash val="solid"/>
                          </a:ln>
                        </wps:spPr>
                        <wps:bodyPr wrap="square" lIns="0" tIns="0" rIns="0" bIns="0" rtlCol="0">
                          <a:noAutofit/>
                        </wps:bodyPr>
                      </wps:wsp>
                      <wps:wsp>
                        <wps:cNvPr id="207" name="Graphic 207"/>
                        <wps:cNvSpPr/>
                        <wps:spPr>
                          <a:xfrm>
                            <a:off x="1569890" y="1374831"/>
                            <a:ext cx="510540" cy="1270"/>
                          </a:xfrm>
                          <a:custGeom>
                            <a:avLst/>
                            <a:gdLst/>
                            <a:ahLst/>
                            <a:cxnLst/>
                            <a:rect l="l" t="t" r="r" b="b"/>
                            <a:pathLst>
                              <a:path w="510540">
                                <a:moveTo>
                                  <a:pt x="510387" y="0"/>
                                </a:moveTo>
                                <a:lnTo>
                                  <a:pt x="0" y="0"/>
                                </a:lnTo>
                              </a:path>
                            </a:pathLst>
                          </a:custGeom>
                          <a:ln w="19050">
                            <a:solidFill>
                              <a:srgbClr val="C94935"/>
                            </a:solidFill>
                            <a:prstDash val="solid"/>
                          </a:ln>
                        </wps:spPr>
                        <wps:bodyPr wrap="square" lIns="0" tIns="0" rIns="0" bIns="0" rtlCol="0">
                          <a:noAutofit/>
                        </wps:bodyPr>
                      </wps:wsp>
                      <wps:wsp>
                        <wps:cNvPr id="208" name="Graphic 208"/>
                        <wps:cNvSpPr/>
                        <wps:spPr>
                          <a:xfrm>
                            <a:off x="1398414" y="1105957"/>
                            <a:ext cx="684530" cy="177800"/>
                          </a:xfrm>
                          <a:custGeom>
                            <a:avLst/>
                            <a:gdLst/>
                            <a:ahLst/>
                            <a:cxnLst/>
                            <a:rect l="l" t="t" r="r" b="b"/>
                            <a:pathLst>
                              <a:path w="684530" h="177800">
                                <a:moveTo>
                                  <a:pt x="684047" y="177660"/>
                                </a:moveTo>
                                <a:lnTo>
                                  <a:pt x="0" y="0"/>
                                </a:lnTo>
                              </a:path>
                            </a:pathLst>
                          </a:custGeom>
                          <a:ln w="19050">
                            <a:solidFill>
                              <a:srgbClr val="C94935"/>
                            </a:solidFill>
                            <a:prstDash val="solid"/>
                          </a:ln>
                        </wps:spPr>
                        <wps:bodyPr wrap="square" lIns="0" tIns="0" rIns="0" bIns="0" rtlCol="0">
                          <a:noAutofit/>
                        </wps:bodyPr>
                      </wps:wsp>
                      <wps:wsp>
                        <wps:cNvPr id="209" name="Graphic 209"/>
                        <wps:cNvSpPr/>
                        <wps:spPr>
                          <a:xfrm>
                            <a:off x="2461485" y="772753"/>
                            <a:ext cx="553720" cy="451484"/>
                          </a:xfrm>
                          <a:custGeom>
                            <a:avLst/>
                            <a:gdLst/>
                            <a:ahLst/>
                            <a:cxnLst/>
                            <a:rect l="l" t="t" r="r" b="b"/>
                            <a:pathLst>
                              <a:path w="553720" h="451484">
                                <a:moveTo>
                                  <a:pt x="553123" y="0"/>
                                </a:moveTo>
                                <a:lnTo>
                                  <a:pt x="0" y="451077"/>
                                </a:lnTo>
                              </a:path>
                            </a:pathLst>
                          </a:custGeom>
                          <a:ln w="19050">
                            <a:solidFill>
                              <a:srgbClr val="C94935"/>
                            </a:solidFill>
                            <a:prstDash val="solid"/>
                          </a:ln>
                        </wps:spPr>
                        <wps:bodyPr wrap="square" lIns="0" tIns="0" rIns="0" bIns="0" rtlCol="0">
                          <a:noAutofit/>
                        </wps:bodyPr>
                      </wps:wsp>
                      <wps:wsp>
                        <wps:cNvPr id="210" name="Graphic 210"/>
                        <wps:cNvSpPr/>
                        <wps:spPr>
                          <a:xfrm>
                            <a:off x="2788984" y="1117450"/>
                            <a:ext cx="639445" cy="160655"/>
                          </a:xfrm>
                          <a:custGeom>
                            <a:avLst/>
                            <a:gdLst/>
                            <a:ahLst/>
                            <a:cxnLst/>
                            <a:rect l="l" t="t" r="r" b="b"/>
                            <a:pathLst>
                              <a:path w="639445" h="160655">
                                <a:moveTo>
                                  <a:pt x="639305" y="0"/>
                                </a:moveTo>
                                <a:lnTo>
                                  <a:pt x="0" y="160032"/>
                                </a:lnTo>
                              </a:path>
                            </a:pathLst>
                          </a:custGeom>
                          <a:ln w="19049">
                            <a:solidFill>
                              <a:srgbClr val="C94935"/>
                            </a:solidFill>
                            <a:prstDash val="solid"/>
                          </a:ln>
                        </wps:spPr>
                        <wps:bodyPr wrap="square" lIns="0" tIns="0" rIns="0" bIns="0" rtlCol="0">
                          <a:noAutofit/>
                        </wps:bodyPr>
                      </wps:wsp>
                      <wps:wsp>
                        <wps:cNvPr id="211" name="Graphic 211"/>
                        <wps:cNvSpPr/>
                        <wps:spPr>
                          <a:xfrm>
                            <a:off x="992592" y="829153"/>
                            <a:ext cx="806450" cy="288925"/>
                          </a:xfrm>
                          <a:custGeom>
                            <a:avLst/>
                            <a:gdLst/>
                            <a:ahLst/>
                            <a:cxnLst/>
                            <a:rect l="l" t="t" r="r" b="b"/>
                            <a:pathLst>
                              <a:path w="806450" h="288925">
                                <a:moveTo>
                                  <a:pt x="0" y="144423"/>
                                </a:moveTo>
                                <a:lnTo>
                                  <a:pt x="0" y="144423"/>
                                </a:lnTo>
                                <a:lnTo>
                                  <a:pt x="20551" y="98773"/>
                                </a:lnTo>
                                <a:lnTo>
                                  <a:pt x="77777" y="59125"/>
                                </a:lnTo>
                                <a:lnTo>
                                  <a:pt x="118069" y="42297"/>
                                </a:lnTo>
                                <a:lnTo>
                                  <a:pt x="165041" y="27863"/>
                                </a:lnTo>
                                <a:lnTo>
                                  <a:pt x="217861" y="16119"/>
                                </a:lnTo>
                                <a:lnTo>
                                  <a:pt x="275703" y="7361"/>
                                </a:lnTo>
                                <a:lnTo>
                                  <a:pt x="337732" y="1890"/>
                                </a:lnTo>
                                <a:lnTo>
                                  <a:pt x="403122" y="0"/>
                                </a:lnTo>
                                <a:lnTo>
                                  <a:pt x="403122" y="0"/>
                                </a:lnTo>
                                <a:lnTo>
                                  <a:pt x="468510" y="1890"/>
                                </a:lnTo>
                                <a:lnTo>
                                  <a:pt x="530538" y="7361"/>
                                </a:lnTo>
                                <a:lnTo>
                                  <a:pt x="588377" y="16119"/>
                                </a:lnTo>
                                <a:lnTo>
                                  <a:pt x="641198" y="27863"/>
                                </a:lnTo>
                                <a:lnTo>
                                  <a:pt x="688171" y="42297"/>
                                </a:lnTo>
                                <a:lnTo>
                                  <a:pt x="728465" y="59125"/>
                                </a:lnTo>
                                <a:lnTo>
                                  <a:pt x="785693" y="98773"/>
                                </a:lnTo>
                                <a:lnTo>
                                  <a:pt x="806245" y="144423"/>
                                </a:lnTo>
                                <a:lnTo>
                                  <a:pt x="806245" y="144423"/>
                                </a:lnTo>
                                <a:lnTo>
                                  <a:pt x="403122" y="288836"/>
                                </a:lnTo>
                                <a:lnTo>
                                  <a:pt x="403122" y="288836"/>
                                </a:lnTo>
                                <a:lnTo>
                                  <a:pt x="0" y="144423"/>
                                </a:lnTo>
                                <a:close/>
                              </a:path>
                            </a:pathLst>
                          </a:custGeom>
                          <a:ln w="19050">
                            <a:solidFill>
                              <a:srgbClr val="C94935"/>
                            </a:solidFill>
                            <a:prstDash val="solid"/>
                          </a:ln>
                        </wps:spPr>
                        <wps:bodyPr wrap="square" lIns="0" tIns="0" rIns="0" bIns="0" rtlCol="0">
                          <a:noAutofit/>
                        </wps:bodyPr>
                      </wps:wsp>
                      <wps:wsp>
                        <wps:cNvPr id="212" name="Graphic 212"/>
                        <wps:cNvSpPr/>
                        <wps:spPr>
                          <a:xfrm>
                            <a:off x="764265" y="1228453"/>
                            <a:ext cx="806450" cy="288925"/>
                          </a:xfrm>
                          <a:custGeom>
                            <a:avLst/>
                            <a:gdLst/>
                            <a:ahLst/>
                            <a:cxnLst/>
                            <a:rect l="l" t="t" r="r" b="b"/>
                            <a:pathLst>
                              <a:path w="806450" h="288925">
                                <a:moveTo>
                                  <a:pt x="0" y="144423"/>
                                </a:moveTo>
                                <a:lnTo>
                                  <a:pt x="0" y="144423"/>
                                </a:lnTo>
                                <a:lnTo>
                                  <a:pt x="20551" y="98777"/>
                                </a:lnTo>
                                <a:lnTo>
                                  <a:pt x="77777" y="59132"/>
                                </a:lnTo>
                                <a:lnTo>
                                  <a:pt x="118069" y="42303"/>
                                </a:lnTo>
                                <a:lnTo>
                                  <a:pt x="165041" y="27867"/>
                                </a:lnTo>
                                <a:lnTo>
                                  <a:pt x="217861" y="16121"/>
                                </a:lnTo>
                                <a:lnTo>
                                  <a:pt x="275703" y="7362"/>
                                </a:lnTo>
                                <a:lnTo>
                                  <a:pt x="337732" y="1890"/>
                                </a:lnTo>
                                <a:lnTo>
                                  <a:pt x="403122" y="0"/>
                                </a:lnTo>
                                <a:lnTo>
                                  <a:pt x="403122" y="0"/>
                                </a:lnTo>
                                <a:lnTo>
                                  <a:pt x="468513" y="1890"/>
                                </a:lnTo>
                                <a:lnTo>
                                  <a:pt x="530543" y="7362"/>
                                </a:lnTo>
                                <a:lnTo>
                                  <a:pt x="588383" y="16121"/>
                                </a:lnTo>
                                <a:lnTo>
                                  <a:pt x="641204" y="27867"/>
                                </a:lnTo>
                                <a:lnTo>
                                  <a:pt x="688176" y="42303"/>
                                </a:lnTo>
                                <a:lnTo>
                                  <a:pt x="728467" y="59132"/>
                                </a:lnTo>
                                <a:lnTo>
                                  <a:pt x="785695" y="98777"/>
                                </a:lnTo>
                                <a:lnTo>
                                  <a:pt x="806245" y="144423"/>
                                </a:lnTo>
                                <a:lnTo>
                                  <a:pt x="806245" y="144423"/>
                                </a:lnTo>
                                <a:lnTo>
                                  <a:pt x="403122" y="288847"/>
                                </a:lnTo>
                                <a:lnTo>
                                  <a:pt x="403122" y="288847"/>
                                </a:lnTo>
                                <a:lnTo>
                                  <a:pt x="0" y="144423"/>
                                </a:lnTo>
                                <a:close/>
                              </a:path>
                            </a:pathLst>
                          </a:custGeom>
                          <a:ln w="19050">
                            <a:solidFill>
                              <a:srgbClr val="C94935"/>
                            </a:solidFill>
                            <a:prstDash val="solid"/>
                          </a:ln>
                        </wps:spPr>
                        <wps:bodyPr wrap="square" lIns="0" tIns="0" rIns="0" bIns="0" rtlCol="0">
                          <a:noAutofit/>
                        </wps:bodyPr>
                      </wps:wsp>
                      <wps:wsp>
                        <wps:cNvPr id="213" name="Graphic 213"/>
                        <wps:cNvSpPr/>
                        <wps:spPr>
                          <a:xfrm>
                            <a:off x="2611484" y="485577"/>
                            <a:ext cx="806450" cy="288925"/>
                          </a:xfrm>
                          <a:custGeom>
                            <a:avLst/>
                            <a:gdLst/>
                            <a:ahLst/>
                            <a:cxnLst/>
                            <a:rect l="l" t="t" r="r" b="b"/>
                            <a:pathLst>
                              <a:path w="806450" h="288925">
                                <a:moveTo>
                                  <a:pt x="0" y="144423"/>
                                </a:moveTo>
                                <a:lnTo>
                                  <a:pt x="0" y="144423"/>
                                </a:lnTo>
                                <a:lnTo>
                                  <a:pt x="20551" y="98777"/>
                                </a:lnTo>
                                <a:lnTo>
                                  <a:pt x="77777" y="59132"/>
                                </a:lnTo>
                                <a:lnTo>
                                  <a:pt x="118069" y="42303"/>
                                </a:lnTo>
                                <a:lnTo>
                                  <a:pt x="165041" y="27867"/>
                                </a:lnTo>
                                <a:lnTo>
                                  <a:pt x="217861" y="16121"/>
                                </a:lnTo>
                                <a:lnTo>
                                  <a:pt x="275703" y="7362"/>
                                </a:lnTo>
                                <a:lnTo>
                                  <a:pt x="337732" y="1890"/>
                                </a:lnTo>
                                <a:lnTo>
                                  <a:pt x="403122" y="0"/>
                                </a:lnTo>
                                <a:lnTo>
                                  <a:pt x="403122" y="0"/>
                                </a:lnTo>
                                <a:lnTo>
                                  <a:pt x="468508" y="1890"/>
                                </a:lnTo>
                                <a:lnTo>
                                  <a:pt x="530536" y="7362"/>
                                </a:lnTo>
                                <a:lnTo>
                                  <a:pt x="588374" y="16121"/>
                                </a:lnTo>
                                <a:lnTo>
                                  <a:pt x="641194" y="27867"/>
                                </a:lnTo>
                                <a:lnTo>
                                  <a:pt x="688165" y="42303"/>
                                </a:lnTo>
                                <a:lnTo>
                                  <a:pt x="728456" y="59132"/>
                                </a:lnTo>
                                <a:lnTo>
                                  <a:pt x="785683" y="98777"/>
                                </a:lnTo>
                                <a:lnTo>
                                  <a:pt x="806234" y="144423"/>
                                </a:lnTo>
                                <a:lnTo>
                                  <a:pt x="806234" y="144423"/>
                                </a:lnTo>
                                <a:lnTo>
                                  <a:pt x="403122" y="288847"/>
                                </a:lnTo>
                                <a:lnTo>
                                  <a:pt x="403122" y="288847"/>
                                </a:lnTo>
                                <a:lnTo>
                                  <a:pt x="0" y="144423"/>
                                </a:lnTo>
                                <a:close/>
                              </a:path>
                            </a:pathLst>
                          </a:custGeom>
                          <a:ln w="19050">
                            <a:solidFill>
                              <a:srgbClr val="C94935"/>
                            </a:solidFill>
                            <a:prstDash val="solid"/>
                          </a:ln>
                        </wps:spPr>
                        <wps:bodyPr wrap="square" lIns="0" tIns="0" rIns="0" bIns="0" rtlCol="0">
                          <a:noAutofit/>
                        </wps:bodyPr>
                      </wps:wsp>
                      <wps:wsp>
                        <wps:cNvPr id="214" name="Graphic 214"/>
                        <wps:cNvSpPr/>
                        <wps:spPr>
                          <a:xfrm>
                            <a:off x="3041622" y="827932"/>
                            <a:ext cx="806450" cy="288925"/>
                          </a:xfrm>
                          <a:custGeom>
                            <a:avLst/>
                            <a:gdLst/>
                            <a:ahLst/>
                            <a:cxnLst/>
                            <a:rect l="l" t="t" r="r" b="b"/>
                            <a:pathLst>
                              <a:path w="806450" h="288925">
                                <a:moveTo>
                                  <a:pt x="0" y="144423"/>
                                </a:moveTo>
                                <a:lnTo>
                                  <a:pt x="0" y="144423"/>
                                </a:lnTo>
                                <a:lnTo>
                                  <a:pt x="20551" y="98777"/>
                                </a:lnTo>
                                <a:lnTo>
                                  <a:pt x="77777" y="59132"/>
                                </a:lnTo>
                                <a:lnTo>
                                  <a:pt x="118069" y="42303"/>
                                </a:lnTo>
                                <a:lnTo>
                                  <a:pt x="165041" y="27867"/>
                                </a:lnTo>
                                <a:lnTo>
                                  <a:pt x="217861" y="16121"/>
                                </a:lnTo>
                                <a:lnTo>
                                  <a:pt x="275703" y="7362"/>
                                </a:lnTo>
                                <a:lnTo>
                                  <a:pt x="337732" y="1890"/>
                                </a:lnTo>
                                <a:lnTo>
                                  <a:pt x="403122" y="0"/>
                                </a:lnTo>
                                <a:lnTo>
                                  <a:pt x="403122" y="0"/>
                                </a:lnTo>
                                <a:lnTo>
                                  <a:pt x="468508" y="1890"/>
                                </a:lnTo>
                                <a:lnTo>
                                  <a:pt x="530536" y="7362"/>
                                </a:lnTo>
                                <a:lnTo>
                                  <a:pt x="588374" y="16121"/>
                                </a:lnTo>
                                <a:lnTo>
                                  <a:pt x="641194" y="27867"/>
                                </a:lnTo>
                                <a:lnTo>
                                  <a:pt x="688165" y="42303"/>
                                </a:lnTo>
                                <a:lnTo>
                                  <a:pt x="728456" y="59132"/>
                                </a:lnTo>
                                <a:lnTo>
                                  <a:pt x="785683" y="98777"/>
                                </a:lnTo>
                                <a:lnTo>
                                  <a:pt x="806234" y="144423"/>
                                </a:lnTo>
                                <a:lnTo>
                                  <a:pt x="806234" y="144423"/>
                                </a:lnTo>
                                <a:lnTo>
                                  <a:pt x="403122" y="288847"/>
                                </a:lnTo>
                                <a:lnTo>
                                  <a:pt x="403122" y="288847"/>
                                </a:lnTo>
                                <a:lnTo>
                                  <a:pt x="0" y="144423"/>
                                </a:lnTo>
                                <a:close/>
                              </a:path>
                            </a:pathLst>
                          </a:custGeom>
                          <a:ln w="19050">
                            <a:solidFill>
                              <a:srgbClr val="C94935"/>
                            </a:solidFill>
                            <a:prstDash val="solid"/>
                          </a:ln>
                        </wps:spPr>
                        <wps:bodyPr wrap="square" lIns="0" tIns="0" rIns="0" bIns="0" rtlCol="0">
                          <a:noAutofit/>
                        </wps:bodyPr>
                      </wps:wsp>
                      <wps:wsp>
                        <wps:cNvPr id="215" name="Graphic 215"/>
                        <wps:cNvSpPr/>
                        <wps:spPr>
                          <a:xfrm>
                            <a:off x="3301313" y="1232215"/>
                            <a:ext cx="811530" cy="286385"/>
                          </a:xfrm>
                          <a:custGeom>
                            <a:avLst/>
                            <a:gdLst/>
                            <a:ahLst/>
                            <a:cxnLst/>
                            <a:rect l="l" t="t" r="r" b="b"/>
                            <a:pathLst>
                              <a:path w="811530" h="286385">
                                <a:moveTo>
                                  <a:pt x="0" y="143154"/>
                                </a:moveTo>
                                <a:lnTo>
                                  <a:pt x="0" y="143154"/>
                                </a:lnTo>
                                <a:lnTo>
                                  <a:pt x="20681" y="97902"/>
                                </a:lnTo>
                                <a:lnTo>
                                  <a:pt x="78275" y="58604"/>
                                </a:lnTo>
                                <a:lnTo>
                                  <a:pt x="118825" y="41924"/>
                                </a:lnTo>
                                <a:lnTo>
                                  <a:pt x="166098" y="27617"/>
                                </a:lnTo>
                                <a:lnTo>
                                  <a:pt x="219255" y="15976"/>
                                </a:lnTo>
                                <a:lnTo>
                                  <a:pt x="277467" y="7297"/>
                                </a:lnTo>
                                <a:lnTo>
                                  <a:pt x="339893" y="1873"/>
                                </a:lnTo>
                                <a:lnTo>
                                  <a:pt x="405701" y="0"/>
                                </a:lnTo>
                                <a:lnTo>
                                  <a:pt x="405701" y="0"/>
                                </a:lnTo>
                                <a:lnTo>
                                  <a:pt x="471509" y="1873"/>
                                </a:lnTo>
                                <a:lnTo>
                                  <a:pt x="533937" y="7297"/>
                                </a:lnTo>
                                <a:lnTo>
                                  <a:pt x="592148" y="15976"/>
                                </a:lnTo>
                                <a:lnTo>
                                  <a:pt x="645309" y="27617"/>
                                </a:lnTo>
                                <a:lnTo>
                                  <a:pt x="692583" y="41924"/>
                                </a:lnTo>
                                <a:lnTo>
                                  <a:pt x="733134" y="58604"/>
                                </a:lnTo>
                                <a:lnTo>
                                  <a:pt x="790730" y="97902"/>
                                </a:lnTo>
                                <a:lnTo>
                                  <a:pt x="811415" y="143154"/>
                                </a:lnTo>
                                <a:lnTo>
                                  <a:pt x="811415" y="143154"/>
                                </a:lnTo>
                                <a:lnTo>
                                  <a:pt x="405701" y="286308"/>
                                </a:lnTo>
                                <a:lnTo>
                                  <a:pt x="405701" y="286308"/>
                                </a:lnTo>
                                <a:lnTo>
                                  <a:pt x="0" y="143154"/>
                                </a:lnTo>
                                <a:close/>
                              </a:path>
                            </a:pathLst>
                          </a:custGeom>
                          <a:ln w="19050">
                            <a:solidFill>
                              <a:srgbClr val="C94935"/>
                            </a:solidFill>
                            <a:prstDash val="solid"/>
                          </a:ln>
                        </wps:spPr>
                        <wps:bodyPr wrap="square" lIns="0" tIns="0" rIns="0" bIns="0" rtlCol="0">
                          <a:noAutofit/>
                        </wps:bodyPr>
                      </wps:wsp>
                      <wps:wsp>
                        <wps:cNvPr id="216" name="Graphic 216"/>
                        <wps:cNvSpPr/>
                        <wps:spPr>
                          <a:xfrm>
                            <a:off x="1436745" y="485577"/>
                            <a:ext cx="806450" cy="288925"/>
                          </a:xfrm>
                          <a:custGeom>
                            <a:avLst/>
                            <a:gdLst/>
                            <a:ahLst/>
                            <a:cxnLst/>
                            <a:rect l="l" t="t" r="r" b="b"/>
                            <a:pathLst>
                              <a:path w="806450" h="288925">
                                <a:moveTo>
                                  <a:pt x="0" y="144423"/>
                                </a:moveTo>
                                <a:lnTo>
                                  <a:pt x="0" y="144423"/>
                                </a:lnTo>
                                <a:lnTo>
                                  <a:pt x="20551" y="98777"/>
                                </a:lnTo>
                                <a:lnTo>
                                  <a:pt x="77777" y="59132"/>
                                </a:lnTo>
                                <a:lnTo>
                                  <a:pt x="118069" y="42303"/>
                                </a:lnTo>
                                <a:lnTo>
                                  <a:pt x="165041" y="27867"/>
                                </a:lnTo>
                                <a:lnTo>
                                  <a:pt x="217861" y="16121"/>
                                </a:lnTo>
                                <a:lnTo>
                                  <a:pt x="275703" y="7362"/>
                                </a:lnTo>
                                <a:lnTo>
                                  <a:pt x="337732" y="1890"/>
                                </a:lnTo>
                                <a:lnTo>
                                  <a:pt x="403122" y="0"/>
                                </a:lnTo>
                                <a:lnTo>
                                  <a:pt x="403122" y="0"/>
                                </a:lnTo>
                                <a:lnTo>
                                  <a:pt x="468512" y="1890"/>
                                </a:lnTo>
                                <a:lnTo>
                                  <a:pt x="530541" y="7362"/>
                                </a:lnTo>
                                <a:lnTo>
                                  <a:pt x="588380" y="16121"/>
                                </a:lnTo>
                                <a:lnTo>
                                  <a:pt x="641200" y="27867"/>
                                </a:lnTo>
                                <a:lnTo>
                                  <a:pt x="688170" y="42303"/>
                                </a:lnTo>
                                <a:lnTo>
                                  <a:pt x="728459" y="59132"/>
                                </a:lnTo>
                                <a:lnTo>
                                  <a:pt x="785684" y="98777"/>
                                </a:lnTo>
                                <a:lnTo>
                                  <a:pt x="806234" y="144423"/>
                                </a:lnTo>
                                <a:lnTo>
                                  <a:pt x="806234" y="144423"/>
                                </a:lnTo>
                                <a:lnTo>
                                  <a:pt x="403122" y="288847"/>
                                </a:lnTo>
                                <a:lnTo>
                                  <a:pt x="403122" y="288847"/>
                                </a:lnTo>
                                <a:lnTo>
                                  <a:pt x="0" y="144423"/>
                                </a:lnTo>
                                <a:close/>
                              </a:path>
                            </a:pathLst>
                          </a:custGeom>
                          <a:ln w="19050">
                            <a:solidFill>
                              <a:srgbClr val="C94935"/>
                            </a:solidFill>
                            <a:prstDash val="solid"/>
                          </a:ln>
                        </wps:spPr>
                        <wps:bodyPr wrap="square" lIns="0" tIns="0" rIns="0" bIns="0" rtlCol="0">
                          <a:noAutofit/>
                        </wps:bodyPr>
                      </wps:wsp>
                      <wps:wsp>
                        <wps:cNvPr id="217" name="Graphic 217"/>
                        <wps:cNvSpPr/>
                        <wps:spPr>
                          <a:xfrm>
                            <a:off x="2011596" y="1152017"/>
                            <a:ext cx="810895" cy="382270"/>
                          </a:xfrm>
                          <a:custGeom>
                            <a:avLst/>
                            <a:gdLst/>
                            <a:ahLst/>
                            <a:cxnLst/>
                            <a:rect l="l" t="t" r="r" b="b"/>
                            <a:pathLst>
                              <a:path w="810895" h="382270">
                                <a:moveTo>
                                  <a:pt x="0" y="0"/>
                                </a:moveTo>
                                <a:lnTo>
                                  <a:pt x="810691" y="0"/>
                                </a:lnTo>
                                <a:lnTo>
                                  <a:pt x="810691" y="381774"/>
                                </a:lnTo>
                                <a:lnTo>
                                  <a:pt x="0" y="381774"/>
                                </a:lnTo>
                                <a:lnTo>
                                  <a:pt x="0" y="0"/>
                                </a:lnTo>
                                <a:close/>
                              </a:path>
                            </a:pathLst>
                          </a:custGeom>
                          <a:ln w="19050">
                            <a:solidFill>
                              <a:srgbClr val="007EB0"/>
                            </a:solidFill>
                            <a:prstDash val="solid"/>
                          </a:ln>
                        </wps:spPr>
                        <wps:bodyPr wrap="square" lIns="0" tIns="0" rIns="0" bIns="0" rtlCol="0">
                          <a:noAutofit/>
                        </wps:bodyPr>
                      </wps:wsp>
                      <wps:wsp>
                        <wps:cNvPr id="218" name="Textbox 218"/>
                        <wps:cNvSpPr txBox="1"/>
                        <wps:spPr>
                          <a:xfrm>
                            <a:off x="2079912" y="211477"/>
                            <a:ext cx="916940" cy="206375"/>
                          </a:xfrm>
                          <a:prstGeom prst="rect">
                            <a:avLst/>
                          </a:prstGeom>
                        </wps:spPr>
                        <wps:txbx>
                          <w:txbxContent>
                            <w:p w14:paraId="17F9D5B7">
                              <w:pPr>
                                <w:spacing w:before="0"/>
                                <w:ind w:left="0" w:right="0" w:firstLine="0"/>
                                <w:jc w:val="left"/>
                                <w:rPr>
                                  <w:rFonts w:ascii="Arial Black"/>
                                  <w:sz w:val="23"/>
                                </w:rPr>
                              </w:pPr>
                              <w:r>
                                <w:rPr>
                                  <w:rFonts w:ascii="Arial Black"/>
                                  <w:color w:val="231F20"/>
                                  <w:w w:val="90"/>
                                  <w:sz w:val="23"/>
                                </w:rPr>
                                <w:t>Chen</w:t>
                              </w:r>
                              <w:r>
                                <w:rPr>
                                  <w:rFonts w:ascii="Arial Black"/>
                                  <w:color w:val="231F20"/>
                                  <w:spacing w:val="-1"/>
                                  <w:w w:val="90"/>
                                  <w:sz w:val="23"/>
                                </w:rPr>
                                <w:t xml:space="preserve"> </w:t>
                              </w:r>
                              <w:r>
                                <w:rPr>
                                  <w:rFonts w:ascii="Arial Black"/>
                                  <w:color w:val="231F20"/>
                                  <w:spacing w:val="-2"/>
                                  <w:w w:val="95"/>
                                  <w:sz w:val="23"/>
                                </w:rPr>
                                <w:t>Modeli</w:t>
                              </w:r>
                            </w:p>
                          </w:txbxContent>
                        </wps:txbx>
                        <wps:bodyPr wrap="square" lIns="0" tIns="0" rIns="0" bIns="0" rtlCol="0">
                          <a:noAutofit/>
                        </wps:bodyPr>
                      </wps:wsp>
                      <wps:wsp>
                        <wps:cNvPr id="219" name="Textbox 219"/>
                        <wps:cNvSpPr txBox="1"/>
                        <wps:spPr>
                          <a:xfrm>
                            <a:off x="4421035" y="211477"/>
                            <a:ext cx="1317625" cy="206375"/>
                          </a:xfrm>
                          <a:prstGeom prst="rect">
                            <a:avLst/>
                          </a:prstGeom>
                        </wps:spPr>
                        <wps:txbx>
                          <w:txbxContent>
                            <w:p w14:paraId="0708C584">
                              <w:pPr>
                                <w:spacing w:before="0"/>
                                <w:ind w:left="0" w:right="0" w:firstLine="0"/>
                                <w:jc w:val="left"/>
                                <w:rPr>
                                  <w:rFonts w:ascii="Arial Black" w:hAnsi="Arial Black"/>
                                  <w:sz w:val="23"/>
                                </w:rPr>
                              </w:pPr>
                              <w:r>
                                <w:rPr>
                                  <w:rFonts w:ascii="Arial Black" w:hAnsi="Arial Black"/>
                                  <w:color w:val="231F20"/>
                                  <w:w w:val="85"/>
                                  <w:sz w:val="23"/>
                                </w:rPr>
                                <w:t>Karga</w:t>
                              </w:r>
                              <w:r>
                                <w:rPr>
                                  <w:rFonts w:ascii="Arial Black" w:hAnsi="Arial Black"/>
                                  <w:color w:val="231F20"/>
                                  <w:spacing w:val="-1"/>
                                  <w:w w:val="85"/>
                                  <w:sz w:val="23"/>
                                </w:rPr>
                                <w:t xml:space="preserve"> </w:t>
                              </w:r>
                              <w:r>
                                <w:rPr>
                                  <w:rFonts w:ascii="Arial Black" w:hAnsi="Arial Black"/>
                                  <w:color w:val="231F20"/>
                                  <w:w w:val="85"/>
                                  <w:sz w:val="23"/>
                                </w:rPr>
                                <w:t>Ayağı</w:t>
                              </w:r>
                              <w:r>
                                <w:rPr>
                                  <w:rFonts w:ascii="Arial Black" w:hAnsi="Arial Black"/>
                                  <w:color w:val="231F20"/>
                                  <w:spacing w:val="-12"/>
                                  <w:sz w:val="23"/>
                                </w:rPr>
                                <w:t xml:space="preserve"> </w:t>
                              </w:r>
                              <w:r>
                                <w:rPr>
                                  <w:rFonts w:ascii="Arial Black" w:hAnsi="Arial Black"/>
                                  <w:color w:val="231F20"/>
                                  <w:spacing w:val="-2"/>
                                  <w:w w:val="85"/>
                                  <w:sz w:val="23"/>
                                </w:rPr>
                                <w:t>Modeli</w:t>
                              </w:r>
                            </w:p>
                          </w:txbxContent>
                        </wps:txbx>
                        <wps:bodyPr wrap="square" lIns="0" tIns="0" rIns="0" bIns="0" rtlCol="0">
                          <a:noAutofit/>
                        </wps:bodyPr>
                      </wps:wsp>
                      <wps:wsp>
                        <wps:cNvPr id="220" name="Textbox 220"/>
                        <wps:cNvSpPr txBox="1"/>
                        <wps:spPr>
                          <a:xfrm>
                            <a:off x="1548071" y="567157"/>
                            <a:ext cx="570230" cy="106680"/>
                          </a:xfrm>
                          <a:prstGeom prst="rect">
                            <a:avLst/>
                          </a:prstGeom>
                        </wps:spPr>
                        <wps:txbx>
                          <w:txbxContent>
                            <w:p w14:paraId="2B8FC158">
                              <w:pPr>
                                <w:spacing w:before="0" w:line="168" w:lineRule="exact"/>
                                <w:ind w:left="0" w:right="0" w:firstLine="0"/>
                                <w:jc w:val="left"/>
                                <w:rPr>
                                  <w:rFonts w:ascii="Arial MT"/>
                                  <w:sz w:val="15"/>
                                </w:rPr>
                              </w:pPr>
                              <w:r>
                                <w:rPr>
                                  <w:rFonts w:ascii="Arial MT"/>
                                  <w:color w:val="231F20"/>
                                  <w:spacing w:val="-7"/>
                                  <w:sz w:val="15"/>
                                </w:rPr>
                                <w:t>EMP_FNAME</w:t>
                              </w:r>
                            </w:p>
                          </w:txbxContent>
                        </wps:txbx>
                        <wps:bodyPr wrap="square" lIns="0" tIns="0" rIns="0" bIns="0" rtlCol="0">
                          <a:noAutofit/>
                        </wps:bodyPr>
                      </wps:wsp>
                      <wps:wsp>
                        <wps:cNvPr id="221" name="Textbox 221"/>
                        <wps:cNvSpPr txBox="1"/>
                        <wps:spPr>
                          <a:xfrm>
                            <a:off x="2726124" y="567055"/>
                            <a:ext cx="563245" cy="106680"/>
                          </a:xfrm>
                          <a:prstGeom prst="rect">
                            <a:avLst/>
                          </a:prstGeom>
                        </wps:spPr>
                        <wps:txbx>
                          <w:txbxContent>
                            <w:p w14:paraId="1694FAC4">
                              <w:pPr>
                                <w:spacing w:before="0" w:line="168" w:lineRule="exact"/>
                                <w:ind w:left="0" w:right="0" w:firstLine="0"/>
                                <w:jc w:val="left"/>
                                <w:rPr>
                                  <w:rFonts w:ascii="Arial MT"/>
                                  <w:sz w:val="15"/>
                                </w:rPr>
                              </w:pPr>
                              <w:r>
                                <w:rPr>
                                  <w:rFonts w:ascii="Arial MT"/>
                                  <w:color w:val="231F20"/>
                                  <w:spacing w:val="-5"/>
                                  <w:sz w:val="15"/>
                                </w:rPr>
                                <w:t>EMP_INITIAL</w:t>
                              </w:r>
                            </w:p>
                          </w:txbxContent>
                        </wps:txbx>
                        <wps:bodyPr wrap="square" lIns="0" tIns="0" rIns="0" bIns="0" rtlCol="0">
                          <a:noAutofit/>
                        </wps:bodyPr>
                      </wps:wsp>
                      <wps:wsp>
                        <wps:cNvPr id="222" name="Textbox 222"/>
                        <wps:cNvSpPr txBox="1"/>
                        <wps:spPr>
                          <a:xfrm>
                            <a:off x="1103674" y="910667"/>
                            <a:ext cx="570230" cy="106680"/>
                          </a:xfrm>
                          <a:prstGeom prst="rect">
                            <a:avLst/>
                          </a:prstGeom>
                        </wps:spPr>
                        <wps:txbx>
                          <w:txbxContent>
                            <w:p w14:paraId="6C77B4FE">
                              <w:pPr>
                                <w:spacing w:before="0" w:line="168" w:lineRule="exact"/>
                                <w:ind w:left="0" w:right="0" w:firstLine="0"/>
                                <w:jc w:val="left"/>
                                <w:rPr>
                                  <w:rFonts w:ascii="Arial MT"/>
                                  <w:sz w:val="15"/>
                                </w:rPr>
                              </w:pPr>
                              <w:r>
                                <w:rPr>
                                  <w:rFonts w:ascii="Arial MT"/>
                                  <w:color w:val="231F20"/>
                                  <w:spacing w:val="-6"/>
                                  <w:sz w:val="15"/>
                                </w:rPr>
                                <w:t>EMP_LNAME</w:t>
                              </w:r>
                            </w:p>
                          </w:txbxContent>
                        </wps:txbx>
                        <wps:bodyPr wrap="square" lIns="0" tIns="0" rIns="0" bIns="0" rtlCol="0">
                          <a:noAutofit/>
                        </wps:bodyPr>
                      </wps:wsp>
                      <wps:wsp>
                        <wps:cNvPr id="223" name="Textbox 223"/>
                        <wps:cNvSpPr txBox="1"/>
                        <wps:spPr>
                          <a:xfrm>
                            <a:off x="3214210" y="909448"/>
                            <a:ext cx="459740" cy="106680"/>
                          </a:xfrm>
                          <a:prstGeom prst="rect">
                            <a:avLst/>
                          </a:prstGeom>
                        </wps:spPr>
                        <wps:txbx>
                          <w:txbxContent>
                            <w:p w14:paraId="507325D8">
                              <w:pPr>
                                <w:spacing w:before="0" w:line="168" w:lineRule="exact"/>
                                <w:ind w:left="0" w:right="0" w:firstLine="0"/>
                                <w:jc w:val="left"/>
                                <w:rPr>
                                  <w:rFonts w:ascii="Arial MT"/>
                                  <w:sz w:val="15"/>
                                </w:rPr>
                              </w:pPr>
                              <w:r>
                                <w:rPr>
                                  <w:rFonts w:ascii="Arial MT"/>
                                  <w:color w:val="231F20"/>
                                  <w:spacing w:val="-4"/>
                                  <w:sz w:val="15"/>
                                </w:rPr>
                                <w:t>EMP_DOB</w:t>
                              </w:r>
                            </w:p>
                          </w:txbxContent>
                        </wps:txbx>
                        <wps:bodyPr wrap="square" lIns="0" tIns="0" rIns="0" bIns="0" rtlCol="0">
                          <a:noAutofit/>
                        </wps:bodyPr>
                      </wps:wsp>
                      <wps:wsp>
                        <wps:cNvPr id="224" name="Textbox 224"/>
                        <wps:cNvSpPr txBox="1"/>
                        <wps:spPr>
                          <a:xfrm>
                            <a:off x="923537" y="1309955"/>
                            <a:ext cx="481330" cy="106680"/>
                          </a:xfrm>
                          <a:prstGeom prst="rect">
                            <a:avLst/>
                          </a:prstGeom>
                        </wps:spPr>
                        <wps:txbx>
                          <w:txbxContent>
                            <w:p w14:paraId="1D293DD9">
                              <w:pPr>
                                <w:spacing w:before="0" w:line="168" w:lineRule="exact"/>
                                <w:ind w:left="0" w:right="0" w:firstLine="0"/>
                                <w:jc w:val="left"/>
                                <w:rPr>
                                  <w:rFonts w:ascii="Arial MT"/>
                                  <w:sz w:val="15"/>
                                </w:rPr>
                              </w:pPr>
                              <w:r>
                                <w:rPr>
                                  <w:rFonts w:ascii="Arial MT"/>
                                  <w:color w:val="231F20"/>
                                  <w:spacing w:val="-2"/>
                                  <w:sz w:val="15"/>
                                </w:rPr>
                                <w:t>EMP_NUM</w:t>
                              </w:r>
                            </w:p>
                          </w:txbxContent>
                        </wps:txbx>
                        <wps:bodyPr wrap="square" lIns="0" tIns="0" rIns="0" bIns="0" rtlCol="0">
                          <a:noAutofit/>
                        </wps:bodyPr>
                      </wps:wsp>
                      <wps:wsp>
                        <wps:cNvPr id="225" name="Textbox 225"/>
                        <wps:cNvSpPr txBox="1"/>
                        <wps:spPr>
                          <a:xfrm>
                            <a:off x="2171700" y="1280160"/>
                            <a:ext cx="462280" cy="107315"/>
                          </a:xfrm>
                          <a:prstGeom prst="rect">
                            <a:avLst/>
                          </a:prstGeom>
                        </wps:spPr>
                        <wps:txbx>
                          <w:txbxContent>
                            <w:p w14:paraId="18FB2225">
                              <w:pPr>
                                <w:spacing w:before="0" w:line="168" w:lineRule="exact"/>
                                <w:ind w:left="0" w:right="0" w:firstLine="0"/>
                                <w:jc w:val="left"/>
                                <w:rPr>
                                  <w:rFonts w:hint="default" w:ascii="Arial MT" w:hAnsi="Arial MT"/>
                                  <w:sz w:val="15"/>
                                  <w:lang w:val="en-US"/>
                                </w:rPr>
                              </w:pPr>
                              <w:r>
                                <w:rPr>
                                  <w:rFonts w:hint="default"/>
                                  <w:color w:val="231F20"/>
                                  <w:spacing w:val="-2"/>
                                  <w:w w:val="90"/>
                                  <w:sz w:val="15"/>
                                  <w:lang w:val="en-US"/>
                                </w:rPr>
                                <w:t>EMPLOYEE</w:t>
                              </w:r>
                            </w:p>
                          </w:txbxContent>
                        </wps:txbx>
                        <wps:bodyPr wrap="square" lIns="0" tIns="0" rIns="0" bIns="0" rtlCol="0">
                          <a:noAutofit/>
                        </wps:bodyPr>
                      </wps:wsp>
                      <wps:wsp>
                        <wps:cNvPr id="226" name="Textbox 226"/>
                        <wps:cNvSpPr txBox="1"/>
                        <wps:spPr>
                          <a:xfrm>
                            <a:off x="3488632" y="1312495"/>
                            <a:ext cx="439420" cy="106680"/>
                          </a:xfrm>
                          <a:prstGeom prst="rect">
                            <a:avLst/>
                          </a:prstGeom>
                        </wps:spPr>
                        <wps:txbx>
                          <w:txbxContent>
                            <w:p w14:paraId="1BCBE652">
                              <w:pPr>
                                <w:spacing w:before="0" w:line="168" w:lineRule="exact"/>
                                <w:ind w:left="0" w:right="0" w:firstLine="0"/>
                                <w:jc w:val="left"/>
                                <w:rPr>
                                  <w:rFonts w:ascii="Arial MT"/>
                                  <w:sz w:val="15"/>
                                </w:rPr>
                              </w:pPr>
                              <w:r>
                                <w:rPr>
                                  <w:rFonts w:ascii="Arial MT"/>
                                  <w:color w:val="231F20"/>
                                  <w:spacing w:val="-8"/>
                                  <w:sz w:val="15"/>
                                </w:rPr>
                                <w:t>EMP_AGE</w:t>
                              </w:r>
                            </w:p>
                          </w:txbxContent>
                        </wps:txbx>
                        <wps:bodyPr wrap="square" lIns="0" tIns="0" rIns="0" bIns="0" rtlCol="0">
                          <a:noAutofit/>
                        </wps:bodyPr>
                      </wps:wsp>
                      <wps:wsp>
                        <wps:cNvPr id="227" name="Textbox 227"/>
                        <wps:cNvSpPr txBox="1"/>
                        <wps:spPr>
                          <a:xfrm>
                            <a:off x="754493" y="1953425"/>
                            <a:ext cx="5736590" cy="212090"/>
                          </a:xfrm>
                          <a:prstGeom prst="rect">
                            <a:avLst/>
                          </a:prstGeom>
                          <a:solidFill>
                            <a:srgbClr val="414042"/>
                          </a:solidFill>
                        </wps:spPr>
                        <wps:txbx>
                          <w:txbxContent>
                            <w:p w14:paraId="16353DCD">
                              <w:pPr>
                                <w:spacing w:before="35"/>
                                <w:ind w:left="98" w:right="0" w:firstLine="0"/>
                                <w:jc w:val="left"/>
                                <w:rPr>
                                  <w:b/>
                                  <w:color w:val="000000"/>
                                  <w:sz w:val="25"/>
                                </w:rPr>
                              </w:pPr>
                              <w:r>
                                <w:rPr>
                                  <w:rFonts w:ascii="Trebuchet MS" w:hAnsi="Trebuchet MS"/>
                                  <w:b/>
                                  <w:color w:val="FFFFFF"/>
                                  <w:w w:val="85"/>
                                  <w:sz w:val="25"/>
                                </w:rPr>
                                <w:t>T</w:t>
                              </w:r>
                              <w:r>
                                <w:rPr>
                                  <w:b/>
                                  <w:color w:val="FFFFFF"/>
                                  <w:w w:val="85"/>
                                  <w:sz w:val="25"/>
                                </w:rPr>
                                <w:t>ü</w:t>
                              </w:r>
                              <w:r>
                                <w:rPr>
                                  <w:rFonts w:ascii="Trebuchet MS" w:hAnsi="Trebuchet MS"/>
                                  <w:b/>
                                  <w:color w:val="FFFFFF"/>
                                  <w:w w:val="85"/>
                                  <w:sz w:val="25"/>
                                </w:rPr>
                                <w:t>retilmi</w:t>
                              </w:r>
                              <w:r>
                                <w:rPr>
                                  <w:b/>
                                  <w:color w:val="FFFFFF"/>
                                  <w:w w:val="85"/>
                                  <w:sz w:val="25"/>
                                </w:rPr>
                                <w:t>ş</w:t>
                              </w:r>
                              <w:r>
                                <w:rPr>
                                  <w:b/>
                                  <w:color w:val="FFFFFF"/>
                                  <w:spacing w:val="-7"/>
                                  <w:sz w:val="25"/>
                                </w:rPr>
                                <w:t xml:space="preserve"> </w:t>
                              </w:r>
                              <w:r>
                                <w:rPr>
                                  <w:b/>
                                  <w:color w:val="FFFFFF"/>
                                  <w:w w:val="85"/>
                                  <w:sz w:val="25"/>
                                </w:rPr>
                                <w:t>Ö</w:t>
                              </w:r>
                              <w:r>
                                <w:rPr>
                                  <w:rFonts w:ascii="Trebuchet MS" w:hAnsi="Trebuchet MS"/>
                                  <w:b/>
                                  <w:color w:val="FFFFFF"/>
                                  <w:w w:val="85"/>
                                  <w:sz w:val="25"/>
                                </w:rPr>
                                <w:t>znitelikleri</w:t>
                              </w:r>
                              <w:r>
                                <w:rPr>
                                  <w:rFonts w:ascii="Trebuchet MS" w:hAnsi="Trebuchet MS"/>
                                  <w:b/>
                                  <w:color w:val="FFFFFF"/>
                                  <w:spacing w:val="-12"/>
                                  <w:w w:val="85"/>
                                  <w:sz w:val="25"/>
                                </w:rPr>
                                <w:t xml:space="preserve"> </w:t>
                              </w:r>
                              <w:r>
                                <w:rPr>
                                  <w:rFonts w:ascii="Trebuchet MS" w:hAnsi="Trebuchet MS"/>
                                  <w:b/>
                                  <w:color w:val="FFFFFF"/>
                                  <w:w w:val="85"/>
                                  <w:sz w:val="25"/>
                                </w:rPr>
                                <w:t>Saklaman</w:t>
                              </w:r>
                              <w:r>
                                <w:rPr>
                                  <w:b/>
                                  <w:color w:val="FFFFFF"/>
                                  <w:w w:val="85"/>
                                  <w:sz w:val="25"/>
                                </w:rPr>
                                <w:t>ı</w:t>
                              </w:r>
                              <w:r>
                                <w:rPr>
                                  <w:rFonts w:ascii="Trebuchet MS" w:hAnsi="Trebuchet MS"/>
                                  <w:b/>
                                  <w:color w:val="FFFFFF"/>
                                  <w:w w:val="85"/>
                                  <w:sz w:val="25"/>
                                </w:rPr>
                                <w:t>n</w:t>
                              </w:r>
                              <w:r>
                                <w:rPr>
                                  <w:rFonts w:ascii="Trebuchet MS" w:hAnsi="Trebuchet MS"/>
                                  <w:b/>
                                  <w:color w:val="FFFFFF"/>
                                  <w:spacing w:val="-8"/>
                                  <w:w w:val="85"/>
                                  <w:sz w:val="25"/>
                                </w:rPr>
                                <w:t xml:space="preserve"> </w:t>
                              </w:r>
                              <w:r>
                                <w:rPr>
                                  <w:rFonts w:ascii="Trebuchet MS" w:hAnsi="Trebuchet MS"/>
                                  <w:b/>
                                  <w:color w:val="FFFFFF"/>
                                  <w:w w:val="85"/>
                                  <w:sz w:val="25"/>
                                </w:rPr>
                                <w:t>Avantaj</w:t>
                              </w:r>
                              <w:r>
                                <w:rPr>
                                  <w:rFonts w:ascii="Trebuchet MS" w:hAnsi="Trebuchet MS"/>
                                  <w:b/>
                                  <w:color w:val="FFFFFF"/>
                                  <w:spacing w:val="-8"/>
                                  <w:w w:val="85"/>
                                  <w:sz w:val="25"/>
                                </w:rPr>
                                <w:t xml:space="preserve"> </w:t>
                              </w:r>
                              <w:r>
                                <w:rPr>
                                  <w:rFonts w:ascii="Trebuchet MS" w:hAnsi="Trebuchet MS"/>
                                  <w:b/>
                                  <w:color w:val="FFFFFF"/>
                                  <w:w w:val="85"/>
                                  <w:sz w:val="25"/>
                                </w:rPr>
                                <w:t>ve</w:t>
                              </w:r>
                              <w:r>
                                <w:rPr>
                                  <w:rFonts w:ascii="Trebuchet MS" w:hAnsi="Trebuchet MS"/>
                                  <w:b/>
                                  <w:color w:val="FFFFFF"/>
                                  <w:spacing w:val="-8"/>
                                  <w:w w:val="85"/>
                                  <w:sz w:val="25"/>
                                </w:rPr>
                                <w:t xml:space="preserve"> </w:t>
                              </w:r>
                              <w:r>
                                <w:rPr>
                                  <w:rFonts w:ascii="Trebuchet MS" w:hAnsi="Trebuchet MS"/>
                                  <w:b/>
                                  <w:color w:val="FFFFFF"/>
                                  <w:spacing w:val="-2"/>
                                  <w:w w:val="85"/>
                                  <w:sz w:val="25"/>
                                </w:rPr>
                                <w:t>Dezavantajlar</w:t>
                              </w:r>
                              <w:r>
                                <w:rPr>
                                  <w:b/>
                                  <w:color w:val="FFFFFF"/>
                                  <w:spacing w:val="-2"/>
                                  <w:w w:val="85"/>
                                  <w:sz w:val="25"/>
                                </w:rPr>
                                <w:t>ı</w:t>
                              </w:r>
                            </w:p>
                          </w:txbxContent>
                        </wps:txbx>
                        <wps:bodyPr wrap="square" lIns="0" tIns="0" rIns="0" bIns="0" rtlCol="0">
                          <a:noAutofit/>
                        </wps:bodyPr>
                      </wps:wsp>
                      <wps:wsp>
                        <wps:cNvPr id="228" name="Textbox 228"/>
                        <wps:cNvSpPr txBox="1"/>
                        <wps:spPr>
                          <a:xfrm>
                            <a:off x="89890" y="1953425"/>
                            <a:ext cx="664845" cy="212090"/>
                          </a:xfrm>
                          <a:prstGeom prst="rect">
                            <a:avLst/>
                          </a:prstGeom>
                          <a:solidFill>
                            <a:srgbClr val="D5E04D"/>
                          </a:solidFill>
                        </wps:spPr>
                        <wps:txbx>
                          <w:txbxContent>
                            <w:p w14:paraId="70548A85">
                              <w:pPr>
                                <w:spacing w:before="17"/>
                                <w:ind w:left="85" w:right="0" w:firstLine="0"/>
                                <w:jc w:val="left"/>
                                <w:rPr>
                                  <w:rFonts w:ascii="Trebuchet MS"/>
                                  <w:b/>
                                  <w:color w:val="000000"/>
                                  <w:sz w:val="27"/>
                                </w:rPr>
                              </w:pPr>
                              <w:r>
                                <w:rPr>
                                  <w:rFonts w:ascii="Trebuchet MS"/>
                                  <w:b/>
                                  <w:color w:val="231F20"/>
                                  <w:w w:val="70"/>
                                  <w:sz w:val="27"/>
                                </w:rPr>
                                <w:t>Tablo</w:t>
                              </w:r>
                              <w:r>
                                <w:rPr>
                                  <w:rFonts w:ascii="Trebuchet MS"/>
                                  <w:b/>
                                  <w:color w:val="231F20"/>
                                  <w:spacing w:val="-14"/>
                                  <w:sz w:val="27"/>
                                </w:rPr>
                                <w:t xml:space="preserve"> </w:t>
                              </w:r>
                              <w:r>
                                <w:rPr>
                                  <w:rFonts w:ascii="Trebuchet MS"/>
                                  <w:b/>
                                  <w:color w:val="231F20"/>
                                  <w:spacing w:val="-5"/>
                                  <w:w w:val="80"/>
                                  <w:sz w:val="27"/>
                                </w:rPr>
                                <w:t>4.2</w:t>
                              </w:r>
                            </w:p>
                          </w:txbxContent>
                        </wps:txbx>
                        <wps:bodyPr wrap="square" lIns="0" tIns="0" rIns="0" bIns="0" rtlCol="0">
                          <a:noAutofit/>
                        </wps:bodyPr>
                      </wps:wsp>
                    </wpg:wgp>
                  </a:graphicData>
                </a:graphic>
              </wp:anchor>
            </w:drawing>
          </mc:Choice>
          <mc:Fallback>
            <w:pict>
              <v:group id="_x0000_s1026" o:spid="_x0000_s1026" o:spt="203" style="position:absolute;left:0pt;margin-left:64.9pt;margin-top:18.2pt;height:170.5pt;width:524.55pt;mso-position-horizontal-relative:page;z-index:-251616256;mso-width-relative:page;mso-height-relative:page;" coordsize="6661784,2165515" o:gfxdata="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">
                <o:lock v:ext="edit" aspectratio="f"/>
                <v:shape id="Graphic 198" o:spid="_x0000_s1026" o:spt="100" style="position:absolute;left:0;top:0;height:1988820;width:6661784;" fillcolor="#231F20" filled="t" stroked="f" coordsize="6661784,1988820" o:gfxdata="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lc5xvQAA&#10;ANwAAAAPAAAAAAAAAAEAIAAAACIAAABkcnMvZG93bnJldi54bWxQSwECFAAUAAAACACHTuJAMy8F&#10;njsAAAA5AAAAEAAAAAAAAAABACAAAAAMAQAAZHJzL3NoYXBleG1sLnhtbFBLBQYAAAAABgAGAFsB&#10;AAC2AwAAAAA=&#10;" path="m6661404,0l0,0,0,1988819,6661404,1988819,6661404,0xe">
                  <v:fill on="t" opacity="16447f" focussize="0,0"/>
                  <v:stroke on="f"/>
                  <v:imagedata o:title=""/>
                  <o:lock v:ext="edit" aspectratio="f"/>
                  <v:textbox inset="0mm,0mm,0mm,0mm"/>
                </v:shape>
                <v:shape id="Image 199" o:spid="_x0000_s1026" o:spt="75" type="#_x0000_t75" style="position:absolute;left:89890;top:87349;height:1730286;width:6400799;" filled="f" o:preferrelative="t" stroked="f" coordsize="21600,21600" o:gfxdata="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fQ7gK8AAAA&#10;3AAAAA8AAAAAAAAAAQAgAAAAIgAAAGRycy9kb3ducmV2LnhtbFBLAQIUABQAAAAIAIdO4kAzLwWe&#10;OwAAADkAAAAQAAAAAAAAAAEAIAAAAAsBAABkcnMvc2hhcGV4bWwueG1sUEsFBgAAAAAGAAYAWwEA&#10;ALUDAAAAAA==&#10;">
                  <v:fill on="f" focussize="0,0"/>
                  <v:stroke on="f"/>
                  <v:imagedata r:id="rId57" o:title=""/>
                  <o:lock v:ext="edit" aspectratio="f"/>
                </v:shape>
                <v:shape id="Graphic 200" o:spid="_x0000_s1026" o:spt="100" style="position:absolute;left:2790747;top:1380108;height:1270;width:52705;" filled="f" stroked="t" coordsize="52705,1" o:gfxdata="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5bbiL4A&#10;AADcAAAADwAAAAAAAAABACAAAAAiAAAAZHJzL2Rvd25yZXYueG1sUEsBAhQAFAAAAAgAh07iQDMv&#10;BZ47AAAAOQAAABAAAAAAAAAAAQAgAAAADQEAAGRycy9zaGFwZXhtbC54bWxQSwUGAAAAAAYABgBb&#10;AQAAtwMAAAAA&#10;" path="m52361,0l0,0e">
                  <v:fill on="f" focussize="0,0"/>
                  <v:stroke weight="1.5pt" color="#C94935" joinstyle="round"/>
                  <v:imagedata o:title=""/>
                  <o:lock v:ext="edit" aspectratio="f"/>
                  <v:textbox inset="0mm,0mm,0mm,0mm"/>
                </v:shape>
                <v:shape id="Graphic 201" o:spid="_x0000_s1026" o:spt="100" style="position:absolute;left:2883303;top:1380108;height:1270;width:53975;" filled="f" stroked="t" coordsize="53975,1" o:gfxdata="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Z02ob4A&#10;AADcAAAADwAAAAAAAAABACAAAAAiAAAAZHJzL2Rvd25yZXYueG1sUEsBAhQAFAAAAAgAh07iQDMv&#10;BZ47AAAAOQAAABAAAAAAAAAAAQAgAAAADQEAAGRycy9zaGFwZXhtbC54bWxQSwUGAAAAAAYABgBb&#10;AQAAtwMAAAAA&#10;" path="m53517,0l0,0e">
                  <v:fill on="f" focussize="0,0"/>
                  <v:stroke weight="1.5pt" color="#C94935" joinstyle="round"/>
                  <v:imagedata o:title=""/>
                  <o:lock v:ext="edit" aspectratio="f"/>
                  <v:textbox inset="0mm,0mm,0mm,0mm"/>
                </v:shape>
                <v:shape id="Graphic 202" o:spid="_x0000_s1026" o:spt="100" style="position:absolute;left:2976097;top:1380108;height:1270;width:53975;" filled="f" stroked="t" coordsize="53975,1" o:gfxdata="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o1r4A&#10;AADcAAAADwAAAAAAAAABACAAAAAiAAAAZHJzL2Rvd25yZXYueG1sUEsBAhQAFAAAAAgAh07iQDMv&#10;BZ47AAAAOQAAABAAAAAAAAAAAQAgAAAADQEAAGRycy9zaGFwZXhtbC54bWxQSwUGAAAAAAYABgBb&#10;AQAAtwMAAAAA&#10;" path="m53529,0l0,0e">
                  <v:fill on="f" focussize="0,0"/>
                  <v:stroke weight="1.5pt" color="#C94935" joinstyle="round"/>
                  <v:imagedata o:title=""/>
                  <o:lock v:ext="edit" aspectratio="f"/>
                  <v:textbox inset="0mm,0mm,0mm,0mm"/>
                </v:shape>
                <v:shape id="Graphic 203" o:spid="_x0000_s1026" o:spt="100" style="position:absolute;left:3069835;top:1380108;height:1270;width:53975;" filled="f" stroked="t" coordsize="53975,1" o:gfxdata="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MNTb4A&#10;AADcAAAADwAAAAAAAAABACAAAAAiAAAAZHJzL2Rvd25yZXYueG1sUEsBAhQAFAAAAAgAh07iQDMv&#10;BZ47AAAAOQAAABAAAAAAAAAAAQAgAAAADQEAAGRycy9zaGFwZXhtbC54bWxQSwUGAAAAAAYABgBb&#10;AQAAtwMAAAAA&#10;" path="m53517,0l0,0e">
                  <v:fill on="f" focussize="0,0"/>
                  <v:stroke weight="1.5pt" color="#C94935" joinstyle="round"/>
                  <v:imagedata o:title=""/>
                  <o:lock v:ext="edit" aspectratio="f"/>
                  <v:textbox inset="0mm,0mm,0mm,0mm"/>
                </v:shape>
                <v:shape id="Graphic 204" o:spid="_x0000_s1026" o:spt="100" style="position:absolute;left:3162853;top:1380108;height:1270;width:53975;" filled="f" stroked="t" coordsize="53975,1" o:gfxdata="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eqVOb4A&#10;AADcAAAADwAAAAAAAAABACAAAAAiAAAAZHJzL2Rvd25yZXYueG1sUEsBAhQAFAAAAAgAh07iQDMv&#10;BZ47AAAAOQAAABAAAAAAAAAAAQAgAAAADQEAAGRycy9zaGFwZXhtbC54bWxQSwUGAAAAAAYABgBb&#10;AQAAtwMAAAAA&#10;" path="m53517,0l0,0e">
                  <v:fill on="f" focussize="0,0"/>
                  <v:stroke weight="1.5pt" color="#C94935" joinstyle="round"/>
                  <v:imagedata o:title=""/>
                  <o:lock v:ext="edit" aspectratio="f"/>
                  <v:textbox inset="0mm,0mm,0mm,0mm"/>
                </v:shape>
                <v:shape id="Graphic 205" o:spid="_x0000_s1026" o:spt="100" style="position:absolute;left:3256112;top:1380108;height:1270;width:46355;" filled="f" stroked="t" coordsize="46355,1" o:gfxdata="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a1JvQAA&#10;ANwAAAAPAAAAAAAAAAEAIAAAACIAAABkcnMvZG93bnJldi54bWxQSwECFAAUAAAACACHTuJAMy8F&#10;njsAAAA5AAAAEAAAAAAAAAABACAAAAAMAQAAZHJzL3NoYXBleG1sLnhtbFBLBQYAAAAABgAGAFsB&#10;AAC2AwAAAAA=&#10;" path="m46329,0l0,0e">
                  <v:fill on="f" focussize="0,0"/>
                  <v:stroke weight="1.5pt" color="#C94935" joinstyle="round"/>
                  <v:imagedata o:title=""/>
                  <o:lock v:ext="edit" aspectratio="f"/>
                  <v:textbox inset="0mm,0mm,0mm,0mm"/>
                </v:shape>
                <v:shape id="Graphic 206" o:spid="_x0000_s1026" o:spt="100" style="position:absolute;left:1839871;top:772753;height:451484;width:553720;" filled="f" stroked="t" coordsize="553720,451484" o:gfxdata="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u0adL4A&#10;AADcAAAADwAAAAAAAAABACAAAAAiAAAAZHJzL2Rvd25yZXYueG1sUEsBAhQAFAAAAAgAh07iQDMv&#10;BZ47AAAAOQAAABAAAAAAAAAAAQAgAAAADQEAAGRycy9zaGFwZXhtbC54bWxQSwUGAAAAAAYABgBb&#10;AQAAtwMAAAAA&#10;" path="m0,0l553109,451077e">
                  <v:fill on="f" focussize="0,0"/>
                  <v:stroke weight="1.5pt" color="#C94935" joinstyle="round"/>
                  <v:imagedata o:title=""/>
                  <o:lock v:ext="edit" aspectratio="f"/>
                  <v:textbox inset="0mm,0mm,0mm,0mm"/>
                </v:shape>
                <v:shape id="Graphic 207" o:spid="_x0000_s1026" o:spt="100" style="position:absolute;left:1569890;top:1374831;height:1270;width:510540;" filled="f" stroked="t" coordsize="510540,1" o:gfxdata="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A+2CvQAA&#10;ANwAAAAPAAAAAAAAAAEAIAAAACIAAABkcnMvZG93bnJldi54bWxQSwECFAAUAAAACACHTuJAMy8F&#10;njsAAAA5AAAAEAAAAAAAAAABACAAAAAMAQAAZHJzL3NoYXBleG1sLnhtbFBLBQYAAAAABgAGAFsB&#10;AAC2AwAAAAA=&#10;" path="m510387,0l0,0e">
                  <v:fill on="f" focussize="0,0"/>
                  <v:stroke weight="1.5pt" color="#C94935" joinstyle="round"/>
                  <v:imagedata o:title=""/>
                  <o:lock v:ext="edit" aspectratio="f"/>
                  <v:textbox inset="0mm,0mm,0mm,0mm"/>
                </v:shape>
                <v:shape id="Graphic 208" o:spid="_x0000_s1026" o:spt="100" style="position:absolute;left:1398414;top:1105957;height:177800;width:684530;" filled="f" stroked="t" coordsize="684530,177800" o:gfxdata="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2wvO8AAAA&#10;3AAAAA8AAAAAAAAAAQAgAAAAIgAAAGRycy9kb3ducmV2LnhtbFBLAQIUABQAAAAIAIdO4kAzLwWe&#10;OwAAADkAAAAQAAAAAAAAAAEAIAAAAAsBAABkcnMvc2hhcGV4bWwueG1sUEsFBgAAAAAGAAYAWwEA&#10;ALUDAAAAAA==&#10;" path="m684047,177660l0,0e">
                  <v:fill on="f" focussize="0,0"/>
                  <v:stroke weight="1.5pt" color="#C94935" joinstyle="round"/>
                  <v:imagedata o:title=""/>
                  <o:lock v:ext="edit" aspectratio="f"/>
                  <v:textbox inset="0mm,0mm,0mm,0mm"/>
                </v:shape>
                <v:shape id="Graphic 209" o:spid="_x0000_s1026" o:spt="100" style="position:absolute;left:2461485;top:772753;height:451484;width:553720;" filled="f" stroked="t" coordsize="553720,451484" o:gfxdata="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yjga/&#10;AAAA3AAAAA8AAAAAAAAAAQAgAAAAIgAAAGRycy9kb3ducmV2LnhtbFBLAQIUABQAAAAIAIdO4kAz&#10;LwWeOwAAADkAAAAQAAAAAAAAAAEAIAAAAA4BAABkcnMvc2hhcGV4bWwueG1sUEsFBgAAAAAGAAYA&#10;WwEAALgDAAAAAA==&#10;" path="m553123,0l0,451077e">
                  <v:fill on="f" focussize="0,0"/>
                  <v:stroke weight="1.5pt" color="#C94935" joinstyle="round"/>
                  <v:imagedata o:title=""/>
                  <o:lock v:ext="edit" aspectratio="f"/>
                  <v:textbox inset="0mm,0mm,0mm,0mm"/>
                </v:shape>
                <v:shape id="Graphic 210" o:spid="_x0000_s1026" o:spt="100" style="position:absolute;left:2788984;top:1117450;height:160655;width:639445;" filled="f" stroked="t" coordsize="639445,160655" o:gfxdata="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wxzjLsAAADc&#10;AAAADwAAAAAAAAABACAAAAAiAAAAZHJzL2Rvd25yZXYueG1sUEsBAhQAFAAAAAgAh07iQDMvBZ47&#10;AAAAOQAAABAAAAAAAAAAAQAgAAAACgEAAGRycy9zaGFwZXhtbC54bWxQSwUGAAAAAAYABgBbAQAA&#10;tAMAAAAA&#10;" path="m639305,0l0,160032e">
                  <v:fill on="f" focussize="0,0"/>
                  <v:stroke weight="1.49992125984252pt" color="#C94935" joinstyle="round"/>
                  <v:imagedata o:title=""/>
                  <o:lock v:ext="edit" aspectratio="f"/>
                  <v:textbox inset="0mm,0mm,0mm,0mm"/>
                </v:shape>
                <v:shape id="Graphic 211" o:spid="_x0000_s1026" o:spt="100" style="position:absolute;left:992592;top:829153;height:288925;width:806450;" filled="f" stroked="t" coordsize="806450,288925" o:gfxdata="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F5/fugAAANwA&#10;AAAPAAAAAAAAAAEAIAAAACIAAABkcnMvZG93bnJldi54bWxQSwECFAAUAAAACACHTuJAMy8FnjsA&#10;AAA5AAAAEAAAAAAAAAABACAAAAAJAQAAZHJzL3NoYXBleG1sLnhtbFBLBQYAAAAABgAGAFsBAACz&#10;AwAAAAA=&#10;" path="m0,144423l0,144423,20551,98773,77777,59125,118069,42297,165041,27863,217861,16119,275703,7361,337732,1890,403122,0,403122,0,468510,1890,530538,7361,588377,16119,641198,27863,688171,42297,728465,59125,785693,98773,806245,144423,806245,144423,403122,288836,403122,288836,0,144423xe">
                  <v:fill on="f" focussize="0,0"/>
                  <v:stroke weight="1.5pt" color="#C94935" joinstyle="round"/>
                  <v:imagedata o:title=""/>
                  <o:lock v:ext="edit" aspectratio="f"/>
                  <v:textbox inset="0mm,0mm,0mm,0mm"/>
                </v:shape>
                <v:shape id="Graphic 212" o:spid="_x0000_s1026" o:spt="100" style="position:absolute;left:764265;top:1228453;height:288925;width:806450;" filled="f" stroked="t" coordsize="806450,288925" o:gfxdata="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MUBqLsAAADc&#10;AAAADwAAAAAAAAABACAAAAAiAAAAZHJzL2Rvd25yZXYueG1sUEsBAhQAFAAAAAgAh07iQDMvBZ47&#10;AAAAOQAAABAAAAAAAAAAAQAgAAAACgEAAGRycy9zaGFwZXhtbC54bWxQSwUGAAAAAAYABgBbAQAA&#10;tAMAAAAA&#10;" path="m0,144423l0,144423,20551,98777,77777,59132,118069,42303,165041,27867,217861,16121,275703,7362,337732,1890,403122,0,403122,0,468513,1890,530543,7362,588383,16121,641204,27867,688176,42303,728467,59132,785695,98777,806245,144423,806245,144423,403122,288847,403122,288847,0,144423xe">
                  <v:fill on="f" focussize="0,0"/>
                  <v:stroke weight="1.5pt" color="#C94935" joinstyle="round"/>
                  <v:imagedata o:title=""/>
                  <o:lock v:ext="edit" aspectratio="f"/>
                  <v:textbox inset="0mm,0mm,0mm,0mm"/>
                </v:shape>
                <v:shape id="Graphic 213" o:spid="_x0000_s1026" o:spt="100" style="position:absolute;left:2611484;top:485577;height:288925;width:806450;" filled="f" stroked="t" coordsize="806450,288925" o:gfxdata="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4mkM7sAAADc&#10;AAAADwAAAAAAAAABACAAAAAiAAAAZHJzL2Rvd25yZXYueG1sUEsBAhQAFAAAAAgAh07iQDMvBZ47&#10;AAAAOQAAABAAAAAAAAAAAQAgAAAACgEAAGRycy9zaGFwZXhtbC54bWxQSwUGAAAAAAYABgBbAQAA&#10;tAMAAAAA&#10;" path="m0,144423l0,144423,20551,98777,77777,59132,118069,42303,165041,27867,217861,16121,275703,7362,337732,1890,403122,0,403122,0,468508,1890,530536,7362,588374,16121,641194,27867,688165,42303,728456,59132,785683,98777,806234,144423,806234,144423,403122,288847,403122,288847,0,144423xe">
                  <v:fill on="f" focussize="0,0"/>
                  <v:stroke weight="1.5pt" color="#C94935" joinstyle="round"/>
                  <v:imagedata o:title=""/>
                  <o:lock v:ext="edit" aspectratio="f"/>
                  <v:textbox inset="0mm,0mm,0mm,0mm"/>
                </v:shape>
                <v:shape id="Graphic 214" o:spid="_x0000_s1026" o:spt="100" style="position:absolute;left:3041622;top:827932;height:288925;width:806450;" filled="f" stroked="t" coordsize="806450,288925" o:gfxdata="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GA8R7sAAADc&#10;AAAADwAAAAAAAAABACAAAAAiAAAAZHJzL2Rvd25yZXYueG1sUEsBAhQAFAAAAAgAh07iQDMvBZ47&#10;AAAAOQAAABAAAAAAAAAAAQAgAAAACgEAAGRycy9zaGFwZXhtbC54bWxQSwUGAAAAAAYABgBbAQAA&#10;tAMAAAAA&#10;" path="m0,144423l0,144423,20551,98777,77777,59132,118069,42303,165041,27867,217861,16121,275703,7362,337732,1890,403122,0,403122,0,468508,1890,530536,7362,588374,16121,641194,27867,688165,42303,728456,59132,785683,98777,806234,144423,806234,144423,403122,288847,403122,288847,0,144423xe">
                  <v:fill on="f" focussize="0,0"/>
                  <v:stroke weight="1.5pt" color="#C94935" joinstyle="round"/>
                  <v:imagedata o:title=""/>
                  <o:lock v:ext="edit" aspectratio="f"/>
                  <v:textbox inset="0mm,0mm,0mm,0mm"/>
                </v:shape>
                <v:shape id="Graphic 215" o:spid="_x0000_s1026" o:spt="100" style="position:absolute;left:3301313;top:1232215;height:286385;width:811530;" filled="f" stroked="t" coordsize="811530,286385" o:gfxdata="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SU/nr4A&#10;AADcAAAADwAAAAAAAAABACAAAAAiAAAAZHJzL2Rvd25yZXYueG1sUEsBAhQAFAAAAAgAh07iQDMv&#10;BZ47AAAAOQAAABAAAAAAAAAAAQAgAAAADQEAAGRycy9zaGFwZXhtbC54bWxQSwUGAAAAAAYABgBb&#10;AQAAtwMAAAAA&#10;" path="m0,143154l0,143154,20681,97902,78275,58604,118825,41924,166098,27617,219255,15976,277467,7297,339893,1873,405701,0,405701,0,471509,1873,533937,7297,592148,15976,645309,27617,692583,41924,733134,58604,790730,97902,811415,143154,811415,143154,405701,286308,405701,286308,0,143154xe">
                  <v:fill on="f" focussize="0,0"/>
                  <v:stroke weight="1.5pt" color="#C94935" joinstyle="round"/>
                  <v:imagedata o:title=""/>
                  <o:lock v:ext="edit" aspectratio="f"/>
                  <v:textbox inset="0mm,0mm,0mm,0mm"/>
                </v:shape>
                <v:shape id="Graphic 216" o:spid="_x0000_s1026" o:spt="100" style="position:absolute;left:1436745;top:485577;height:288925;width:806450;" filled="f" stroked="t" coordsize="806450,288925" o:gfxdata="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4Hq7sAAADc&#10;AAAADwAAAAAAAAABACAAAAAiAAAAZHJzL2Rvd25yZXYueG1sUEsBAhQAFAAAAAgAh07iQDMvBZ47&#10;AAAAOQAAABAAAAAAAAAAAQAgAAAACgEAAGRycy9zaGFwZXhtbC54bWxQSwUGAAAAAAYABgBbAQAA&#10;tAMAAAAA&#10;" path="m0,144423l0,144423,20551,98777,77777,59132,118069,42303,165041,27867,217861,16121,275703,7362,337732,1890,403122,0,403122,0,468512,1890,530541,7362,588380,16121,641200,27867,688170,42303,728459,59132,785684,98777,806234,144423,806234,144423,403122,288847,403122,288847,0,144423xe">
                  <v:fill on="f" focussize="0,0"/>
                  <v:stroke weight="1.5pt" color="#C94935" joinstyle="round"/>
                  <v:imagedata o:title=""/>
                  <o:lock v:ext="edit" aspectratio="f"/>
                  <v:textbox inset="0mm,0mm,0mm,0mm"/>
                </v:shape>
                <v:shape id="Graphic 217" o:spid="_x0000_s1026" o:spt="100" style="position:absolute;left:2011596;top:1152017;height:382270;width:810895;" filled="f" stroked="t" coordsize="810895,382270" o:gfxdata="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M98bb4A&#10;AADcAAAADwAAAAAAAAABACAAAAAiAAAAZHJzL2Rvd25yZXYueG1sUEsBAhQAFAAAAAgAh07iQDMv&#10;BZ47AAAAOQAAABAAAAAAAAAAAQAgAAAADQEAAGRycy9zaGFwZXhtbC54bWxQSwUGAAAAAAYABgBb&#10;AQAAtwMAAAAA&#10;" path="m0,0l810691,0,810691,381774,0,381774,0,0xe">
                  <v:fill on="f" focussize="0,0"/>
                  <v:stroke weight="1.5pt" color="#007EB0" joinstyle="round"/>
                  <v:imagedata o:title=""/>
                  <o:lock v:ext="edit" aspectratio="f"/>
                  <v:textbox inset="0mm,0mm,0mm,0mm"/>
                </v:shape>
                <v:shape id="Textbox 218" o:spid="_x0000_s1026" o:spt="202" type="#_x0000_t202" style="position:absolute;left:2079912;top:211477;height:206375;width:916940;" filled="f" stroked="f" coordsize="21600,21600" o:gfxdata="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Krc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7F9D5B7">
                        <w:pPr>
                          <w:spacing w:before="0"/>
                          <w:ind w:left="0" w:right="0" w:firstLine="0"/>
                          <w:jc w:val="left"/>
                          <w:rPr>
                            <w:rFonts w:ascii="Arial Black"/>
                            <w:sz w:val="23"/>
                          </w:rPr>
                        </w:pPr>
                        <w:r>
                          <w:rPr>
                            <w:rFonts w:ascii="Arial Black"/>
                            <w:color w:val="231F20"/>
                            <w:w w:val="90"/>
                            <w:sz w:val="23"/>
                          </w:rPr>
                          <w:t>Chen</w:t>
                        </w:r>
                        <w:r>
                          <w:rPr>
                            <w:rFonts w:ascii="Arial Black"/>
                            <w:color w:val="231F20"/>
                            <w:spacing w:val="-1"/>
                            <w:w w:val="90"/>
                            <w:sz w:val="23"/>
                          </w:rPr>
                          <w:t xml:space="preserve"> </w:t>
                        </w:r>
                        <w:r>
                          <w:rPr>
                            <w:rFonts w:ascii="Arial Black"/>
                            <w:color w:val="231F20"/>
                            <w:spacing w:val="-2"/>
                            <w:w w:val="95"/>
                            <w:sz w:val="23"/>
                          </w:rPr>
                          <w:t>Modeli</w:t>
                        </w:r>
                      </w:p>
                    </w:txbxContent>
                  </v:textbox>
                </v:shape>
                <v:shape id="Textbox 219" o:spid="_x0000_s1026" o:spt="202" type="#_x0000_t202" style="position:absolute;left:4421035;top:211477;height:206375;width:1317625;" filled="f" stroked="f" coordsize="21600,21600" o:gfxdata="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EYIX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708C584">
                        <w:pPr>
                          <w:spacing w:before="0"/>
                          <w:ind w:left="0" w:right="0" w:firstLine="0"/>
                          <w:jc w:val="left"/>
                          <w:rPr>
                            <w:rFonts w:ascii="Arial Black" w:hAnsi="Arial Black"/>
                            <w:sz w:val="23"/>
                          </w:rPr>
                        </w:pPr>
                        <w:r>
                          <w:rPr>
                            <w:rFonts w:ascii="Arial Black" w:hAnsi="Arial Black"/>
                            <w:color w:val="231F20"/>
                            <w:w w:val="85"/>
                            <w:sz w:val="23"/>
                          </w:rPr>
                          <w:t>Karga</w:t>
                        </w:r>
                        <w:r>
                          <w:rPr>
                            <w:rFonts w:ascii="Arial Black" w:hAnsi="Arial Black"/>
                            <w:color w:val="231F20"/>
                            <w:spacing w:val="-1"/>
                            <w:w w:val="85"/>
                            <w:sz w:val="23"/>
                          </w:rPr>
                          <w:t xml:space="preserve"> </w:t>
                        </w:r>
                        <w:r>
                          <w:rPr>
                            <w:rFonts w:ascii="Arial Black" w:hAnsi="Arial Black"/>
                            <w:color w:val="231F20"/>
                            <w:w w:val="85"/>
                            <w:sz w:val="23"/>
                          </w:rPr>
                          <w:t>Ayağı</w:t>
                        </w:r>
                        <w:r>
                          <w:rPr>
                            <w:rFonts w:ascii="Arial Black" w:hAnsi="Arial Black"/>
                            <w:color w:val="231F20"/>
                            <w:spacing w:val="-12"/>
                            <w:sz w:val="23"/>
                          </w:rPr>
                          <w:t xml:space="preserve"> </w:t>
                        </w:r>
                        <w:r>
                          <w:rPr>
                            <w:rFonts w:ascii="Arial Black" w:hAnsi="Arial Black"/>
                            <w:color w:val="231F20"/>
                            <w:spacing w:val="-2"/>
                            <w:w w:val="85"/>
                            <w:sz w:val="23"/>
                          </w:rPr>
                          <w:t>Modeli</w:t>
                        </w:r>
                      </w:p>
                    </w:txbxContent>
                  </v:textbox>
                </v:shape>
                <v:shape id="Textbox 220" o:spid="_x0000_s1026" o:spt="202" type="#_x0000_t202" style="position:absolute;left:1548071;top:567157;height:106680;width:570230;" filled="f" stroked="f" coordsize="21600,21600" o:gfxdata="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xBrf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2B8FC158">
                        <w:pPr>
                          <w:spacing w:before="0" w:line="168" w:lineRule="exact"/>
                          <w:ind w:left="0" w:right="0" w:firstLine="0"/>
                          <w:jc w:val="left"/>
                          <w:rPr>
                            <w:rFonts w:ascii="Arial MT"/>
                            <w:sz w:val="15"/>
                          </w:rPr>
                        </w:pPr>
                        <w:r>
                          <w:rPr>
                            <w:rFonts w:ascii="Arial MT"/>
                            <w:color w:val="231F20"/>
                            <w:spacing w:val="-7"/>
                            <w:sz w:val="15"/>
                          </w:rPr>
                          <w:t>EMP_FNAME</w:t>
                        </w:r>
                      </w:p>
                    </w:txbxContent>
                  </v:textbox>
                </v:shape>
                <v:shape id="Textbox 221" o:spid="_x0000_s1026" o:spt="202" type="#_x0000_t202" style="position:absolute;left:2726124;top:567055;height:106680;width:563245;" filled="f" stroked="f" coordsize="21600,21600" o:gfxdata="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czu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694FAC4">
                        <w:pPr>
                          <w:spacing w:before="0" w:line="168" w:lineRule="exact"/>
                          <w:ind w:left="0" w:right="0" w:firstLine="0"/>
                          <w:jc w:val="left"/>
                          <w:rPr>
                            <w:rFonts w:ascii="Arial MT"/>
                            <w:sz w:val="15"/>
                          </w:rPr>
                        </w:pPr>
                        <w:r>
                          <w:rPr>
                            <w:rFonts w:ascii="Arial MT"/>
                            <w:color w:val="231F20"/>
                            <w:spacing w:val="-5"/>
                            <w:sz w:val="15"/>
                          </w:rPr>
                          <w:t>EMP_INITIAL</w:t>
                        </w:r>
                      </w:p>
                    </w:txbxContent>
                  </v:textbox>
                </v:shape>
                <v:shape id="Textbox 222" o:spid="_x0000_s1026" o:spt="202" type="#_x0000_t202" style="position:absolute;left:1103674;top:910667;height:106680;width:570230;" filled="f" stroked="f" coordsize="21600,21600" o:gfxdata="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iOUJ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C77B4FE">
                        <w:pPr>
                          <w:spacing w:before="0" w:line="168" w:lineRule="exact"/>
                          <w:ind w:left="0" w:right="0" w:firstLine="0"/>
                          <w:jc w:val="left"/>
                          <w:rPr>
                            <w:rFonts w:ascii="Arial MT"/>
                            <w:sz w:val="15"/>
                          </w:rPr>
                        </w:pPr>
                        <w:r>
                          <w:rPr>
                            <w:rFonts w:ascii="Arial MT"/>
                            <w:color w:val="231F20"/>
                            <w:spacing w:val="-6"/>
                            <w:sz w:val="15"/>
                          </w:rPr>
                          <w:t>EMP_LNAME</w:t>
                        </w:r>
                      </w:p>
                    </w:txbxContent>
                  </v:textbox>
                </v:shape>
                <v:shape id="Textbox 223" o:spid="_x0000_s1026" o:spt="202" type="#_x0000_t202" style="position:absolute;left:3214210;top:909448;height:106680;width:459740;" filled="f" stroked="f" coordsize="21600,21600" o:gfxdata="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C9Q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07325D8">
                        <w:pPr>
                          <w:spacing w:before="0" w:line="168" w:lineRule="exact"/>
                          <w:ind w:left="0" w:right="0" w:firstLine="0"/>
                          <w:jc w:val="left"/>
                          <w:rPr>
                            <w:rFonts w:ascii="Arial MT"/>
                            <w:sz w:val="15"/>
                          </w:rPr>
                        </w:pPr>
                        <w:r>
                          <w:rPr>
                            <w:rFonts w:ascii="Arial MT"/>
                            <w:color w:val="231F20"/>
                            <w:spacing w:val="-4"/>
                            <w:sz w:val="15"/>
                          </w:rPr>
                          <w:t>EMP_DOB</w:t>
                        </w:r>
                      </w:p>
                    </w:txbxContent>
                  </v:textbox>
                </v:shape>
                <v:shape id="Textbox 224" o:spid="_x0000_s1026" o:spt="202" type="#_x0000_t202" style="position:absolute;left:923537;top:1309955;height:106680;width:481330;" filled="f" stroked="f" coordsize="21600,21600" o:gfxdata="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grbX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D293DD9">
                        <w:pPr>
                          <w:spacing w:before="0" w:line="168" w:lineRule="exact"/>
                          <w:ind w:left="0" w:right="0" w:firstLine="0"/>
                          <w:jc w:val="left"/>
                          <w:rPr>
                            <w:rFonts w:ascii="Arial MT"/>
                            <w:sz w:val="15"/>
                          </w:rPr>
                        </w:pPr>
                        <w:r>
                          <w:rPr>
                            <w:rFonts w:ascii="Arial MT"/>
                            <w:color w:val="231F20"/>
                            <w:spacing w:val="-2"/>
                            <w:sz w:val="15"/>
                          </w:rPr>
                          <w:t>EMP_NUM</w:t>
                        </w:r>
                      </w:p>
                    </w:txbxContent>
                  </v:textbox>
                </v:shape>
                <v:shape id="Textbox 225" o:spid="_x0000_s1026" o:spt="202" type="#_x0000_t202" style="position:absolute;left:2171700;top:1280160;height:107315;width:462280;" filled="f" stroked="f" coordsize="21600,21600" o:gfxdata="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nyO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8FB2225">
                        <w:pPr>
                          <w:spacing w:before="0" w:line="168" w:lineRule="exact"/>
                          <w:ind w:left="0" w:right="0" w:firstLine="0"/>
                          <w:jc w:val="left"/>
                          <w:rPr>
                            <w:rFonts w:hint="default" w:ascii="Arial MT" w:hAnsi="Arial MT"/>
                            <w:sz w:val="15"/>
                            <w:lang w:val="en-US"/>
                          </w:rPr>
                        </w:pPr>
                        <w:r>
                          <w:rPr>
                            <w:rFonts w:hint="default"/>
                            <w:color w:val="231F20"/>
                            <w:spacing w:val="-2"/>
                            <w:w w:val="90"/>
                            <w:sz w:val="15"/>
                            <w:lang w:val="en-US"/>
                          </w:rPr>
                          <w:t>EMPLOYEE</w:t>
                        </w:r>
                      </w:p>
                    </w:txbxContent>
                  </v:textbox>
                </v:shape>
                <v:shape id="Textbox 226" o:spid="_x0000_s1026" o:spt="202" type="#_x0000_t202" style="position:absolute;left:3488632;top:1312495;height:106680;width:439420;" filled="f" stroked="f" coordsize="21600,21600" o:gfxdata="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7VWk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BCBE652">
                        <w:pPr>
                          <w:spacing w:before="0" w:line="168" w:lineRule="exact"/>
                          <w:ind w:left="0" w:right="0" w:firstLine="0"/>
                          <w:jc w:val="left"/>
                          <w:rPr>
                            <w:rFonts w:ascii="Arial MT"/>
                            <w:sz w:val="15"/>
                          </w:rPr>
                        </w:pPr>
                        <w:r>
                          <w:rPr>
                            <w:rFonts w:ascii="Arial MT"/>
                            <w:color w:val="231F20"/>
                            <w:spacing w:val="-8"/>
                            <w:sz w:val="15"/>
                          </w:rPr>
                          <w:t>EMP_AGE</w:t>
                        </w:r>
                      </w:p>
                    </w:txbxContent>
                  </v:textbox>
                </v:shape>
                <v:shape id="Textbox 227" o:spid="_x0000_s1026" o:spt="202" type="#_x0000_t202" style="position:absolute;left:754493;top:1953425;height:212090;width:5736590;" fillcolor="#414042" filled="t" stroked="f" coordsize="21600,21600" o:gfxdata="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z7FNb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14:paraId="16353DCD">
                        <w:pPr>
                          <w:spacing w:before="35"/>
                          <w:ind w:left="98" w:right="0" w:firstLine="0"/>
                          <w:jc w:val="left"/>
                          <w:rPr>
                            <w:b/>
                            <w:color w:val="000000"/>
                            <w:sz w:val="25"/>
                          </w:rPr>
                        </w:pPr>
                        <w:r>
                          <w:rPr>
                            <w:rFonts w:ascii="Trebuchet MS" w:hAnsi="Trebuchet MS"/>
                            <w:b/>
                            <w:color w:val="FFFFFF"/>
                            <w:w w:val="85"/>
                            <w:sz w:val="25"/>
                          </w:rPr>
                          <w:t>T</w:t>
                        </w:r>
                        <w:r>
                          <w:rPr>
                            <w:b/>
                            <w:color w:val="FFFFFF"/>
                            <w:w w:val="85"/>
                            <w:sz w:val="25"/>
                          </w:rPr>
                          <w:t>ü</w:t>
                        </w:r>
                        <w:r>
                          <w:rPr>
                            <w:rFonts w:ascii="Trebuchet MS" w:hAnsi="Trebuchet MS"/>
                            <w:b/>
                            <w:color w:val="FFFFFF"/>
                            <w:w w:val="85"/>
                            <w:sz w:val="25"/>
                          </w:rPr>
                          <w:t>retilmi</w:t>
                        </w:r>
                        <w:r>
                          <w:rPr>
                            <w:b/>
                            <w:color w:val="FFFFFF"/>
                            <w:w w:val="85"/>
                            <w:sz w:val="25"/>
                          </w:rPr>
                          <w:t>ş</w:t>
                        </w:r>
                        <w:r>
                          <w:rPr>
                            <w:b/>
                            <w:color w:val="FFFFFF"/>
                            <w:spacing w:val="-7"/>
                            <w:sz w:val="25"/>
                          </w:rPr>
                          <w:t xml:space="preserve"> </w:t>
                        </w:r>
                        <w:r>
                          <w:rPr>
                            <w:b/>
                            <w:color w:val="FFFFFF"/>
                            <w:w w:val="85"/>
                            <w:sz w:val="25"/>
                          </w:rPr>
                          <w:t>Ö</w:t>
                        </w:r>
                        <w:r>
                          <w:rPr>
                            <w:rFonts w:ascii="Trebuchet MS" w:hAnsi="Trebuchet MS"/>
                            <w:b/>
                            <w:color w:val="FFFFFF"/>
                            <w:w w:val="85"/>
                            <w:sz w:val="25"/>
                          </w:rPr>
                          <w:t>znitelikleri</w:t>
                        </w:r>
                        <w:r>
                          <w:rPr>
                            <w:rFonts w:ascii="Trebuchet MS" w:hAnsi="Trebuchet MS"/>
                            <w:b/>
                            <w:color w:val="FFFFFF"/>
                            <w:spacing w:val="-12"/>
                            <w:w w:val="85"/>
                            <w:sz w:val="25"/>
                          </w:rPr>
                          <w:t xml:space="preserve"> </w:t>
                        </w:r>
                        <w:r>
                          <w:rPr>
                            <w:rFonts w:ascii="Trebuchet MS" w:hAnsi="Trebuchet MS"/>
                            <w:b/>
                            <w:color w:val="FFFFFF"/>
                            <w:w w:val="85"/>
                            <w:sz w:val="25"/>
                          </w:rPr>
                          <w:t>Saklaman</w:t>
                        </w:r>
                        <w:r>
                          <w:rPr>
                            <w:b/>
                            <w:color w:val="FFFFFF"/>
                            <w:w w:val="85"/>
                            <w:sz w:val="25"/>
                          </w:rPr>
                          <w:t>ı</w:t>
                        </w:r>
                        <w:r>
                          <w:rPr>
                            <w:rFonts w:ascii="Trebuchet MS" w:hAnsi="Trebuchet MS"/>
                            <w:b/>
                            <w:color w:val="FFFFFF"/>
                            <w:w w:val="85"/>
                            <w:sz w:val="25"/>
                          </w:rPr>
                          <w:t>n</w:t>
                        </w:r>
                        <w:r>
                          <w:rPr>
                            <w:rFonts w:ascii="Trebuchet MS" w:hAnsi="Trebuchet MS"/>
                            <w:b/>
                            <w:color w:val="FFFFFF"/>
                            <w:spacing w:val="-8"/>
                            <w:w w:val="85"/>
                            <w:sz w:val="25"/>
                          </w:rPr>
                          <w:t xml:space="preserve"> </w:t>
                        </w:r>
                        <w:r>
                          <w:rPr>
                            <w:rFonts w:ascii="Trebuchet MS" w:hAnsi="Trebuchet MS"/>
                            <w:b/>
                            <w:color w:val="FFFFFF"/>
                            <w:w w:val="85"/>
                            <w:sz w:val="25"/>
                          </w:rPr>
                          <w:t>Avantaj</w:t>
                        </w:r>
                        <w:r>
                          <w:rPr>
                            <w:rFonts w:ascii="Trebuchet MS" w:hAnsi="Trebuchet MS"/>
                            <w:b/>
                            <w:color w:val="FFFFFF"/>
                            <w:spacing w:val="-8"/>
                            <w:w w:val="85"/>
                            <w:sz w:val="25"/>
                          </w:rPr>
                          <w:t xml:space="preserve"> </w:t>
                        </w:r>
                        <w:r>
                          <w:rPr>
                            <w:rFonts w:ascii="Trebuchet MS" w:hAnsi="Trebuchet MS"/>
                            <w:b/>
                            <w:color w:val="FFFFFF"/>
                            <w:w w:val="85"/>
                            <w:sz w:val="25"/>
                          </w:rPr>
                          <w:t>ve</w:t>
                        </w:r>
                        <w:r>
                          <w:rPr>
                            <w:rFonts w:ascii="Trebuchet MS" w:hAnsi="Trebuchet MS"/>
                            <w:b/>
                            <w:color w:val="FFFFFF"/>
                            <w:spacing w:val="-8"/>
                            <w:w w:val="85"/>
                            <w:sz w:val="25"/>
                          </w:rPr>
                          <w:t xml:space="preserve"> </w:t>
                        </w:r>
                        <w:r>
                          <w:rPr>
                            <w:rFonts w:ascii="Trebuchet MS" w:hAnsi="Trebuchet MS"/>
                            <w:b/>
                            <w:color w:val="FFFFFF"/>
                            <w:spacing w:val="-2"/>
                            <w:w w:val="85"/>
                            <w:sz w:val="25"/>
                          </w:rPr>
                          <w:t>Dezavantajlar</w:t>
                        </w:r>
                        <w:r>
                          <w:rPr>
                            <w:b/>
                            <w:color w:val="FFFFFF"/>
                            <w:spacing w:val="-2"/>
                            <w:w w:val="85"/>
                            <w:sz w:val="25"/>
                          </w:rPr>
                          <w:t>ı</w:t>
                        </w:r>
                      </w:p>
                    </w:txbxContent>
                  </v:textbox>
                </v:shape>
                <v:shape id="Textbox 228" o:spid="_x0000_s1026" o:spt="202" type="#_x0000_t202" style="position:absolute;left:89890;top:1953425;height:212090;width:664845;" fillcolor="#D5E04D" filled="t" stroked="f" coordsize="21600,21600" o:gfxdata="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IBQxO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14:paraId="70548A85">
                        <w:pPr>
                          <w:spacing w:before="17"/>
                          <w:ind w:left="85" w:right="0" w:firstLine="0"/>
                          <w:jc w:val="left"/>
                          <w:rPr>
                            <w:rFonts w:ascii="Trebuchet MS"/>
                            <w:b/>
                            <w:color w:val="000000"/>
                            <w:sz w:val="27"/>
                          </w:rPr>
                        </w:pPr>
                        <w:r>
                          <w:rPr>
                            <w:rFonts w:ascii="Trebuchet MS"/>
                            <w:b/>
                            <w:color w:val="231F20"/>
                            <w:w w:val="70"/>
                            <w:sz w:val="27"/>
                          </w:rPr>
                          <w:t>Tablo</w:t>
                        </w:r>
                        <w:r>
                          <w:rPr>
                            <w:rFonts w:ascii="Trebuchet MS"/>
                            <w:b/>
                            <w:color w:val="231F20"/>
                            <w:spacing w:val="-14"/>
                            <w:sz w:val="27"/>
                          </w:rPr>
                          <w:t xml:space="preserve"> </w:t>
                        </w:r>
                        <w:r>
                          <w:rPr>
                            <w:rFonts w:ascii="Trebuchet MS"/>
                            <w:b/>
                            <w:color w:val="231F20"/>
                            <w:spacing w:val="-5"/>
                            <w:w w:val="80"/>
                            <w:sz w:val="27"/>
                          </w:rPr>
                          <w:t>4.2</w:t>
                        </w:r>
                      </w:p>
                    </w:txbxContent>
                  </v:textbox>
                </v:shape>
              </v:group>
            </w:pict>
          </mc:Fallback>
        </mc:AlternateContent>
      </w:r>
      <w:r>
        <w:rPr>
          <w:color w:val="FFFFFF"/>
          <w:spacing w:val="22"/>
          <w:sz w:val="27"/>
          <w:shd w:val="clear" w:color="auto" w:fill="007EB0"/>
        </w:rPr>
        <w:t xml:space="preserve"> </w:t>
      </w:r>
      <w:r>
        <w:rPr>
          <w:b/>
          <w:color w:val="FFFFFF"/>
          <w:w w:val="80"/>
          <w:sz w:val="27"/>
          <w:shd w:val="clear" w:color="auto" w:fill="007EB0"/>
        </w:rPr>
        <w:t>Ş</w:t>
      </w:r>
      <w:r>
        <w:rPr>
          <w:rFonts w:ascii="Trebuchet MS" w:hAnsi="Trebuchet MS"/>
          <w:b/>
          <w:color w:val="FFFFFF"/>
          <w:w w:val="80"/>
          <w:sz w:val="27"/>
          <w:shd w:val="clear" w:color="auto" w:fill="007EB0"/>
        </w:rPr>
        <w:t>ekil</w:t>
      </w:r>
      <w:r>
        <w:rPr>
          <w:rFonts w:ascii="Trebuchet MS" w:hAnsi="Trebuchet MS"/>
          <w:b/>
          <w:color w:val="FFFFFF"/>
          <w:spacing w:val="-22"/>
          <w:w w:val="80"/>
          <w:sz w:val="27"/>
          <w:shd w:val="clear" w:color="auto" w:fill="007EB0"/>
        </w:rPr>
        <w:t xml:space="preserve"> </w:t>
      </w:r>
      <w:r>
        <w:rPr>
          <w:rFonts w:ascii="Trebuchet MS" w:hAnsi="Trebuchet MS"/>
          <w:b/>
          <w:color w:val="FFFFFF"/>
          <w:spacing w:val="-5"/>
          <w:w w:val="90"/>
          <w:sz w:val="27"/>
          <w:shd w:val="clear" w:color="auto" w:fill="007EB0"/>
        </w:rPr>
        <w:t>4.6</w:t>
      </w:r>
      <w:r>
        <w:rPr>
          <w:rFonts w:ascii="Trebuchet MS" w:hAnsi="Trebuchet MS"/>
          <w:b/>
          <w:color w:val="FFFFFF"/>
          <w:sz w:val="27"/>
          <w:shd w:val="clear" w:color="auto" w:fill="007EB0"/>
        </w:rPr>
        <w:tab/>
      </w:r>
      <w:r>
        <w:rPr>
          <w:rFonts w:ascii="Trebuchet MS" w:hAnsi="Trebuchet MS"/>
          <w:b/>
          <w:color w:val="FFFFFF"/>
          <w:spacing w:val="40"/>
          <w:sz w:val="25"/>
          <w:shd w:val="clear" w:color="auto" w:fill="007EB0"/>
        </w:rPr>
        <w:t xml:space="preserve"> </w:t>
      </w:r>
      <w:r>
        <w:rPr>
          <w:rFonts w:ascii="Trebuchet MS" w:hAnsi="Trebuchet MS"/>
          <w:b/>
          <w:color w:val="FFFFFF"/>
          <w:w w:val="85"/>
          <w:sz w:val="25"/>
          <w:shd w:val="clear" w:color="auto" w:fill="007EB0"/>
        </w:rPr>
        <w:t>T</w:t>
      </w:r>
      <w:r>
        <w:rPr>
          <w:b/>
          <w:color w:val="FFFFFF"/>
          <w:w w:val="85"/>
          <w:sz w:val="25"/>
          <w:shd w:val="clear" w:color="auto" w:fill="007EB0"/>
        </w:rPr>
        <w:t>ü</w:t>
      </w:r>
      <w:r>
        <w:rPr>
          <w:rFonts w:ascii="Trebuchet MS" w:hAnsi="Trebuchet MS"/>
          <w:b/>
          <w:color w:val="FFFFFF"/>
          <w:w w:val="85"/>
          <w:sz w:val="25"/>
          <w:shd w:val="clear" w:color="auto" w:fill="007EB0"/>
        </w:rPr>
        <w:t>retilmi</w:t>
      </w:r>
      <w:r>
        <w:rPr>
          <w:b/>
          <w:color w:val="FFFFFF"/>
          <w:w w:val="85"/>
          <w:sz w:val="25"/>
          <w:shd w:val="clear" w:color="auto" w:fill="007EB0"/>
        </w:rPr>
        <w:t xml:space="preserve">ş </w:t>
      </w:r>
      <w:r>
        <w:rPr>
          <w:rFonts w:ascii="Trebuchet MS" w:hAnsi="Trebuchet MS"/>
          <w:b/>
          <w:color w:val="FFFFFF"/>
          <w:w w:val="85"/>
          <w:sz w:val="25"/>
          <w:shd w:val="clear" w:color="auto" w:fill="007EB0"/>
        </w:rPr>
        <w:t>Bir</w:t>
      </w:r>
      <w:r>
        <w:rPr>
          <w:rFonts w:ascii="Trebuchet MS" w:hAnsi="Trebuchet MS"/>
          <w:b/>
          <w:color w:val="FFFFFF"/>
          <w:spacing w:val="-3"/>
          <w:w w:val="85"/>
          <w:sz w:val="25"/>
          <w:shd w:val="clear" w:color="auto" w:fill="007EB0"/>
        </w:rPr>
        <w:t xml:space="preserve"> </w:t>
      </w:r>
      <w:r>
        <w:rPr>
          <w:b/>
          <w:color w:val="FFFFFF"/>
          <w:w w:val="85"/>
          <w:sz w:val="25"/>
          <w:shd w:val="clear" w:color="auto" w:fill="007EB0"/>
        </w:rPr>
        <w:t>Ö</w:t>
      </w:r>
      <w:r>
        <w:rPr>
          <w:rFonts w:ascii="Trebuchet MS" w:hAnsi="Trebuchet MS"/>
          <w:b/>
          <w:color w:val="FFFFFF"/>
          <w:w w:val="85"/>
          <w:sz w:val="25"/>
          <w:shd w:val="clear" w:color="auto" w:fill="007EB0"/>
        </w:rPr>
        <w:t>zniteli</w:t>
      </w:r>
      <w:r>
        <w:rPr>
          <w:b/>
          <w:color w:val="FFFFFF"/>
          <w:w w:val="85"/>
          <w:sz w:val="25"/>
          <w:shd w:val="clear" w:color="auto" w:fill="007EB0"/>
        </w:rPr>
        <w:t>ğ</w:t>
      </w:r>
      <w:r>
        <w:rPr>
          <w:rFonts w:ascii="Trebuchet MS" w:hAnsi="Trebuchet MS"/>
          <w:b/>
          <w:color w:val="FFFFFF"/>
          <w:w w:val="85"/>
          <w:sz w:val="25"/>
          <w:shd w:val="clear" w:color="auto" w:fill="007EB0"/>
        </w:rPr>
        <w:t>in</w:t>
      </w:r>
      <w:r>
        <w:rPr>
          <w:rFonts w:ascii="Trebuchet MS" w:hAnsi="Trebuchet MS"/>
          <w:b/>
          <w:color w:val="FFFFFF"/>
          <w:spacing w:val="-8"/>
          <w:w w:val="85"/>
          <w:sz w:val="25"/>
          <w:shd w:val="clear" w:color="auto" w:fill="007EB0"/>
        </w:rPr>
        <w:t xml:space="preserve"> </w:t>
      </w:r>
      <w:r>
        <w:rPr>
          <w:rFonts w:ascii="Trebuchet MS" w:hAnsi="Trebuchet MS"/>
          <w:b/>
          <w:color w:val="FFFFFF"/>
          <w:w w:val="85"/>
          <w:sz w:val="25"/>
          <w:shd w:val="clear" w:color="auto" w:fill="007EB0"/>
        </w:rPr>
        <w:t>Tasviri</w:t>
      </w:r>
      <w:r>
        <w:rPr>
          <w:rFonts w:ascii="Trebuchet MS" w:hAnsi="Trebuchet MS"/>
          <w:b/>
          <w:color w:val="FFFFFF"/>
          <w:sz w:val="25"/>
          <w:shd w:val="clear" w:color="auto" w:fill="007EB0"/>
        </w:rPr>
        <w:tab/>
      </w:r>
    </w:p>
    <w:p w14:paraId="51D97F3E">
      <w:pPr>
        <w:pStyle w:val="12"/>
        <w:rPr>
          <w:rFonts w:ascii="Trebuchet MS"/>
          <w:b/>
          <w:sz w:val="20"/>
        </w:rPr>
      </w:pPr>
    </w:p>
    <w:p w14:paraId="72DBF287">
      <w:pPr>
        <w:pStyle w:val="12"/>
        <w:rPr>
          <w:rFonts w:ascii="Trebuchet MS"/>
          <w:b/>
          <w:sz w:val="20"/>
        </w:rPr>
      </w:pPr>
    </w:p>
    <w:p w14:paraId="347A0DAD">
      <w:pPr>
        <w:pStyle w:val="12"/>
        <w:spacing w:before="118"/>
        <w:rPr>
          <w:rFonts w:ascii="Trebuchet MS"/>
          <w:b/>
          <w:sz w:val="20"/>
        </w:rPr>
      </w:pPr>
    </w:p>
    <w:tbl>
      <w:tblPr>
        <w:tblStyle w:val="11"/>
        <w:tblW w:w="0" w:type="auto"/>
        <w:tblInd w:w="8615" w:type="dxa"/>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Layout w:type="fixed"/>
        <w:tblCellMar>
          <w:top w:w="0" w:type="dxa"/>
          <w:left w:w="0" w:type="dxa"/>
          <w:bottom w:w="0" w:type="dxa"/>
          <w:right w:w="0" w:type="dxa"/>
        </w:tblCellMar>
      </w:tblPr>
      <w:tblGrid>
        <w:gridCol w:w="374"/>
        <w:gridCol w:w="1112"/>
      </w:tblGrid>
      <w:tr w14:paraId="310164B7">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295" w:hRule="atLeast"/>
        </w:trPr>
        <w:tc>
          <w:tcPr>
            <w:tcW w:w="1486" w:type="dxa"/>
            <w:gridSpan w:val="2"/>
            <w:shd w:val="clear" w:color="auto" w:fill="C4C6C8"/>
          </w:tcPr>
          <w:p w14:paraId="3DEE9919">
            <w:pPr>
              <w:pStyle w:val="15"/>
              <w:spacing w:before="46"/>
              <w:ind w:left="350"/>
              <w:rPr>
                <w:rFonts w:hint="default" w:ascii="Arial MT" w:hAnsi="Arial MT"/>
                <w:sz w:val="15"/>
                <w:lang w:val="en-US"/>
              </w:rPr>
            </w:pPr>
            <w:r>
              <w:rPr>
                <w:rFonts w:hint="default"/>
                <w:color w:val="231F20"/>
                <w:spacing w:val="-2"/>
                <w:sz w:val="15"/>
                <w:lang w:val="en-US"/>
              </w:rPr>
              <w:t>EMPLOYEE</w:t>
            </w:r>
          </w:p>
        </w:tc>
      </w:tr>
      <w:tr w14:paraId="36156660">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245" w:hRule="atLeast"/>
        </w:trPr>
        <w:tc>
          <w:tcPr>
            <w:tcW w:w="374" w:type="dxa"/>
          </w:tcPr>
          <w:p w14:paraId="7274ACD0">
            <w:pPr>
              <w:pStyle w:val="15"/>
              <w:spacing w:before="18" w:line="206" w:lineRule="exact"/>
              <w:ind w:left="75"/>
              <w:rPr>
                <w:rFonts w:ascii="Arial Black"/>
                <w:sz w:val="15"/>
              </w:rPr>
            </w:pPr>
            <w:r>
              <w:rPr>
                <w:rFonts w:ascii="Arial Black"/>
                <w:color w:val="231F20"/>
                <w:spacing w:val="-5"/>
                <w:sz w:val="15"/>
              </w:rPr>
              <w:t>PK</w:t>
            </w:r>
          </w:p>
        </w:tc>
        <w:tc>
          <w:tcPr>
            <w:tcW w:w="1112" w:type="dxa"/>
          </w:tcPr>
          <w:p w14:paraId="73E3909F">
            <w:pPr>
              <w:pStyle w:val="15"/>
              <w:spacing w:before="18" w:line="206" w:lineRule="exact"/>
              <w:ind w:left="72"/>
              <w:rPr>
                <w:rFonts w:ascii="Arial Black"/>
                <w:sz w:val="15"/>
              </w:rPr>
            </w:pPr>
            <w:r>
              <w:rPr>
                <w:rFonts w:ascii="Arial Black"/>
                <w:color w:val="231F20"/>
                <w:spacing w:val="-2"/>
                <w:sz w:val="15"/>
                <w:u w:val="single" w:color="231F20"/>
              </w:rPr>
              <w:t>EMP_NUM</w:t>
            </w:r>
          </w:p>
        </w:tc>
      </w:tr>
      <w:tr w14:paraId="06548276">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1050" w:hRule="atLeast"/>
        </w:trPr>
        <w:tc>
          <w:tcPr>
            <w:tcW w:w="374" w:type="dxa"/>
          </w:tcPr>
          <w:p w14:paraId="38C13035">
            <w:pPr>
              <w:pStyle w:val="15"/>
              <w:spacing w:before="0"/>
              <w:ind w:left="0"/>
              <w:rPr>
                <w:rFonts w:ascii="Times New Roman"/>
                <w:sz w:val="16"/>
              </w:rPr>
            </w:pPr>
          </w:p>
        </w:tc>
        <w:tc>
          <w:tcPr>
            <w:tcW w:w="1112" w:type="dxa"/>
          </w:tcPr>
          <w:p w14:paraId="6AD72F90">
            <w:pPr>
              <w:pStyle w:val="15"/>
              <w:spacing w:before="63" w:line="213" w:lineRule="auto"/>
              <w:ind w:left="72" w:hanging="1"/>
              <w:rPr>
                <w:rFonts w:ascii="Arial MT"/>
                <w:sz w:val="15"/>
              </w:rPr>
            </w:pPr>
            <w:r>
              <w:rPr>
                <w:rFonts w:ascii="Arial Black"/>
                <w:color w:val="231F20"/>
                <w:spacing w:val="-2"/>
                <w:w w:val="85"/>
                <w:sz w:val="15"/>
              </w:rPr>
              <w:t xml:space="preserve">EMP_LNAME EMP_FNAME </w:t>
            </w:r>
            <w:r>
              <w:rPr>
                <w:rFonts w:ascii="Arial MT"/>
                <w:color w:val="231F20"/>
                <w:spacing w:val="-4"/>
                <w:sz w:val="15"/>
              </w:rPr>
              <w:t>EMP_INITIAL</w:t>
            </w:r>
            <w:r>
              <w:rPr>
                <w:rFonts w:ascii="Arial MT"/>
                <w:color w:val="231F20"/>
                <w:sz w:val="15"/>
              </w:rPr>
              <w:t xml:space="preserve"> </w:t>
            </w:r>
            <w:r>
              <w:rPr>
                <w:rFonts w:ascii="Arial Black"/>
                <w:color w:val="231F20"/>
                <w:spacing w:val="-2"/>
                <w:sz w:val="15"/>
              </w:rPr>
              <w:t xml:space="preserve">EMP_DOB </w:t>
            </w:r>
            <w:r>
              <w:rPr>
                <w:rFonts w:ascii="Arial MT"/>
                <w:color w:val="231F20"/>
                <w:spacing w:val="-2"/>
                <w:sz w:val="15"/>
              </w:rPr>
              <w:t>EMP_AGE</w:t>
            </w:r>
          </w:p>
        </w:tc>
      </w:tr>
    </w:tbl>
    <w:p w14:paraId="3F9FB5F5">
      <w:pPr>
        <w:pStyle w:val="12"/>
        <w:rPr>
          <w:rFonts w:ascii="Trebuchet MS"/>
          <w:b/>
          <w:sz w:val="20"/>
        </w:rPr>
      </w:pPr>
    </w:p>
    <w:p w14:paraId="347EDC98">
      <w:pPr>
        <w:pStyle w:val="12"/>
        <w:rPr>
          <w:rFonts w:ascii="Trebuchet MS"/>
          <w:b/>
          <w:sz w:val="20"/>
        </w:rPr>
      </w:pPr>
    </w:p>
    <w:p w14:paraId="034207E0">
      <w:pPr>
        <w:pStyle w:val="12"/>
        <w:rPr>
          <w:rFonts w:ascii="Trebuchet MS"/>
          <w:b/>
          <w:sz w:val="20"/>
        </w:rPr>
      </w:pPr>
    </w:p>
    <w:p w14:paraId="7751B7EA">
      <w:pPr>
        <w:pStyle w:val="12"/>
        <w:spacing w:before="191"/>
        <w:rPr>
          <w:rFonts w:ascii="Trebuchet MS"/>
          <w:b/>
          <w:sz w:val="20"/>
        </w:rPr>
      </w:pPr>
    </w:p>
    <w:tbl>
      <w:tblPr>
        <w:tblStyle w:val="11"/>
        <w:tblW w:w="0" w:type="auto"/>
        <w:tblInd w:w="1454" w:type="dxa"/>
        <w:tblBorders>
          <w:top w:val="single" w:color="231F20" w:sz="8" w:space="0"/>
          <w:left w:val="single" w:color="231F20" w:sz="8" w:space="0"/>
          <w:bottom w:val="single" w:color="231F20" w:sz="8" w:space="0"/>
          <w:right w:val="single" w:color="231F20" w:sz="8" w:space="0"/>
          <w:insideH w:val="single" w:color="231F20" w:sz="8" w:space="0"/>
          <w:insideV w:val="single" w:color="231F20" w:sz="8" w:space="0"/>
        </w:tblBorders>
        <w:tblLayout w:type="fixed"/>
        <w:tblCellMar>
          <w:top w:w="0" w:type="dxa"/>
          <w:left w:w="0" w:type="dxa"/>
          <w:bottom w:w="0" w:type="dxa"/>
          <w:right w:w="0" w:type="dxa"/>
        </w:tblCellMar>
      </w:tblPr>
      <w:tblGrid>
        <w:gridCol w:w="1638"/>
        <w:gridCol w:w="5041"/>
        <w:gridCol w:w="3401"/>
      </w:tblGrid>
      <w:tr w14:paraId="71477BB6">
        <w:tblPrEx>
          <w:tblBorders>
            <w:top w:val="single" w:color="231F20" w:sz="8" w:space="0"/>
            <w:left w:val="single" w:color="231F20" w:sz="8" w:space="0"/>
            <w:bottom w:val="single" w:color="231F20" w:sz="8" w:space="0"/>
            <w:right w:val="single" w:color="231F20" w:sz="8" w:space="0"/>
            <w:insideH w:val="single" w:color="231F20" w:sz="8" w:space="0"/>
            <w:insideV w:val="single" w:color="231F20" w:sz="8" w:space="0"/>
          </w:tblBorders>
          <w:tblCellMar>
            <w:top w:w="0" w:type="dxa"/>
            <w:left w:w="0" w:type="dxa"/>
            <w:bottom w:w="0" w:type="dxa"/>
            <w:right w:w="0" w:type="dxa"/>
          </w:tblCellMar>
        </w:tblPrEx>
        <w:trPr>
          <w:trHeight w:val="374" w:hRule="atLeast"/>
        </w:trPr>
        <w:tc>
          <w:tcPr>
            <w:tcW w:w="1638" w:type="dxa"/>
            <w:tcBorders>
              <w:top w:val="nil"/>
              <w:left w:val="nil"/>
            </w:tcBorders>
            <w:shd w:val="clear" w:color="auto" w:fill="B1B3B6"/>
          </w:tcPr>
          <w:p w14:paraId="1230DB95">
            <w:pPr>
              <w:pStyle w:val="15"/>
              <w:spacing w:before="0"/>
              <w:ind w:left="0"/>
              <w:rPr>
                <w:rFonts w:ascii="Times New Roman"/>
                <w:sz w:val="16"/>
              </w:rPr>
            </w:pPr>
          </w:p>
        </w:tc>
        <w:tc>
          <w:tcPr>
            <w:tcW w:w="8442" w:type="dxa"/>
            <w:gridSpan w:val="2"/>
            <w:tcBorders>
              <w:top w:val="nil"/>
              <w:right w:val="nil"/>
            </w:tcBorders>
            <w:shd w:val="clear" w:color="auto" w:fill="B1B3B6"/>
          </w:tcPr>
          <w:p w14:paraId="53A52D22">
            <w:pPr>
              <w:pStyle w:val="15"/>
              <w:spacing w:before="95"/>
              <w:ind w:left="0" w:right="3"/>
              <w:jc w:val="center"/>
              <w:rPr>
                <w:b/>
                <w:sz w:val="17"/>
              </w:rPr>
            </w:pPr>
            <w:r>
              <w:rPr>
                <w:b/>
                <w:color w:val="231F20"/>
                <w:w w:val="90"/>
                <w:sz w:val="17"/>
              </w:rPr>
              <w:t>Türetilmiş</w:t>
            </w:r>
            <w:r>
              <w:rPr>
                <w:b/>
                <w:color w:val="231F20"/>
                <w:spacing w:val="4"/>
                <w:sz w:val="17"/>
              </w:rPr>
              <w:t xml:space="preserve"> </w:t>
            </w:r>
            <w:r>
              <w:rPr>
                <w:b/>
                <w:color w:val="231F20"/>
                <w:spacing w:val="-2"/>
                <w:w w:val="95"/>
                <w:sz w:val="17"/>
              </w:rPr>
              <w:t>Öznitelik</w:t>
            </w:r>
          </w:p>
        </w:tc>
      </w:tr>
      <w:tr w14:paraId="3C626DCA">
        <w:tblPrEx>
          <w:tblBorders>
            <w:top w:val="single" w:color="231F20" w:sz="8" w:space="0"/>
            <w:left w:val="single" w:color="231F20" w:sz="8" w:space="0"/>
            <w:bottom w:val="single" w:color="231F20" w:sz="8" w:space="0"/>
            <w:right w:val="single" w:color="231F20" w:sz="8" w:space="0"/>
            <w:insideH w:val="single" w:color="231F20" w:sz="8" w:space="0"/>
            <w:insideV w:val="single" w:color="231F20" w:sz="8" w:space="0"/>
          </w:tblBorders>
          <w:tblCellMar>
            <w:top w:w="0" w:type="dxa"/>
            <w:left w:w="0" w:type="dxa"/>
            <w:bottom w:w="0" w:type="dxa"/>
            <w:right w:w="0" w:type="dxa"/>
          </w:tblCellMar>
        </w:tblPrEx>
        <w:trPr>
          <w:trHeight w:val="364" w:hRule="atLeast"/>
        </w:trPr>
        <w:tc>
          <w:tcPr>
            <w:tcW w:w="1638" w:type="dxa"/>
            <w:tcBorders>
              <w:left w:val="nil"/>
            </w:tcBorders>
            <w:shd w:val="clear" w:color="auto" w:fill="B1B3B6"/>
          </w:tcPr>
          <w:p w14:paraId="48D5C360">
            <w:pPr>
              <w:pStyle w:val="15"/>
              <w:spacing w:before="0"/>
              <w:ind w:left="0"/>
              <w:rPr>
                <w:rFonts w:ascii="Times New Roman"/>
                <w:sz w:val="16"/>
              </w:rPr>
            </w:pPr>
          </w:p>
        </w:tc>
        <w:tc>
          <w:tcPr>
            <w:tcW w:w="5041" w:type="dxa"/>
            <w:shd w:val="clear" w:color="auto" w:fill="B1B3B6"/>
          </w:tcPr>
          <w:p w14:paraId="6491D22B">
            <w:pPr>
              <w:pStyle w:val="15"/>
              <w:spacing w:before="85"/>
              <w:ind w:left="80"/>
              <w:rPr>
                <w:b/>
                <w:sz w:val="17"/>
              </w:rPr>
            </w:pPr>
            <w:r>
              <w:rPr>
                <w:b/>
                <w:color w:val="231F20"/>
                <w:spacing w:val="-2"/>
                <w:sz w:val="17"/>
              </w:rPr>
              <w:t>Depolandı</w:t>
            </w:r>
          </w:p>
        </w:tc>
        <w:tc>
          <w:tcPr>
            <w:tcW w:w="3401" w:type="dxa"/>
            <w:tcBorders>
              <w:right w:val="nil"/>
            </w:tcBorders>
            <w:shd w:val="clear" w:color="auto" w:fill="B1B3B6"/>
          </w:tcPr>
          <w:p w14:paraId="188E036D">
            <w:pPr>
              <w:pStyle w:val="15"/>
              <w:spacing w:before="85"/>
              <w:ind w:left="79"/>
              <w:rPr>
                <w:b/>
                <w:sz w:val="17"/>
              </w:rPr>
            </w:pPr>
            <w:r>
              <w:rPr>
                <w:b/>
                <w:color w:val="231F20"/>
                <w:spacing w:val="-2"/>
                <w:sz w:val="17"/>
              </w:rPr>
              <w:t>Saklanmıyor</w:t>
            </w:r>
          </w:p>
        </w:tc>
      </w:tr>
      <w:tr w14:paraId="09F19538">
        <w:tblPrEx>
          <w:tblBorders>
            <w:top w:val="single" w:color="231F20" w:sz="8" w:space="0"/>
            <w:left w:val="single" w:color="231F20" w:sz="8" w:space="0"/>
            <w:bottom w:val="single" w:color="231F20" w:sz="8" w:space="0"/>
            <w:right w:val="single" w:color="231F20" w:sz="8" w:space="0"/>
            <w:insideH w:val="single" w:color="231F20" w:sz="8" w:space="0"/>
            <w:insideV w:val="single" w:color="231F20" w:sz="8" w:space="0"/>
          </w:tblBorders>
          <w:tblCellMar>
            <w:top w:w="0" w:type="dxa"/>
            <w:left w:w="0" w:type="dxa"/>
            <w:bottom w:w="0" w:type="dxa"/>
            <w:right w:w="0" w:type="dxa"/>
          </w:tblCellMar>
        </w:tblPrEx>
        <w:trPr>
          <w:trHeight w:val="1014" w:hRule="atLeast"/>
        </w:trPr>
        <w:tc>
          <w:tcPr>
            <w:tcW w:w="1638" w:type="dxa"/>
            <w:tcBorders>
              <w:left w:val="nil"/>
            </w:tcBorders>
          </w:tcPr>
          <w:p w14:paraId="51C31CFA">
            <w:pPr>
              <w:pStyle w:val="15"/>
              <w:spacing w:before="48"/>
              <w:ind w:left="90"/>
              <w:rPr>
                <w:b/>
                <w:sz w:val="16"/>
              </w:rPr>
            </w:pPr>
            <w:r>
              <w:rPr>
                <w:b/>
                <w:color w:val="231F20"/>
                <w:spacing w:val="-2"/>
                <w:w w:val="95"/>
                <w:sz w:val="16"/>
              </w:rPr>
              <w:t>Avantaj</w:t>
            </w:r>
          </w:p>
        </w:tc>
        <w:tc>
          <w:tcPr>
            <w:tcW w:w="5041" w:type="dxa"/>
          </w:tcPr>
          <w:p w14:paraId="07794C9A">
            <w:pPr>
              <w:pStyle w:val="15"/>
              <w:spacing w:before="47" w:line="242" w:lineRule="auto"/>
              <w:ind w:left="80" w:right="2532"/>
              <w:rPr>
                <w:sz w:val="16"/>
              </w:rPr>
            </w:pPr>
            <w:r>
              <w:rPr>
                <w:color w:val="231F20"/>
                <w:w w:val="85"/>
                <w:sz w:val="16"/>
              </w:rPr>
              <w:t>CPU</w:t>
            </w:r>
            <w:r>
              <w:rPr>
                <w:color w:val="231F20"/>
                <w:spacing w:val="-5"/>
                <w:w w:val="85"/>
                <w:sz w:val="16"/>
              </w:rPr>
              <w:t xml:space="preserve"> </w:t>
            </w:r>
            <w:r>
              <w:rPr>
                <w:color w:val="231F20"/>
                <w:w w:val="85"/>
                <w:sz w:val="16"/>
              </w:rPr>
              <w:t>işlem</w:t>
            </w:r>
            <w:r>
              <w:rPr>
                <w:color w:val="231F20"/>
                <w:spacing w:val="-5"/>
                <w:w w:val="85"/>
                <w:sz w:val="16"/>
              </w:rPr>
              <w:t xml:space="preserve"> </w:t>
            </w:r>
            <w:r>
              <w:rPr>
                <w:color w:val="231F20"/>
                <w:w w:val="85"/>
                <w:sz w:val="16"/>
              </w:rPr>
              <w:t>döngülerinden</w:t>
            </w:r>
            <w:r>
              <w:rPr>
                <w:color w:val="231F20"/>
                <w:spacing w:val="-5"/>
                <w:w w:val="85"/>
                <w:sz w:val="16"/>
              </w:rPr>
              <w:t xml:space="preserve"> </w:t>
            </w:r>
            <w:r>
              <w:rPr>
                <w:color w:val="231F20"/>
                <w:w w:val="85"/>
                <w:sz w:val="16"/>
              </w:rPr>
              <w:t xml:space="preserve">tasarruf </w:t>
            </w:r>
            <w:r>
              <w:rPr>
                <w:color w:val="231F20"/>
                <w:w w:val="95"/>
                <w:sz w:val="16"/>
              </w:rPr>
              <w:t>sağlar</w:t>
            </w:r>
            <w:r>
              <w:rPr>
                <w:color w:val="231F20"/>
                <w:spacing w:val="-15"/>
                <w:w w:val="95"/>
                <w:sz w:val="16"/>
              </w:rPr>
              <w:t xml:space="preserve"> </w:t>
            </w:r>
            <w:r>
              <w:rPr>
                <w:color w:val="231F20"/>
                <w:w w:val="95"/>
                <w:sz w:val="16"/>
              </w:rPr>
              <w:t>Veri</w:t>
            </w:r>
            <w:r>
              <w:rPr>
                <w:color w:val="231F20"/>
                <w:spacing w:val="-15"/>
                <w:w w:val="95"/>
                <w:sz w:val="16"/>
              </w:rPr>
              <w:t xml:space="preserve"> </w:t>
            </w:r>
            <w:r>
              <w:rPr>
                <w:color w:val="231F20"/>
                <w:w w:val="95"/>
                <w:sz w:val="16"/>
              </w:rPr>
              <w:t>erişim</w:t>
            </w:r>
            <w:r>
              <w:rPr>
                <w:color w:val="231F20"/>
                <w:spacing w:val="-14"/>
                <w:w w:val="95"/>
                <w:sz w:val="16"/>
              </w:rPr>
              <w:t xml:space="preserve"> </w:t>
            </w:r>
            <w:r>
              <w:rPr>
                <w:color w:val="231F20"/>
                <w:w w:val="95"/>
                <w:sz w:val="16"/>
              </w:rPr>
              <w:t>süresinden tasarruf</w:t>
            </w:r>
            <w:r>
              <w:rPr>
                <w:color w:val="231F20"/>
                <w:spacing w:val="-15"/>
                <w:w w:val="95"/>
                <w:sz w:val="16"/>
              </w:rPr>
              <w:t xml:space="preserve"> </w:t>
            </w:r>
            <w:r>
              <w:rPr>
                <w:color w:val="231F20"/>
                <w:w w:val="95"/>
                <w:sz w:val="16"/>
              </w:rPr>
              <w:t>sağlar</w:t>
            </w:r>
          </w:p>
          <w:p w14:paraId="04FD0532">
            <w:pPr>
              <w:pStyle w:val="15"/>
              <w:spacing w:before="12"/>
              <w:ind w:left="80"/>
              <w:rPr>
                <w:sz w:val="16"/>
              </w:rPr>
            </w:pPr>
            <w:r>
              <w:rPr>
                <w:color w:val="231F20"/>
                <w:spacing w:val="-2"/>
                <w:w w:val="85"/>
                <w:sz w:val="16"/>
              </w:rPr>
              <w:t>Veri</w:t>
            </w:r>
            <w:r>
              <w:rPr>
                <w:color w:val="231F20"/>
                <w:spacing w:val="-9"/>
                <w:sz w:val="16"/>
              </w:rPr>
              <w:t xml:space="preserve"> </w:t>
            </w:r>
            <w:r>
              <w:rPr>
                <w:color w:val="231F20"/>
                <w:spacing w:val="-2"/>
                <w:w w:val="85"/>
                <w:sz w:val="16"/>
              </w:rPr>
              <w:t>değeri</w:t>
            </w:r>
            <w:r>
              <w:rPr>
                <w:color w:val="231F20"/>
                <w:spacing w:val="-9"/>
                <w:sz w:val="16"/>
              </w:rPr>
              <w:t xml:space="preserve"> </w:t>
            </w:r>
            <w:r>
              <w:rPr>
                <w:color w:val="231F20"/>
                <w:spacing w:val="-2"/>
                <w:w w:val="85"/>
                <w:sz w:val="16"/>
              </w:rPr>
              <w:t>kolayca</w:t>
            </w:r>
            <w:r>
              <w:rPr>
                <w:color w:val="231F20"/>
                <w:spacing w:val="-8"/>
                <w:sz w:val="16"/>
              </w:rPr>
              <w:t xml:space="preserve"> </w:t>
            </w:r>
            <w:r>
              <w:rPr>
                <w:color w:val="231F20"/>
                <w:spacing w:val="-2"/>
                <w:w w:val="85"/>
                <w:sz w:val="16"/>
              </w:rPr>
              <w:t>elde</w:t>
            </w:r>
            <w:r>
              <w:rPr>
                <w:color w:val="231F20"/>
                <w:spacing w:val="-6"/>
                <w:w w:val="85"/>
                <w:sz w:val="16"/>
              </w:rPr>
              <w:t xml:space="preserve"> </w:t>
            </w:r>
            <w:r>
              <w:rPr>
                <w:color w:val="231F20"/>
                <w:spacing w:val="-2"/>
                <w:w w:val="85"/>
                <w:sz w:val="16"/>
              </w:rPr>
              <w:t>edilebilir</w:t>
            </w:r>
          </w:p>
          <w:p w14:paraId="1C2FE0F4">
            <w:pPr>
              <w:pStyle w:val="15"/>
              <w:spacing w:before="15" w:line="171" w:lineRule="exact"/>
              <w:ind w:left="80"/>
              <w:rPr>
                <w:sz w:val="16"/>
              </w:rPr>
            </w:pPr>
            <w:r>
              <w:rPr>
                <w:color w:val="231F20"/>
                <w:w w:val="80"/>
                <w:sz w:val="16"/>
              </w:rPr>
              <w:t>Geçmiş</w:t>
            </w:r>
            <w:r>
              <w:rPr>
                <w:color w:val="231F20"/>
                <w:spacing w:val="-6"/>
                <w:sz w:val="16"/>
              </w:rPr>
              <w:t xml:space="preserve"> </w:t>
            </w:r>
            <w:r>
              <w:rPr>
                <w:color w:val="231F20"/>
                <w:w w:val="80"/>
                <w:sz w:val="16"/>
              </w:rPr>
              <w:t>verileri</w:t>
            </w:r>
            <w:r>
              <w:rPr>
                <w:color w:val="231F20"/>
                <w:spacing w:val="-6"/>
                <w:w w:val="80"/>
                <w:sz w:val="16"/>
              </w:rPr>
              <w:t xml:space="preserve"> </w:t>
            </w:r>
            <w:r>
              <w:rPr>
                <w:color w:val="231F20"/>
                <w:w w:val="80"/>
                <w:sz w:val="16"/>
              </w:rPr>
              <w:t>takip</w:t>
            </w:r>
            <w:r>
              <w:rPr>
                <w:color w:val="231F20"/>
                <w:spacing w:val="-5"/>
                <w:sz w:val="16"/>
              </w:rPr>
              <w:t xml:space="preserve"> </w:t>
            </w:r>
            <w:r>
              <w:rPr>
                <w:color w:val="231F20"/>
                <w:w w:val="80"/>
                <w:sz w:val="16"/>
              </w:rPr>
              <w:t>etmek</w:t>
            </w:r>
            <w:r>
              <w:rPr>
                <w:color w:val="231F20"/>
                <w:spacing w:val="-5"/>
                <w:sz w:val="16"/>
              </w:rPr>
              <w:t xml:space="preserve"> </w:t>
            </w:r>
            <w:r>
              <w:rPr>
                <w:color w:val="231F20"/>
                <w:w w:val="80"/>
                <w:sz w:val="16"/>
              </w:rPr>
              <w:t>için</w:t>
            </w:r>
            <w:r>
              <w:rPr>
                <w:color w:val="231F20"/>
                <w:spacing w:val="-5"/>
                <w:sz w:val="16"/>
              </w:rPr>
              <w:t xml:space="preserve"> </w:t>
            </w:r>
            <w:r>
              <w:rPr>
                <w:color w:val="231F20"/>
                <w:spacing w:val="-2"/>
                <w:w w:val="80"/>
                <w:sz w:val="16"/>
              </w:rPr>
              <w:t>kullanılabilir</w:t>
            </w:r>
          </w:p>
        </w:tc>
        <w:tc>
          <w:tcPr>
            <w:tcW w:w="3401" w:type="dxa"/>
            <w:tcBorders>
              <w:right w:val="nil"/>
            </w:tcBorders>
          </w:tcPr>
          <w:p w14:paraId="78D6B98B">
            <w:pPr>
              <w:pStyle w:val="15"/>
              <w:spacing w:before="56"/>
              <w:ind w:left="79"/>
              <w:rPr>
                <w:sz w:val="16"/>
              </w:rPr>
            </w:pPr>
            <w:r>
              <w:rPr>
                <w:color w:val="231F20"/>
                <w:w w:val="85"/>
                <w:sz w:val="16"/>
              </w:rPr>
              <w:t>Depolama</w:t>
            </w:r>
            <w:r>
              <w:rPr>
                <w:color w:val="231F20"/>
                <w:spacing w:val="-9"/>
                <w:w w:val="85"/>
                <w:sz w:val="16"/>
              </w:rPr>
              <w:t xml:space="preserve"> </w:t>
            </w:r>
            <w:r>
              <w:rPr>
                <w:color w:val="231F20"/>
                <w:w w:val="85"/>
                <w:sz w:val="16"/>
              </w:rPr>
              <w:t>alanından</w:t>
            </w:r>
            <w:r>
              <w:rPr>
                <w:color w:val="231F20"/>
                <w:spacing w:val="-12"/>
                <w:w w:val="85"/>
                <w:sz w:val="16"/>
              </w:rPr>
              <w:t xml:space="preserve"> </w:t>
            </w:r>
            <w:r>
              <w:rPr>
                <w:color w:val="231F20"/>
                <w:w w:val="85"/>
                <w:sz w:val="16"/>
              </w:rPr>
              <w:t>tasarruf</w:t>
            </w:r>
            <w:r>
              <w:rPr>
                <w:color w:val="231F20"/>
                <w:spacing w:val="-8"/>
                <w:w w:val="85"/>
                <w:sz w:val="16"/>
              </w:rPr>
              <w:t xml:space="preserve"> </w:t>
            </w:r>
            <w:r>
              <w:rPr>
                <w:color w:val="231F20"/>
                <w:spacing w:val="-2"/>
                <w:w w:val="85"/>
                <w:sz w:val="16"/>
              </w:rPr>
              <w:t>sağlar</w:t>
            </w:r>
          </w:p>
          <w:p w14:paraId="574A8787">
            <w:pPr>
              <w:pStyle w:val="15"/>
              <w:spacing w:before="16"/>
              <w:ind w:left="79"/>
              <w:rPr>
                <w:sz w:val="16"/>
              </w:rPr>
            </w:pPr>
            <w:r>
              <w:rPr>
                <w:color w:val="231F20"/>
                <w:w w:val="85"/>
                <w:sz w:val="16"/>
              </w:rPr>
              <w:t>Hesaplama</w:t>
            </w:r>
            <w:r>
              <w:rPr>
                <w:color w:val="231F20"/>
                <w:spacing w:val="-4"/>
                <w:w w:val="85"/>
                <w:sz w:val="16"/>
              </w:rPr>
              <w:t xml:space="preserve"> </w:t>
            </w:r>
            <w:r>
              <w:rPr>
                <w:color w:val="231F20"/>
                <w:w w:val="85"/>
                <w:sz w:val="16"/>
              </w:rPr>
              <w:t>her</w:t>
            </w:r>
            <w:r>
              <w:rPr>
                <w:color w:val="231F20"/>
                <w:spacing w:val="-3"/>
                <w:w w:val="85"/>
                <w:sz w:val="16"/>
              </w:rPr>
              <w:t xml:space="preserve"> </w:t>
            </w:r>
            <w:r>
              <w:rPr>
                <w:color w:val="231F20"/>
                <w:w w:val="85"/>
                <w:sz w:val="16"/>
              </w:rPr>
              <w:t>zaman</w:t>
            </w:r>
            <w:r>
              <w:rPr>
                <w:color w:val="231F20"/>
                <w:spacing w:val="-3"/>
                <w:w w:val="85"/>
                <w:sz w:val="16"/>
              </w:rPr>
              <w:t xml:space="preserve"> </w:t>
            </w:r>
            <w:r>
              <w:rPr>
                <w:color w:val="231F20"/>
                <w:w w:val="85"/>
                <w:sz w:val="16"/>
              </w:rPr>
              <w:t>mevcut</w:t>
            </w:r>
            <w:r>
              <w:rPr>
                <w:color w:val="231F20"/>
                <w:spacing w:val="-3"/>
                <w:w w:val="85"/>
                <w:sz w:val="16"/>
              </w:rPr>
              <w:t xml:space="preserve"> </w:t>
            </w:r>
            <w:r>
              <w:rPr>
                <w:color w:val="231F20"/>
                <w:w w:val="85"/>
                <w:sz w:val="16"/>
              </w:rPr>
              <w:t>değeri</w:t>
            </w:r>
            <w:r>
              <w:rPr>
                <w:color w:val="231F20"/>
                <w:spacing w:val="-8"/>
                <w:w w:val="85"/>
                <w:sz w:val="16"/>
              </w:rPr>
              <w:t xml:space="preserve"> </w:t>
            </w:r>
            <w:r>
              <w:rPr>
                <w:color w:val="231F20"/>
                <w:spacing w:val="-4"/>
                <w:w w:val="85"/>
                <w:sz w:val="16"/>
              </w:rPr>
              <w:t>verir</w:t>
            </w:r>
          </w:p>
        </w:tc>
      </w:tr>
      <w:tr w14:paraId="47751683">
        <w:tblPrEx>
          <w:tblBorders>
            <w:top w:val="single" w:color="231F20" w:sz="8" w:space="0"/>
            <w:left w:val="single" w:color="231F20" w:sz="8" w:space="0"/>
            <w:bottom w:val="single" w:color="231F20" w:sz="8" w:space="0"/>
            <w:right w:val="single" w:color="231F20" w:sz="8" w:space="0"/>
            <w:insideH w:val="single" w:color="231F20" w:sz="8" w:space="0"/>
            <w:insideV w:val="single" w:color="231F20" w:sz="8" w:space="0"/>
          </w:tblBorders>
          <w:tblCellMar>
            <w:top w:w="0" w:type="dxa"/>
            <w:left w:w="0" w:type="dxa"/>
            <w:bottom w:w="0" w:type="dxa"/>
            <w:right w:w="0" w:type="dxa"/>
          </w:tblCellMar>
        </w:tblPrEx>
        <w:trPr>
          <w:trHeight w:val="696" w:hRule="atLeast"/>
        </w:trPr>
        <w:tc>
          <w:tcPr>
            <w:tcW w:w="1638" w:type="dxa"/>
            <w:tcBorders>
              <w:left w:val="nil"/>
              <w:bottom w:val="nil"/>
            </w:tcBorders>
            <w:shd w:val="clear" w:color="auto" w:fill="F4F5C8"/>
          </w:tcPr>
          <w:p w14:paraId="2B26E50C">
            <w:pPr>
              <w:pStyle w:val="15"/>
              <w:spacing w:before="47"/>
              <w:ind w:left="90"/>
              <w:rPr>
                <w:b/>
                <w:sz w:val="16"/>
              </w:rPr>
            </w:pPr>
            <w:r>
              <w:rPr>
                <w:b/>
                <w:color w:val="231F20"/>
                <w:spacing w:val="-2"/>
                <w:w w:val="95"/>
                <w:sz w:val="16"/>
              </w:rPr>
              <w:t>Dezavantaj</w:t>
            </w:r>
          </w:p>
        </w:tc>
        <w:tc>
          <w:tcPr>
            <w:tcW w:w="5041" w:type="dxa"/>
            <w:tcBorders>
              <w:bottom w:val="nil"/>
            </w:tcBorders>
            <w:shd w:val="clear" w:color="auto" w:fill="F4F5C8"/>
          </w:tcPr>
          <w:p w14:paraId="231C2EF7">
            <w:pPr>
              <w:pStyle w:val="15"/>
              <w:spacing w:before="47" w:line="242" w:lineRule="auto"/>
              <w:ind w:left="80" w:right="63"/>
              <w:rPr>
                <w:sz w:val="16"/>
              </w:rPr>
            </w:pPr>
            <w:r>
              <w:rPr>
                <w:color w:val="231F20"/>
                <w:w w:val="85"/>
                <w:sz w:val="16"/>
              </w:rPr>
              <w:t>Türetilen</w:t>
            </w:r>
            <w:r>
              <w:rPr>
                <w:color w:val="231F20"/>
                <w:spacing w:val="-9"/>
                <w:w w:val="85"/>
                <w:sz w:val="16"/>
              </w:rPr>
              <w:t xml:space="preserve"> </w:t>
            </w:r>
            <w:r>
              <w:rPr>
                <w:color w:val="231F20"/>
                <w:w w:val="85"/>
                <w:sz w:val="16"/>
              </w:rPr>
              <w:t>değerin</w:t>
            </w:r>
            <w:r>
              <w:rPr>
                <w:color w:val="231F20"/>
                <w:spacing w:val="-9"/>
                <w:w w:val="85"/>
                <w:sz w:val="16"/>
              </w:rPr>
              <w:t xml:space="preserve"> </w:t>
            </w:r>
            <w:r>
              <w:rPr>
                <w:color w:val="231F20"/>
                <w:w w:val="85"/>
                <w:sz w:val="16"/>
              </w:rPr>
              <w:t>güncel</w:t>
            </w:r>
            <w:r>
              <w:rPr>
                <w:color w:val="231F20"/>
                <w:spacing w:val="-9"/>
                <w:w w:val="85"/>
                <w:sz w:val="16"/>
              </w:rPr>
              <w:t xml:space="preserve"> </w:t>
            </w:r>
            <w:r>
              <w:rPr>
                <w:color w:val="231F20"/>
                <w:w w:val="85"/>
                <w:sz w:val="16"/>
              </w:rPr>
              <w:t>olmasını</w:t>
            </w:r>
            <w:r>
              <w:rPr>
                <w:color w:val="231F20"/>
                <w:spacing w:val="-9"/>
                <w:w w:val="85"/>
                <w:sz w:val="16"/>
              </w:rPr>
              <w:t xml:space="preserve"> </w:t>
            </w:r>
            <w:r>
              <w:rPr>
                <w:color w:val="231F20"/>
                <w:w w:val="85"/>
                <w:sz w:val="16"/>
              </w:rPr>
              <w:t>sağlamak</w:t>
            </w:r>
            <w:r>
              <w:rPr>
                <w:color w:val="231F20"/>
                <w:spacing w:val="-9"/>
                <w:w w:val="85"/>
                <w:sz w:val="16"/>
              </w:rPr>
              <w:t xml:space="preserve"> </w:t>
            </w:r>
            <w:r>
              <w:rPr>
                <w:color w:val="231F20"/>
                <w:w w:val="85"/>
                <w:sz w:val="16"/>
              </w:rPr>
              <w:t>için</w:t>
            </w:r>
            <w:r>
              <w:rPr>
                <w:color w:val="231F20"/>
                <w:spacing w:val="-9"/>
                <w:w w:val="85"/>
                <w:sz w:val="16"/>
              </w:rPr>
              <w:t xml:space="preserve"> </w:t>
            </w:r>
            <w:r>
              <w:rPr>
                <w:color w:val="231F20"/>
                <w:w w:val="85"/>
                <w:sz w:val="16"/>
              </w:rPr>
              <w:t>sürekli</w:t>
            </w:r>
            <w:r>
              <w:rPr>
                <w:color w:val="231F20"/>
                <w:spacing w:val="-9"/>
                <w:w w:val="85"/>
                <w:sz w:val="16"/>
              </w:rPr>
              <w:t xml:space="preserve"> </w:t>
            </w:r>
            <w:r>
              <w:rPr>
                <w:color w:val="231F20"/>
                <w:w w:val="85"/>
                <w:sz w:val="16"/>
              </w:rPr>
              <w:t>bakım</w:t>
            </w:r>
            <w:r>
              <w:rPr>
                <w:color w:val="231F20"/>
                <w:spacing w:val="-9"/>
                <w:w w:val="85"/>
                <w:sz w:val="16"/>
              </w:rPr>
              <w:t xml:space="preserve"> </w:t>
            </w:r>
            <w:r>
              <w:rPr>
                <w:color w:val="231F20"/>
                <w:w w:val="85"/>
                <w:sz w:val="16"/>
              </w:rPr>
              <w:t xml:space="preserve">gerektirir, </w:t>
            </w:r>
            <w:r>
              <w:rPr>
                <w:color w:val="231F20"/>
                <w:w w:val="90"/>
                <w:sz w:val="16"/>
              </w:rPr>
              <w:t>özellikle</w:t>
            </w:r>
            <w:r>
              <w:rPr>
                <w:color w:val="231F20"/>
                <w:spacing w:val="-13"/>
                <w:w w:val="90"/>
                <w:sz w:val="16"/>
              </w:rPr>
              <w:t xml:space="preserve"> </w:t>
            </w:r>
            <w:r>
              <w:rPr>
                <w:color w:val="231F20"/>
                <w:w w:val="90"/>
                <w:sz w:val="16"/>
              </w:rPr>
              <w:t>hesaplamada</w:t>
            </w:r>
            <w:r>
              <w:rPr>
                <w:color w:val="231F20"/>
                <w:spacing w:val="-12"/>
                <w:w w:val="90"/>
                <w:sz w:val="16"/>
              </w:rPr>
              <w:t xml:space="preserve"> </w:t>
            </w:r>
            <w:r>
              <w:rPr>
                <w:color w:val="231F20"/>
                <w:w w:val="90"/>
                <w:sz w:val="16"/>
              </w:rPr>
              <w:t>kullanılan</w:t>
            </w:r>
            <w:r>
              <w:rPr>
                <w:color w:val="231F20"/>
                <w:spacing w:val="-12"/>
                <w:w w:val="90"/>
                <w:sz w:val="16"/>
              </w:rPr>
              <w:t xml:space="preserve"> </w:t>
            </w:r>
            <w:r>
              <w:rPr>
                <w:color w:val="231F20"/>
                <w:w w:val="90"/>
                <w:sz w:val="16"/>
              </w:rPr>
              <w:t>herhangi</w:t>
            </w:r>
            <w:r>
              <w:rPr>
                <w:color w:val="231F20"/>
                <w:spacing w:val="-12"/>
                <w:w w:val="90"/>
                <w:sz w:val="16"/>
              </w:rPr>
              <w:t xml:space="preserve"> </w:t>
            </w:r>
            <w:r>
              <w:rPr>
                <w:color w:val="231F20"/>
                <w:w w:val="90"/>
                <w:sz w:val="16"/>
              </w:rPr>
              <w:t>bir</w:t>
            </w:r>
            <w:r>
              <w:rPr>
                <w:color w:val="231F20"/>
                <w:spacing w:val="-12"/>
                <w:w w:val="90"/>
                <w:sz w:val="16"/>
              </w:rPr>
              <w:t xml:space="preserve"> </w:t>
            </w:r>
            <w:r>
              <w:rPr>
                <w:color w:val="231F20"/>
                <w:w w:val="90"/>
                <w:sz w:val="16"/>
              </w:rPr>
              <w:t>değer</w:t>
            </w:r>
            <w:r>
              <w:rPr>
                <w:color w:val="231F20"/>
                <w:spacing w:val="-12"/>
                <w:w w:val="90"/>
                <w:sz w:val="16"/>
              </w:rPr>
              <w:t xml:space="preserve"> </w:t>
            </w:r>
            <w:r>
              <w:rPr>
                <w:color w:val="231F20"/>
                <w:w w:val="90"/>
                <w:sz w:val="16"/>
              </w:rPr>
              <w:t>değişirse</w:t>
            </w:r>
          </w:p>
        </w:tc>
        <w:tc>
          <w:tcPr>
            <w:tcW w:w="3401" w:type="dxa"/>
            <w:tcBorders>
              <w:bottom w:val="nil"/>
              <w:right w:val="nil"/>
            </w:tcBorders>
            <w:shd w:val="clear" w:color="auto" w:fill="F4F5C8"/>
          </w:tcPr>
          <w:p w14:paraId="2924D90D">
            <w:pPr>
              <w:pStyle w:val="15"/>
              <w:spacing w:before="47"/>
              <w:ind w:left="79"/>
              <w:rPr>
                <w:sz w:val="16"/>
              </w:rPr>
            </w:pPr>
            <w:r>
              <w:rPr>
                <w:color w:val="231F20"/>
                <w:w w:val="85"/>
                <w:sz w:val="16"/>
              </w:rPr>
              <w:t>CPU</w:t>
            </w:r>
            <w:r>
              <w:rPr>
                <w:color w:val="231F20"/>
                <w:spacing w:val="-4"/>
                <w:w w:val="85"/>
                <w:sz w:val="16"/>
              </w:rPr>
              <w:t xml:space="preserve"> </w:t>
            </w:r>
            <w:r>
              <w:rPr>
                <w:color w:val="231F20"/>
                <w:w w:val="85"/>
                <w:sz w:val="16"/>
              </w:rPr>
              <w:t>işlem</w:t>
            </w:r>
            <w:r>
              <w:rPr>
                <w:color w:val="231F20"/>
                <w:spacing w:val="-4"/>
                <w:w w:val="85"/>
                <w:sz w:val="16"/>
              </w:rPr>
              <w:t xml:space="preserve"> </w:t>
            </w:r>
            <w:r>
              <w:rPr>
                <w:color w:val="231F20"/>
                <w:w w:val="85"/>
                <w:sz w:val="16"/>
              </w:rPr>
              <w:t>döngülerini</w:t>
            </w:r>
            <w:r>
              <w:rPr>
                <w:color w:val="231F20"/>
                <w:spacing w:val="-4"/>
                <w:w w:val="85"/>
                <w:sz w:val="16"/>
              </w:rPr>
              <w:t xml:space="preserve"> </w:t>
            </w:r>
            <w:r>
              <w:rPr>
                <w:color w:val="231F20"/>
                <w:w w:val="85"/>
                <w:sz w:val="16"/>
              </w:rPr>
              <w:t>kullanır</w:t>
            </w:r>
            <w:r>
              <w:rPr>
                <w:color w:val="231F20"/>
                <w:spacing w:val="-4"/>
                <w:w w:val="85"/>
                <w:sz w:val="16"/>
              </w:rPr>
              <w:t xml:space="preserve"> Veri</w:t>
            </w:r>
          </w:p>
          <w:p w14:paraId="105D5AB5">
            <w:pPr>
              <w:pStyle w:val="15"/>
              <w:spacing w:before="3"/>
              <w:ind w:left="79"/>
              <w:rPr>
                <w:sz w:val="16"/>
              </w:rPr>
            </w:pPr>
            <w:r>
              <w:rPr>
                <w:color w:val="231F20"/>
                <w:w w:val="85"/>
                <w:sz w:val="16"/>
              </w:rPr>
              <w:t>erişim</w:t>
            </w:r>
            <w:r>
              <w:rPr>
                <w:color w:val="231F20"/>
                <w:spacing w:val="-10"/>
                <w:w w:val="85"/>
                <w:sz w:val="16"/>
              </w:rPr>
              <w:t xml:space="preserve"> </w:t>
            </w:r>
            <w:r>
              <w:rPr>
                <w:color w:val="231F20"/>
                <w:w w:val="85"/>
                <w:sz w:val="16"/>
              </w:rPr>
              <w:t>süresini</w:t>
            </w:r>
            <w:r>
              <w:rPr>
                <w:color w:val="231F20"/>
                <w:spacing w:val="-9"/>
                <w:w w:val="85"/>
                <w:sz w:val="16"/>
              </w:rPr>
              <w:t xml:space="preserve"> </w:t>
            </w:r>
            <w:r>
              <w:rPr>
                <w:color w:val="231F20"/>
                <w:spacing w:val="-2"/>
                <w:w w:val="85"/>
                <w:sz w:val="16"/>
              </w:rPr>
              <w:t>artırır</w:t>
            </w:r>
          </w:p>
          <w:p w14:paraId="292BC817">
            <w:pPr>
              <w:pStyle w:val="15"/>
              <w:spacing w:before="14"/>
              <w:ind w:left="79"/>
              <w:rPr>
                <w:sz w:val="16"/>
              </w:rPr>
            </w:pPr>
            <w:r>
              <w:rPr>
                <w:color w:val="231F20"/>
                <w:w w:val="85"/>
                <w:sz w:val="16"/>
              </w:rPr>
              <w:t>Sorgulara</w:t>
            </w:r>
            <w:r>
              <w:rPr>
                <w:color w:val="231F20"/>
                <w:spacing w:val="-10"/>
                <w:w w:val="85"/>
                <w:sz w:val="16"/>
              </w:rPr>
              <w:t xml:space="preserve"> </w:t>
            </w:r>
            <w:r>
              <w:rPr>
                <w:color w:val="231F20"/>
                <w:w w:val="85"/>
                <w:sz w:val="16"/>
              </w:rPr>
              <w:t>kodlama</w:t>
            </w:r>
            <w:r>
              <w:rPr>
                <w:color w:val="231F20"/>
                <w:spacing w:val="-6"/>
                <w:w w:val="85"/>
                <w:sz w:val="16"/>
              </w:rPr>
              <w:t xml:space="preserve"> </w:t>
            </w:r>
            <w:r>
              <w:rPr>
                <w:color w:val="231F20"/>
                <w:w w:val="85"/>
                <w:sz w:val="16"/>
              </w:rPr>
              <w:t>karmaşıklığı</w:t>
            </w:r>
            <w:r>
              <w:rPr>
                <w:color w:val="231F20"/>
                <w:spacing w:val="-5"/>
                <w:w w:val="85"/>
                <w:sz w:val="16"/>
              </w:rPr>
              <w:t xml:space="preserve"> </w:t>
            </w:r>
            <w:r>
              <w:rPr>
                <w:color w:val="231F20"/>
                <w:spacing w:val="-2"/>
                <w:w w:val="85"/>
                <w:sz w:val="16"/>
              </w:rPr>
              <w:t>ekler</w:t>
            </w:r>
          </w:p>
        </w:tc>
      </w:tr>
    </w:tbl>
    <w:p w14:paraId="67198AEA">
      <w:pPr>
        <w:pStyle w:val="12"/>
        <w:spacing w:before="53"/>
        <w:rPr>
          <w:rFonts w:ascii="Trebuchet MS"/>
          <w:b/>
          <w:sz w:val="20"/>
        </w:rPr>
      </w:pPr>
      <w:r>
        <w:rPr>
          <w:rFonts w:ascii="Trebuchet MS"/>
          <w:b/>
          <w:sz w:val="20"/>
        </w:rPr>
        <mc:AlternateContent>
          <mc:Choice Requires="wps">
            <w:drawing>
              <wp:anchor distT="0" distB="0" distL="0" distR="0" simplePos="0" relativeHeight="251719680" behindDoc="1" locked="0" layoutInCell="1" allowOverlap="1">
                <wp:simplePos x="0" y="0"/>
                <wp:positionH relativeFrom="page">
                  <wp:posOffset>914400</wp:posOffset>
                </wp:positionH>
                <wp:positionV relativeFrom="paragraph">
                  <wp:posOffset>196215</wp:posOffset>
                </wp:positionV>
                <wp:extent cx="4876800" cy="976630"/>
                <wp:effectExtent l="0" t="0" r="0" b="0"/>
                <wp:wrapTopAndBottom/>
                <wp:docPr id="229" name="Textbox 229"/>
                <wp:cNvGraphicFramePr/>
                <a:graphic xmlns:a="http://schemas.openxmlformats.org/drawingml/2006/main">
                  <a:graphicData uri="http://schemas.microsoft.com/office/word/2010/wordprocessingShape">
                    <wps:wsp>
                      <wps:cNvSpPr txBox="1"/>
                      <wps:spPr>
                        <a:xfrm>
                          <a:off x="0" y="0"/>
                          <a:ext cx="4876800" cy="976630"/>
                        </a:xfrm>
                        <a:prstGeom prst="rect">
                          <a:avLst/>
                        </a:prstGeom>
                        <a:solidFill>
                          <a:srgbClr val="ECEBF5"/>
                        </a:solidFill>
                      </wps:spPr>
                      <wps:txbx>
                        <w:txbxContent>
                          <w:p w14:paraId="671A78CC">
                            <w:pPr>
                              <w:spacing w:before="115"/>
                              <w:ind w:left="180" w:right="0" w:firstLine="0"/>
                              <w:jc w:val="left"/>
                              <w:rPr>
                                <w:rFonts w:ascii="Trebuchet MS"/>
                                <w:b/>
                                <w:color w:val="000000"/>
                                <w:sz w:val="33"/>
                              </w:rPr>
                            </w:pPr>
                            <w:r>
                              <w:rPr>
                                <w:rFonts w:ascii="Trebuchet MS"/>
                                <w:b/>
                                <w:color w:val="732F6B"/>
                                <w:spacing w:val="-5"/>
                                <w:sz w:val="33"/>
                              </w:rPr>
                              <w:t>Not</w:t>
                            </w:r>
                          </w:p>
                          <w:p w14:paraId="31611098">
                            <w:pPr>
                              <w:pStyle w:val="12"/>
                              <w:spacing w:before="45" w:line="254" w:lineRule="auto"/>
                              <w:ind w:left="180" w:right="172"/>
                              <w:jc w:val="both"/>
                              <w:rPr>
                                <w:rFonts w:ascii="Tahoma" w:hAnsi="Tahoma"/>
                                <w:color w:val="000000"/>
                              </w:rPr>
                            </w:pPr>
                            <w:r>
                              <w:rPr>
                                <w:rFonts w:ascii="Tahoma" w:hAnsi="Tahoma"/>
                                <w:color w:val="231F20"/>
                              </w:rPr>
                              <w:t>Modern</w:t>
                            </w:r>
                            <w:r>
                              <w:rPr>
                                <w:rFonts w:ascii="Tahoma" w:hAnsi="Tahoma"/>
                                <w:color w:val="231F20"/>
                                <w:spacing w:val="-15"/>
                              </w:rPr>
                              <w:t xml:space="preserve"> </w:t>
                            </w:r>
                            <w:r>
                              <w:rPr>
                                <w:rFonts w:ascii="Tahoma" w:hAnsi="Tahoma"/>
                                <w:color w:val="231F20"/>
                              </w:rPr>
                              <w:t>veritaban</w:t>
                            </w:r>
                            <w:r>
                              <w:rPr>
                                <w:color w:val="231F20"/>
                              </w:rPr>
                              <w:t>ı</w:t>
                            </w:r>
                            <w:r>
                              <w:rPr>
                                <w:color w:val="231F20"/>
                                <w:spacing w:val="-12"/>
                              </w:rPr>
                              <w:t xml:space="preserve"> </w:t>
                            </w:r>
                            <w:r>
                              <w:rPr>
                                <w:rFonts w:ascii="Tahoma" w:hAnsi="Tahoma"/>
                                <w:color w:val="231F20"/>
                              </w:rPr>
                              <w:t>y</w:t>
                            </w:r>
                            <w:r>
                              <w:rPr>
                                <w:color w:val="231F20"/>
                              </w:rPr>
                              <w:t>ö</w:t>
                            </w:r>
                            <w:r>
                              <w:rPr>
                                <w:rFonts w:ascii="Tahoma" w:hAnsi="Tahoma"/>
                                <w:color w:val="231F20"/>
                              </w:rPr>
                              <w:t>netim</w:t>
                            </w:r>
                            <w:r>
                              <w:rPr>
                                <w:rFonts w:ascii="Tahoma" w:hAnsi="Tahoma"/>
                                <w:color w:val="231F20"/>
                                <w:spacing w:val="-15"/>
                              </w:rPr>
                              <w:t xml:space="preserve"> </w:t>
                            </w:r>
                            <w:r>
                              <w:rPr>
                                <w:rFonts w:ascii="Tahoma" w:hAnsi="Tahoma"/>
                                <w:color w:val="231F20"/>
                              </w:rPr>
                              <w:t>sistemleri,</w:t>
                            </w:r>
                            <w:r>
                              <w:rPr>
                                <w:rFonts w:ascii="Tahoma" w:hAnsi="Tahoma"/>
                                <w:color w:val="231F20"/>
                                <w:spacing w:val="-15"/>
                              </w:rPr>
                              <w:t xml:space="preserve"> </w:t>
                            </w:r>
                            <w:r>
                              <w:rPr>
                                <w:rFonts w:ascii="Tahoma" w:hAnsi="Tahoma"/>
                                <w:color w:val="231F20"/>
                              </w:rPr>
                              <w:t>hesaplanm</w:t>
                            </w:r>
                            <w:r>
                              <w:rPr>
                                <w:color w:val="231F20"/>
                              </w:rPr>
                              <w:t>ış</w:t>
                            </w:r>
                            <w:r>
                              <w:rPr>
                                <w:color w:val="231F20"/>
                                <w:spacing w:val="-12"/>
                              </w:rPr>
                              <w:t xml:space="preserve"> </w:t>
                            </w:r>
                            <w:r>
                              <w:rPr>
                                <w:rFonts w:ascii="Tahoma" w:hAnsi="Tahoma"/>
                                <w:color w:val="231F20"/>
                              </w:rPr>
                              <w:t>veya</w:t>
                            </w:r>
                            <w:r>
                              <w:rPr>
                                <w:rFonts w:ascii="Tahoma" w:hAnsi="Tahoma"/>
                                <w:color w:val="231F20"/>
                                <w:spacing w:val="-15"/>
                              </w:rPr>
                              <w:t xml:space="preserve"> </w:t>
                            </w:r>
                            <w:r>
                              <w:rPr>
                                <w:rFonts w:ascii="Tahoma" w:hAnsi="Tahoma"/>
                                <w:color w:val="231F20"/>
                              </w:rPr>
                              <w:t>hesaplanan</w:t>
                            </w:r>
                            <w:r>
                              <w:rPr>
                                <w:rFonts w:ascii="Tahoma" w:hAnsi="Tahoma"/>
                                <w:color w:val="231F20"/>
                                <w:spacing w:val="-14"/>
                              </w:rPr>
                              <w:t xml:space="preserve"> </w:t>
                            </w:r>
                            <w:r>
                              <w:rPr>
                                <w:rFonts w:ascii="Tahoma" w:hAnsi="Tahoma"/>
                                <w:color w:val="231F20"/>
                              </w:rPr>
                              <w:t>verileri</w:t>
                            </w:r>
                            <w:r>
                              <w:rPr>
                                <w:rFonts w:ascii="Tahoma" w:hAnsi="Tahoma"/>
                                <w:color w:val="231F20"/>
                                <w:spacing w:val="-15"/>
                              </w:rPr>
                              <w:t xml:space="preserve"> </w:t>
                            </w:r>
                            <w:r>
                              <w:rPr>
                                <w:rFonts w:ascii="Tahoma" w:hAnsi="Tahoma"/>
                                <w:color w:val="231F20"/>
                              </w:rPr>
                              <w:t>desteklemek i</w:t>
                            </w:r>
                            <w:r>
                              <w:rPr>
                                <w:color w:val="231F20"/>
                              </w:rPr>
                              <w:t>ç</w:t>
                            </w:r>
                            <w:r>
                              <w:rPr>
                                <w:rFonts w:ascii="Tahoma" w:hAnsi="Tahoma"/>
                                <w:color w:val="231F20"/>
                              </w:rPr>
                              <w:t>in yeni veri t</w:t>
                            </w:r>
                            <w:r>
                              <w:rPr>
                                <w:color w:val="231F20"/>
                              </w:rPr>
                              <w:t>ü</w:t>
                            </w:r>
                            <w:r>
                              <w:rPr>
                                <w:rFonts w:ascii="Tahoma" w:hAnsi="Tahoma"/>
                                <w:color w:val="231F20"/>
                              </w:rPr>
                              <w:t>r</w:t>
                            </w:r>
                            <w:r>
                              <w:rPr>
                                <w:color w:val="231F20"/>
                              </w:rPr>
                              <w:t xml:space="preserve">ü </w:t>
                            </w:r>
                            <w:r>
                              <w:rPr>
                                <w:rFonts w:ascii="Tahoma" w:hAnsi="Tahoma"/>
                                <w:color w:val="231F20"/>
                              </w:rPr>
                              <w:t>tan</w:t>
                            </w:r>
                            <w:r>
                              <w:rPr>
                                <w:color w:val="231F20"/>
                              </w:rPr>
                              <w:t>ı</w:t>
                            </w:r>
                            <w:r>
                              <w:rPr>
                                <w:rFonts w:ascii="Tahoma" w:hAnsi="Tahoma"/>
                                <w:color w:val="231F20"/>
                              </w:rPr>
                              <w:t>mlar</w:t>
                            </w:r>
                            <w:r>
                              <w:rPr>
                                <w:color w:val="231F20"/>
                              </w:rPr>
                              <w:t xml:space="preserve">ı </w:t>
                            </w:r>
                            <w:r>
                              <w:rPr>
                                <w:rFonts w:ascii="Tahoma" w:hAnsi="Tahoma"/>
                                <w:color w:val="231F20"/>
                              </w:rPr>
                              <w:t>sa</w:t>
                            </w:r>
                            <w:r>
                              <w:rPr>
                                <w:color w:val="231F20"/>
                              </w:rPr>
                              <w:t>ğ</w:t>
                            </w:r>
                            <w:r>
                              <w:rPr>
                                <w:rFonts w:ascii="Tahoma" w:hAnsi="Tahoma"/>
                                <w:color w:val="231F20"/>
                              </w:rPr>
                              <w:t xml:space="preserve">lar. </w:t>
                            </w:r>
                            <w:r>
                              <w:rPr>
                                <w:color w:val="231F20"/>
                              </w:rPr>
                              <w:t>Ö</w:t>
                            </w:r>
                            <w:r>
                              <w:rPr>
                                <w:rFonts w:ascii="Tahoma" w:hAnsi="Tahoma"/>
                                <w:color w:val="231F20"/>
                              </w:rPr>
                              <w:t>rne</w:t>
                            </w:r>
                            <w:r>
                              <w:rPr>
                                <w:color w:val="231F20"/>
                              </w:rPr>
                              <w:t>ğ</w:t>
                            </w:r>
                            <w:r>
                              <w:rPr>
                                <w:rFonts w:ascii="Tahoma" w:hAnsi="Tahoma"/>
                                <w:color w:val="231F20"/>
                              </w:rPr>
                              <w:t>in, MS Access'te Hesaplanm</w:t>
                            </w:r>
                            <w:r>
                              <w:rPr>
                                <w:color w:val="231F20"/>
                              </w:rPr>
                              <w:t xml:space="preserve">ış </w:t>
                            </w:r>
                            <w:r>
                              <w:rPr>
                                <w:rFonts w:ascii="Tahoma" w:hAnsi="Tahoma"/>
                                <w:color w:val="231F20"/>
                              </w:rPr>
                              <w:t>veri t</w:t>
                            </w:r>
                            <w:r>
                              <w:rPr>
                                <w:color w:val="231F20"/>
                              </w:rPr>
                              <w:t>ü</w:t>
                            </w:r>
                            <w:r>
                              <w:rPr>
                                <w:rFonts w:ascii="Tahoma" w:hAnsi="Tahoma"/>
                                <w:color w:val="231F20"/>
                              </w:rPr>
                              <w:t>r</w:t>
                            </w:r>
                            <w:r>
                              <w:rPr>
                                <w:color w:val="231F20"/>
                              </w:rPr>
                              <w:t>ü</w:t>
                            </w:r>
                            <w:r>
                              <w:rPr>
                                <w:rFonts w:ascii="Tahoma" w:hAnsi="Tahoma"/>
                                <w:color w:val="231F20"/>
                              </w:rPr>
                              <w:t>n</w:t>
                            </w:r>
                            <w:r>
                              <w:rPr>
                                <w:color w:val="231F20"/>
                              </w:rPr>
                              <w:t xml:space="preserve">ü </w:t>
                            </w:r>
                            <w:r>
                              <w:rPr>
                                <w:rFonts w:ascii="Tahoma" w:hAnsi="Tahoma"/>
                                <w:color w:val="231F20"/>
                              </w:rPr>
                              <w:t>kullanabilirsiniz.</w:t>
                            </w:r>
                            <w:r>
                              <w:rPr>
                                <w:rFonts w:ascii="Tahoma" w:hAnsi="Tahoma"/>
                                <w:color w:val="231F20"/>
                                <w:spacing w:val="-10"/>
                              </w:rPr>
                              <w:t xml:space="preserve"> </w:t>
                            </w:r>
                            <w:r>
                              <w:rPr>
                                <w:rFonts w:ascii="Tahoma" w:hAnsi="Tahoma"/>
                                <w:color w:val="231F20"/>
                              </w:rPr>
                              <w:t>SQL</w:t>
                            </w:r>
                            <w:r>
                              <w:rPr>
                                <w:rFonts w:ascii="Tahoma" w:hAnsi="Tahoma"/>
                                <w:color w:val="231F20"/>
                                <w:spacing w:val="-10"/>
                              </w:rPr>
                              <w:t xml:space="preserve"> </w:t>
                            </w:r>
                            <w:r>
                              <w:rPr>
                                <w:rFonts w:ascii="Tahoma" w:hAnsi="Tahoma"/>
                                <w:color w:val="231F20"/>
                              </w:rPr>
                              <w:t>Server,</w:t>
                            </w:r>
                            <w:r>
                              <w:rPr>
                                <w:rFonts w:ascii="Tahoma" w:hAnsi="Tahoma"/>
                                <w:color w:val="231F20"/>
                                <w:spacing w:val="-10"/>
                              </w:rPr>
                              <w:t xml:space="preserve"> </w:t>
                            </w:r>
                            <w:r>
                              <w:rPr>
                                <w:rFonts w:ascii="Tahoma" w:hAnsi="Tahoma"/>
                                <w:color w:val="231F20"/>
                              </w:rPr>
                              <w:t>Oracle</w:t>
                            </w:r>
                            <w:r>
                              <w:rPr>
                                <w:rFonts w:ascii="Tahoma" w:hAnsi="Tahoma"/>
                                <w:color w:val="231F20"/>
                                <w:spacing w:val="-10"/>
                              </w:rPr>
                              <w:t xml:space="preserve"> </w:t>
                            </w:r>
                            <w:r>
                              <w:rPr>
                                <w:rFonts w:ascii="Tahoma" w:hAnsi="Tahoma"/>
                                <w:color w:val="231F20"/>
                              </w:rPr>
                              <w:t>ve</w:t>
                            </w:r>
                            <w:r>
                              <w:rPr>
                                <w:rFonts w:ascii="Tahoma" w:hAnsi="Tahoma"/>
                                <w:color w:val="231F20"/>
                                <w:spacing w:val="-10"/>
                              </w:rPr>
                              <w:t xml:space="preserve"> </w:t>
                            </w:r>
                            <w:r>
                              <w:rPr>
                                <w:rFonts w:ascii="Tahoma" w:hAnsi="Tahoma"/>
                                <w:color w:val="231F20"/>
                              </w:rPr>
                              <w:t>MySQL</w:t>
                            </w:r>
                            <w:r>
                              <w:rPr>
                                <w:rFonts w:ascii="Tahoma" w:hAnsi="Tahoma"/>
                                <w:color w:val="231F20"/>
                                <w:spacing w:val="-10"/>
                              </w:rPr>
                              <w:t xml:space="preserve"> </w:t>
                            </w:r>
                            <w:r>
                              <w:rPr>
                                <w:rFonts w:ascii="Tahoma" w:hAnsi="Tahoma"/>
                                <w:color w:val="231F20"/>
                              </w:rPr>
                              <w:t>de</w:t>
                            </w:r>
                            <w:r>
                              <w:rPr>
                                <w:rFonts w:ascii="Tahoma" w:hAnsi="Tahoma"/>
                                <w:color w:val="231F20"/>
                                <w:spacing w:val="-10"/>
                              </w:rPr>
                              <w:t xml:space="preserve"> </w:t>
                            </w:r>
                            <w:r>
                              <w:rPr>
                                <w:rFonts w:ascii="Tahoma" w:hAnsi="Tahoma"/>
                                <w:color w:val="231F20"/>
                              </w:rPr>
                              <w:t>t</w:t>
                            </w:r>
                            <w:r>
                              <w:rPr>
                                <w:color w:val="231F20"/>
                              </w:rPr>
                              <w:t>ü</w:t>
                            </w:r>
                            <w:r>
                              <w:rPr>
                                <w:rFonts w:ascii="Tahoma" w:hAnsi="Tahoma"/>
                                <w:color w:val="231F20"/>
                              </w:rPr>
                              <w:t>retilmi</w:t>
                            </w:r>
                            <w:r>
                              <w:rPr>
                                <w:color w:val="231F20"/>
                              </w:rPr>
                              <w:t xml:space="preserve">ş </w:t>
                            </w:r>
                            <w:r>
                              <w:rPr>
                                <w:rFonts w:ascii="Tahoma" w:hAnsi="Tahoma"/>
                                <w:color w:val="231F20"/>
                              </w:rPr>
                              <w:t>veya</w:t>
                            </w:r>
                            <w:r>
                              <w:rPr>
                                <w:rFonts w:ascii="Tahoma" w:hAnsi="Tahoma"/>
                                <w:color w:val="231F20"/>
                                <w:spacing w:val="-10"/>
                              </w:rPr>
                              <w:t xml:space="preserve"> </w:t>
                            </w:r>
                            <w:r>
                              <w:rPr>
                                <w:rFonts w:ascii="Tahoma" w:hAnsi="Tahoma"/>
                                <w:color w:val="231F20"/>
                              </w:rPr>
                              <w:t>hesaplanm</w:t>
                            </w:r>
                            <w:r>
                              <w:rPr>
                                <w:color w:val="231F20"/>
                              </w:rPr>
                              <w:t xml:space="preserve">ış </w:t>
                            </w:r>
                            <w:r>
                              <w:rPr>
                                <w:rFonts w:ascii="Tahoma" w:hAnsi="Tahoma"/>
                                <w:color w:val="231F20"/>
                              </w:rPr>
                              <w:t>niteliklerin tan</w:t>
                            </w:r>
                            <w:r>
                              <w:rPr>
                                <w:color w:val="231F20"/>
                              </w:rPr>
                              <w:t>ı</w:t>
                            </w:r>
                            <w:r>
                              <w:rPr>
                                <w:rFonts w:ascii="Tahoma" w:hAnsi="Tahoma"/>
                                <w:color w:val="231F20"/>
                              </w:rPr>
                              <w:t>mlanmas</w:t>
                            </w:r>
                            <w:r>
                              <w:rPr>
                                <w:color w:val="231F20"/>
                              </w:rPr>
                              <w:t>ı</w:t>
                            </w:r>
                            <w:r>
                              <w:rPr>
                                <w:rFonts w:ascii="Tahoma" w:hAnsi="Tahoma"/>
                                <w:color w:val="231F20"/>
                              </w:rPr>
                              <w:t>n</w:t>
                            </w:r>
                            <w:r>
                              <w:rPr>
                                <w:color w:val="231F20"/>
                              </w:rPr>
                              <w:t>ı</w:t>
                            </w:r>
                            <w:r>
                              <w:rPr>
                                <w:color w:val="231F20"/>
                                <w:spacing w:val="-12"/>
                              </w:rPr>
                              <w:t xml:space="preserve"> </w:t>
                            </w:r>
                            <w:r>
                              <w:rPr>
                                <w:rFonts w:ascii="Tahoma" w:hAnsi="Tahoma"/>
                                <w:color w:val="231F20"/>
                              </w:rPr>
                              <w:t>destekler.</w:t>
                            </w:r>
                          </w:p>
                        </w:txbxContent>
                      </wps:txbx>
                      <wps:bodyPr wrap="square" lIns="0" tIns="0" rIns="0" bIns="0" rtlCol="0">
                        <a:noAutofit/>
                      </wps:bodyPr>
                    </wps:wsp>
                  </a:graphicData>
                </a:graphic>
              </wp:anchor>
            </w:drawing>
          </mc:Choice>
          <mc:Fallback>
            <w:pict>
              <v:shape id="Textbox 229" o:spid="_x0000_s1026" o:spt="202" type="#_x0000_t202" style="position:absolute;left:0pt;margin-left:72pt;margin-top:15.45pt;height:76.9pt;width:384pt;mso-position-horizontal-relative:page;mso-wrap-distance-bottom:0pt;mso-wrap-distance-top:0pt;z-index:-251596800;mso-width-relative:page;mso-height-relative:page;" fillcolor="#ECEBF5" filled="t" stroked="f" coordsize="21600,21600" o:gfxdata="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qQHJgtUAAAAKAQAADwAAAAAAAAABACAAAAAi&#10;AAAAZHJzL2Rvd25yZXYueG1sUEsBAhQAFAAAAAgAh07iQFV4R8bUAQAArAMAAA4AAAAAAAAAAQAg&#10;AAAAJAEAAGRycy9lMm9Eb2MueG1sUEsFBgAAAAAGAAYAWQEAAGoFAAAAAA==&#10;">
                <v:fill on="t" focussize="0,0"/>
                <v:stroke on="f"/>
                <v:imagedata o:title=""/>
                <o:lock v:ext="edit" aspectratio="f"/>
                <v:textbox inset="0mm,0mm,0mm,0mm">
                  <w:txbxContent>
                    <w:p w14:paraId="671A78CC">
                      <w:pPr>
                        <w:spacing w:before="115"/>
                        <w:ind w:left="180" w:right="0" w:firstLine="0"/>
                        <w:jc w:val="left"/>
                        <w:rPr>
                          <w:rFonts w:ascii="Trebuchet MS"/>
                          <w:b/>
                          <w:color w:val="000000"/>
                          <w:sz w:val="33"/>
                        </w:rPr>
                      </w:pPr>
                      <w:r>
                        <w:rPr>
                          <w:rFonts w:ascii="Trebuchet MS"/>
                          <w:b/>
                          <w:color w:val="732F6B"/>
                          <w:spacing w:val="-5"/>
                          <w:sz w:val="33"/>
                        </w:rPr>
                        <w:t>Not</w:t>
                      </w:r>
                    </w:p>
                    <w:p w14:paraId="31611098">
                      <w:pPr>
                        <w:pStyle w:val="12"/>
                        <w:spacing w:before="45" w:line="254" w:lineRule="auto"/>
                        <w:ind w:left="180" w:right="172"/>
                        <w:jc w:val="both"/>
                        <w:rPr>
                          <w:rFonts w:ascii="Tahoma" w:hAnsi="Tahoma"/>
                          <w:color w:val="000000"/>
                        </w:rPr>
                      </w:pPr>
                      <w:r>
                        <w:rPr>
                          <w:rFonts w:ascii="Tahoma" w:hAnsi="Tahoma"/>
                          <w:color w:val="231F20"/>
                        </w:rPr>
                        <w:t>Modern</w:t>
                      </w:r>
                      <w:r>
                        <w:rPr>
                          <w:rFonts w:ascii="Tahoma" w:hAnsi="Tahoma"/>
                          <w:color w:val="231F20"/>
                          <w:spacing w:val="-15"/>
                        </w:rPr>
                        <w:t xml:space="preserve"> </w:t>
                      </w:r>
                      <w:r>
                        <w:rPr>
                          <w:rFonts w:ascii="Tahoma" w:hAnsi="Tahoma"/>
                          <w:color w:val="231F20"/>
                        </w:rPr>
                        <w:t>veritaban</w:t>
                      </w:r>
                      <w:r>
                        <w:rPr>
                          <w:color w:val="231F20"/>
                        </w:rPr>
                        <w:t>ı</w:t>
                      </w:r>
                      <w:r>
                        <w:rPr>
                          <w:color w:val="231F20"/>
                          <w:spacing w:val="-12"/>
                        </w:rPr>
                        <w:t xml:space="preserve"> </w:t>
                      </w:r>
                      <w:r>
                        <w:rPr>
                          <w:rFonts w:ascii="Tahoma" w:hAnsi="Tahoma"/>
                          <w:color w:val="231F20"/>
                        </w:rPr>
                        <w:t>y</w:t>
                      </w:r>
                      <w:r>
                        <w:rPr>
                          <w:color w:val="231F20"/>
                        </w:rPr>
                        <w:t>ö</w:t>
                      </w:r>
                      <w:r>
                        <w:rPr>
                          <w:rFonts w:ascii="Tahoma" w:hAnsi="Tahoma"/>
                          <w:color w:val="231F20"/>
                        </w:rPr>
                        <w:t>netim</w:t>
                      </w:r>
                      <w:r>
                        <w:rPr>
                          <w:rFonts w:ascii="Tahoma" w:hAnsi="Tahoma"/>
                          <w:color w:val="231F20"/>
                          <w:spacing w:val="-15"/>
                        </w:rPr>
                        <w:t xml:space="preserve"> </w:t>
                      </w:r>
                      <w:r>
                        <w:rPr>
                          <w:rFonts w:ascii="Tahoma" w:hAnsi="Tahoma"/>
                          <w:color w:val="231F20"/>
                        </w:rPr>
                        <w:t>sistemleri,</w:t>
                      </w:r>
                      <w:r>
                        <w:rPr>
                          <w:rFonts w:ascii="Tahoma" w:hAnsi="Tahoma"/>
                          <w:color w:val="231F20"/>
                          <w:spacing w:val="-15"/>
                        </w:rPr>
                        <w:t xml:space="preserve"> </w:t>
                      </w:r>
                      <w:r>
                        <w:rPr>
                          <w:rFonts w:ascii="Tahoma" w:hAnsi="Tahoma"/>
                          <w:color w:val="231F20"/>
                        </w:rPr>
                        <w:t>hesaplanm</w:t>
                      </w:r>
                      <w:r>
                        <w:rPr>
                          <w:color w:val="231F20"/>
                        </w:rPr>
                        <w:t>ış</w:t>
                      </w:r>
                      <w:r>
                        <w:rPr>
                          <w:color w:val="231F20"/>
                          <w:spacing w:val="-12"/>
                        </w:rPr>
                        <w:t xml:space="preserve"> </w:t>
                      </w:r>
                      <w:r>
                        <w:rPr>
                          <w:rFonts w:ascii="Tahoma" w:hAnsi="Tahoma"/>
                          <w:color w:val="231F20"/>
                        </w:rPr>
                        <w:t>veya</w:t>
                      </w:r>
                      <w:r>
                        <w:rPr>
                          <w:rFonts w:ascii="Tahoma" w:hAnsi="Tahoma"/>
                          <w:color w:val="231F20"/>
                          <w:spacing w:val="-15"/>
                        </w:rPr>
                        <w:t xml:space="preserve"> </w:t>
                      </w:r>
                      <w:r>
                        <w:rPr>
                          <w:rFonts w:ascii="Tahoma" w:hAnsi="Tahoma"/>
                          <w:color w:val="231F20"/>
                        </w:rPr>
                        <w:t>hesaplanan</w:t>
                      </w:r>
                      <w:r>
                        <w:rPr>
                          <w:rFonts w:ascii="Tahoma" w:hAnsi="Tahoma"/>
                          <w:color w:val="231F20"/>
                          <w:spacing w:val="-14"/>
                        </w:rPr>
                        <w:t xml:space="preserve"> </w:t>
                      </w:r>
                      <w:r>
                        <w:rPr>
                          <w:rFonts w:ascii="Tahoma" w:hAnsi="Tahoma"/>
                          <w:color w:val="231F20"/>
                        </w:rPr>
                        <w:t>verileri</w:t>
                      </w:r>
                      <w:r>
                        <w:rPr>
                          <w:rFonts w:ascii="Tahoma" w:hAnsi="Tahoma"/>
                          <w:color w:val="231F20"/>
                          <w:spacing w:val="-15"/>
                        </w:rPr>
                        <w:t xml:space="preserve"> </w:t>
                      </w:r>
                      <w:r>
                        <w:rPr>
                          <w:rFonts w:ascii="Tahoma" w:hAnsi="Tahoma"/>
                          <w:color w:val="231F20"/>
                        </w:rPr>
                        <w:t>desteklemek i</w:t>
                      </w:r>
                      <w:r>
                        <w:rPr>
                          <w:color w:val="231F20"/>
                        </w:rPr>
                        <w:t>ç</w:t>
                      </w:r>
                      <w:r>
                        <w:rPr>
                          <w:rFonts w:ascii="Tahoma" w:hAnsi="Tahoma"/>
                          <w:color w:val="231F20"/>
                        </w:rPr>
                        <w:t>in yeni veri t</w:t>
                      </w:r>
                      <w:r>
                        <w:rPr>
                          <w:color w:val="231F20"/>
                        </w:rPr>
                        <w:t>ü</w:t>
                      </w:r>
                      <w:r>
                        <w:rPr>
                          <w:rFonts w:ascii="Tahoma" w:hAnsi="Tahoma"/>
                          <w:color w:val="231F20"/>
                        </w:rPr>
                        <w:t>r</w:t>
                      </w:r>
                      <w:r>
                        <w:rPr>
                          <w:color w:val="231F20"/>
                        </w:rPr>
                        <w:t xml:space="preserve">ü </w:t>
                      </w:r>
                      <w:r>
                        <w:rPr>
                          <w:rFonts w:ascii="Tahoma" w:hAnsi="Tahoma"/>
                          <w:color w:val="231F20"/>
                        </w:rPr>
                        <w:t>tan</w:t>
                      </w:r>
                      <w:r>
                        <w:rPr>
                          <w:color w:val="231F20"/>
                        </w:rPr>
                        <w:t>ı</w:t>
                      </w:r>
                      <w:r>
                        <w:rPr>
                          <w:rFonts w:ascii="Tahoma" w:hAnsi="Tahoma"/>
                          <w:color w:val="231F20"/>
                        </w:rPr>
                        <w:t>mlar</w:t>
                      </w:r>
                      <w:r>
                        <w:rPr>
                          <w:color w:val="231F20"/>
                        </w:rPr>
                        <w:t xml:space="preserve">ı </w:t>
                      </w:r>
                      <w:r>
                        <w:rPr>
                          <w:rFonts w:ascii="Tahoma" w:hAnsi="Tahoma"/>
                          <w:color w:val="231F20"/>
                        </w:rPr>
                        <w:t>sa</w:t>
                      </w:r>
                      <w:r>
                        <w:rPr>
                          <w:color w:val="231F20"/>
                        </w:rPr>
                        <w:t>ğ</w:t>
                      </w:r>
                      <w:r>
                        <w:rPr>
                          <w:rFonts w:ascii="Tahoma" w:hAnsi="Tahoma"/>
                          <w:color w:val="231F20"/>
                        </w:rPr>
                        <w:t xml:space="preserve">lar. </w:t>
                      </w:r>
                      <w:r>
                        <w:rPr>
                          <w:color w:val="231F20"/>
                        </w:rPr>
                        <w:t>Ö</w:t>
                      </w:r>
                      <w:r>
                        <w:rPr>
                          <w:rFonts w:ascii="Tahoma" w:hAnsi="Tahoma"/>
                          <w:color w:val="231F20"/>
                        </w:rPr>
                        <w:t>rne</w:t>
                      </w:r>
                      <w:r>
                        <w:rPr>
                          <w:color w:val="231F20"/>
                        </w:rPr>
                        <w:t>ğ</w:t>
                      </w:r>
                      <w:r>
                        <w:rPr>
                          <w:rFonts w:ascii="Tahoma" w:hAnsi="Tahoma"/>
                          <w:color w:val="231F20"/>
                        </w:rPr>
                        <w:t>in, MS Access'te Hesaplanm</w:t>
                      </w:r>
                      <w:r>
                        <w:rPr>
                          <w:color w:val="231F20"/>
                        </w:rPr>
                        <w:t xml:space="preserve">ış </w:t>
                      </w:r>
                      <w:r>
                        <w:rPr>
                          <w:rFonts w:ascii="Tahoma" w:hAnsi="Tahoma"/>
                          <w:color w:val="231F20"/>
                        </w:rPr>
                        <w:t>veri t</w:t>
                      </w:r>
                      <w:r>
                        <w:rPr>
                          <w:color w:val="231F20"/>
                        </w:rPr>
                        <w:t>ü</w:t>
                      </w:r>
                      <w:r>
                        <w:rPr>
                          <w:rFonts w:ascii="Tahoma" w:hAnsi="Tahoma"/>
                          <w:color w:val="231F20"/>
                        </w:rPr>
                        <w:t>r</w:t>
                      </w:r>
                      <w:r>
                        <w:rPr>
                          <w:color w:val="231F20"/>
                        </w:rPr>
                        <w:t>ü</w:t>
                      </w:r>
                      <w:r>
                        <w:rPr>
                          <w:rFonts w:ascii="Tahoma" w:hAnsi="Tahoma"/>
                          <w:color w:val="231F20"/>
                        </w:rPr>
                        <w:t>n</w:t>
                      </w:r>
                      <w:r>
                        <w:rPr>
                          <w:color w:val="231F20"/>
                        </w:rPr>
                        <w:t xml:space="preserve">ü </w:t>
                      </w:r>
                      <w:r>
                        <w:rPr>
                          <w:rFonts w:ascii="Tahoma" w:hAnsi="Tahoma"/>
                          <w:color w:val="231F20"/>
                        </w:rPr>
                        <w:t>kullanabilirsiniz.</w:t>
                      </w:r>
                      <w:r>
                        <w:rPr>
                          <w:rFonts w:ascii="Tahoma" w:hAnsi="Tahoma"/>
                          <w:color w:val="231F20"/>
                          <w:spacing w:val="-10"/>
                        </w:rPr>
                        <w:t xml:space="preserve"> </w:t>
                      </w:r>
                      <w:r>
                        <w:rPr>
                          <w:rFonts w:ascii="Tahoma" w:hAnsi="Tahoma"/>
                          <w:color w:val="231F20"/>
                        </w:rPr>
                        <w:t>SQL</w:t>
                      </w:r>
                      <w:r>
                        <w:rPr>
                          <w:rFonts w:ascii="Tahoma" w:hAnsi="Tahoma"/>
                          <w:color w:val="231F20"/>
                          <w:spacing w:val="-10"/>
                        </w:rPr>
                        <w:t xml:space="preserve"> </w:t>
                      </w:r>
                      <w:r>
                        <w:rPr>
                          <w:rFonts w:ascii="Tahoma" w:hAnsi="Tahoma"/>
                          <w:color w:val="231F20"/>
                        </w:rPr>
                        <w:t>Server,</w:t>
                      </w:r>
                      <w:r>
                        <w:rPr>
                          <w:rFonts w:ascii="Tahoma" w:hAnsi="Tahoma"/>
                          <w:color w:val="231F20"/>
                          <w:spacing w:val="-10"/>
                        </w:rPr>
                        <w:t xml:space="preserve"> </w:t>
                      </w:r>
                      <w:r>
                        <w:rPr>
                          <w:rFonts w:ascii="Tahoma" w:hAnsi="Tahoma"/>
                          <w:color w:val="231F20"/>
                        </w:rPr>
                        <w:t>Oracle</w:t>
                      </w:r>
                      <w:r>
                        <w:rPr>
                          <w:rFonts w:ascii="Tahoma" w:hAnsi="Tahoma"/>
                          <w:color w:val="231F20"/>
                          <w:spacing w:val="-10"/>
                        </w:rPr>
                        <w:t xml:space="preserve"> </w:t>
                      </w:r>
                      <w:r>
                        <w:rPr>
                          <w:rFonts w:ascii="Tahoma" w:hAnsi="Tahoma"/>
                          <w:color w:val="231F20"/>
                        </w:rPr>
                        <w:t>ve</w:t>
                      </w:r>
                      <w:r>
                        <w:rPr>
                          <w:rFonts w:ascii="Tahoma" w:hAnsi="Tahoma"/>
                          <w:color w:val="231F20"/>
                          <w:spacing w:val="-10"/>
                        </w:rPr>
                        <w:t xml:space="preserve"> </w:t>
                      </w:r>
                      <w:r>
                        <w:rPr>
                          <w:rFonts w:ascii="Tahoma" w:hAnsi="Tahoma"/>
                          <w:color w:val="231F20"/>
                        </w:rPr>
                        <w:t>MySQL</w:t>
                      </w:r>
                      <w:r>
                        <w:rPr>
                          <w:rFonts w:ascii="Tahoma" w:hAnsi="Tahoma"/>
                          <w:color w:val="231F20"/>
                          <w:spacing w:val="-10"/>
                        </w:rPr>
                        <w:t xml:space="preserve"> </w:t>
                      </w:r>
                      <w:r>
                        <w:rPr>
                          <w:rFonts w:ascii="Tahoma" w:hAnsi="Tahoma"/>
                          <w:color w:val="231F20"/>
                        </w:rPr>
                        <w:t>de</w:t>
                      </w:r>
                      <w:r>
                        <w:rPr>
                          <w:rFonts w:ascii="Tahoma" w:hAnsi="Tahoma"/>
                          <w:color w:val="231F20"/>
                          <w:spacing w:val="-10"/>
                        </w:rPr>
                        <w:t xml:space="preserve"> </w:t>
                      </w:r>
                      <w:r>
                        <w:rPr>
                          <w:rFonts w:ascii="Tahoma" w:hAnsi="Tahoma"/>
                          <w:color w:val="231F20"/>
                        </w:rPr>
                        <w:t>t</w:t>
                      </w:r>
                      <w:r>
                        <w:rPr>
                          <w:color w:val="231F20"/>
                        </w:rPr>
                        <w:t>ü</w:t>
                      </w:r>
                      <w:r>
                        <w:rPr>
                          <w:rFonts w:ascii="Tahoma" w:hAnsi="Tahoma"/>
                          <w:color w:val="231F20"/>
                        </w:rPr>
                        <w:t>retilmi</w:t>
                      </w:r>
                      <w:r>
                        <w:rPr>
                          <w:color w:val="231F20"/>
                        </w:rPr>
                        <w:t xml:space="preserve">ş </w:t>
                      </w:r>
                      <w:r>
                        <w:rPr>
                          <w:rFonts w:ascii="Tahoma" w:hAnsi="Tahoma"/>
                          <w:color w:val="231F20"/>
                        </w:rPr>
                        <w:t>veya</w:t>
                      </w:r>
                      <w:r>
                        <w:rPr>
                          <w:rFonts w:ascii="Tahoma" w:hAnsi="Tahoma"/>
                          <w:color w:val="231F20"/>
                          <w:spacing w:val="-10"/>
                        </w:rPr>
                        <w:t xml:space="preserve"> </w:t>
                      </w:r>
                      <w:r>
                        <w:rPr>
                          <w:rFonts w:ascii="Tahoma" w:hAnsi="Tahoma"/>
                          <w:color w:val="231F20"/>
                        </w:rPr>
                        <w:t>hesaplanm</w:t>
                      </w:r>
                      <w:r>
                        <w:rPr>
                          <w:color w:val="231F20"/>
                        </w:rPr>
                        <w:t xml:space="preserve">ış </w:t>
                      </w:r>
                      <w:r>
                        <w:rPr>
                          <w:rFonts w:ascii="Tahoma" w:hAnsi="Tahoma"/>
                          <w:color w:val="231F20"/>
                        </w:rPr>
                        <w:t>niteliklerin tan</w:t>
                      </w:r>
                      <w:r>
                        <w:rPr>
                          <w:color w:val="231F20"/>
                        </w:rPr>
                        <w:t>ı</w:t>
                      </w:r>
                      <w:r>
                        <w:rPr>
                          <w:rFonts w:ascii="Tahoma" w:hAnsi="Tahoma"/>
                          <w:color w:val="231F20"/>
                        </w:rPr>
                        <w:t>mlanmas</w:t>
                      </w:r>
                      <w:r>
                        <w:rPr>
                          <w:color w:val="231F20"/>
                        </w:rPr>
                        <w:t>ı</w:t>
                      </w:r>
                      <w:r>
                        <w:rPr>
                          <w:rFonts w:ascii="Tahoma" w:hAnsi="Tahoma"/>
                          <w:color w:val="231F20"/>
                        </w:rPr>
                        <w:t>n</w:t>
                      </w:r>
                      <w:r>
                        <w:rPr>
                          <w:color w:val="231F20"/>
                        </w:rPr>
                        <w:t>ı</w:t>
                      </w:r>
                      <w:r>
                        <w:rPr>
                          <w:color w:val="231F20"/>
                          <w:spacing w:val="-12"/>
                        </w:rPr>
                        <w:t xml:space="preserve"> </w:t>
                      </w:r>
                      <w:r>
                        <w:rPr>
                          <w:rFonts w:ascii="Tahoma" w:hAnsi="Tahoma"/>
                          <w:color w:val="231F20"/>
                        </w:rPr>
                        <w:t>destekler.</w:t>
                      </w:r>
                    </w:p>
                  </w:txbxContent>
                </v:textbox>
                <w10:wrap type="topAndBottom"/>
              </v:shape>
            </w:pict>
          </mc:Fallback>
        </mc:AlternateContent>
      </w:r>
    </w:p>
    <w:p w14:paraId="765C7249">
      <w:pPr>
        <w:pStyle w:val="12"/>
        <w:spacing w:after="0"/>
        <w:rPr>
          <w:rFonts w:ascii="Trebuchet MS"/>
          <w:b/>
          <w:sz w:val="20"/>
        </w:rPr>
        <w:sectPr>
          <w:type w:val="continuous"/>
          <w:pgSz w:w="12240" w:h="15660"/>
          <w:pgMar w:top="740" w:right="0" w:bottom="300" w:left="0" w:header="540" w:footer="107" w:gutter="0"/>
          <w:cols w:space="720" w:num="1"/>
        </w:sectPr>
      </w:pPr>
    </w:p>
    <w:p w14:paraId="38171AF3">
      <w:pPr>
        <w:spacing w:before="36"/>
        <w:ind w:left="720" w:right="0" w:firstLine="0"/>
        <w:jc w:val="left"/>
        <w:rPr>
          <w:b/>
          <w:sz w:val="19"/>
        </w:rPr>
      </w:pPr>
      <w:r>
        <w:rPr>
          <w:rFonts w:ascii="Trebuchet MS" w:hAnsi="Trebuchet MS"/>
          <w:b/>
          <w:color w:val="004E8D"/>
          <w:w w:val="90"/>
          <w:sz w:val="23"/>
        </w:rPr>
        <w:t>116</w:t>
      </w:r>
      <w:r>
        <w:rPr>
          <w:rFonts w:ascii="Trebuchet MS" w:hAnsi="Trebuchet MS"/>
          <w:b/>
          <w:color w:val="004E8D"/>
          <w:spacing w:val="-2"/>
          <w:w w:val="90"/>
          <w:sz w:val="23"/>
        </w:rPr>
        <w:t xml:space="preserve"> </w:t>
      </w: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5"/>
          <w:sz w:val="19"/>
        </w:rPr>
        <w:t xml:space="preserve"> </w:t>
      </w:r>
      <w:r>
        <w:rPr>
          <w:rFonts w:ascii="Trebuchet MS" w:hAnsi="Trebuchet MS"/>
          <w:b/>
          <w:color w:val="231F20"/>
          <w:w w:val="90"/>
          <w:sz w:val="19"/>
        </w:rPr>
        <w:t>2:</w:t>
      </w:r>
      <w:r>
        <w:rPr>
          <w:rFonts w:ascii="Trebuchet MS" w:hAnsi="Trebuchet MS"/>
          <w:b/>
          <w:color w:val="231F20"/>
          <w:spacing w:val="-6"/>
          <w:sz w:val="19"/>
        </w:rPr>
        <w:t xml:space="preserve"> </w:t>
      </w:r>
      <w:r>
        <w:rPr>
          <w:rFonts w:ascii="Trebuchet MS" w:hAnsi="Trebuchet MS"/>
          <w:b/>
          <w:color w:val="231F20"/>
          <w:w w:val="90"/>
          <w:sz w:val="19"/>
        </w:rPr>
        <w:t>Tasar</w:t>
      </w:r>
      <w:r>
        <w:rPr>
          <w:b/>
          <w:color w:val="231F20"/>
          <w:w w:val="90"/>
          <w:sz w:val="19"/>
        </w:rPr>
        <w:t>ı</w:t>
      </w:r>
      <w:r>
        <w:rPr>
          <w:rFonts w:ascii="Trebuchet MS" w:hAnsi="Trebuchet MS"/>
          <w:b/>
          <w:color w:val="231F20"/>
          <w:w w:val="90"/>
          <w:sz w:val="19"/>
        </w:rPr>
        <w:t>m</w:t>
      </w:r>
      <w:r>
        <w:rPr>
          <w:rFonts w:ascii="Trebuchet MS" w:hAnsi="Trebuchet MS"/>
          <w:b/>
          <w:color w:val="231F20"/>
          <w:spacing w:val="-1"/>
          <w:w w:val="90"/>
          <w:sz w:val="19"/>
        </w:rPr>
        <w:t xml:space="preserve"> </w:t>
      </w:r>
      <w:r>
        <w:rPr>
          <w:rFonts w:ascii="Trebuchet MS" w:hAnsi="Trebuchet MS"/>
          <w:b/>
          <w:color w:val="231F20"/>
          <w:spacing w:val="-2"/>
          <w:w w:val="90"/>
          <w:sz w:val="19"/>
        </w:rPr>
        <w:t>Kavramlar</w:t>
      </w:r>
      <w:r>
        <w:rPr>
          <w:b/>
          <w:color w:val="231F20"/>
          <w:spacing w:val="-2"/>
          <w:w w:val="90"/>
          <w:sz w:val="19"/>
        </w:rPr>
        <w:t>ı</w:t>
      </w:r>
    </w:p>
    <w:p w14:paraId="343C4BCD">
      <w:pPr>
        <w:pStyle w:val="4"/>
        <w:spacing w:before="158"/>
      </w:pPr>
      <w:r>
        <w:rPr>
          <w:color w:val="231F20"/>
          <w:w w:val="65"/>
        </w:rPr>
        <w:t>4-1c</w:t>
      </w:r>
      <w:r>
        <w:rPr>
          <w:color w:val="231F20"/>
          <w:spacing w:val="-15"/>
        </w:rPr>
        <w:t xml:space="preserve"> </w:t>
      </w:r>
      <w:r>
        <w:rPr>
          <w:color w:val="004E8D"/>
          <w:spacing w:val="-2"/>
          <w:w w:val="65"/>
        </w:rPr>
        <w:t>İlişkiler</w:t>
      </w:r>
    </w:p>
    <w:p w14:paraId="05849C4D">
      <w:pPr>
        <w:pStyle w:val="12"/>
        <w:spacing w:before="146"/>
        <w:ind w:left="3120"/>
      </w:pPr>
      <w:r>
        <mc:AlternateContent>
          <mc:Choice Requires="wps">
            <w:drawing>
              <wp:anchor distT="0" distB="0" distL="0" distR="0" simplePos="0" relativeHeight="251671552" behindDoc="0" locked="0" layoutInCell="1" allowOverlap="1">
                <wp:simplePos x="0" y="0"/>
                <wp:positionH relativeFrom="page">
                  <wp:posOffset>457200</wp:posOffset>
                </wp:positionH>
                <wp:positionV relativeFrom="paragraph">
                  <wp:posOffset>208915</wp:posOffset>
                </wp:positionV>
                <wp:extent cx="1295400" cy="1270"/>
                <wp:effectExtent l="0" t="0" r="0" b="0"/>
                <wp:wrapNone/>
                <wp:docPr id="230" name="Graphic 230"/>
                <wp:cNvGraphicFramePr/>
                <a:graphic xmlns:a="http://schemas.openxmlformats.org/drawingml/2006/main">
                  <a:graphicData uri="http://schemas.microsoft.com/office/word/2010/wordprocessingShape">
                    <wps:wsp>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noAutofit/>
                      </wps:bodyPr>
                    </wps:wsp>
                  </a:graphicData>
                </a:graphic>
              </wp:anchor>
            </w:drawing>
          </mc:Choice>
          <mc:Fallback>
            <w:pict>
              <v:shape id="Graphic 230" o:spid="_x0000_s1026" o:spt="100" style="position:absolute;left:0pt;margin-left:36pt;margin-top:16.45pt;height:0.1pt;width:102pt;mso-position-horizontal-relative:page;z-index:251671552;mso-width-relative:page;mso-height-relative:page;" filled="f" stroked="t" coordsize="1295400,1" o:gfxdata="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sh7Ve9MAAAAIAQAADwAAAAAAAAAB&#10;ACAAAAAiAAAAZHJzL2Rvd25yZXYueG1sUEsBAhQAFAAAAAgAh07iQL4FGOsVAgAAfwQAAA4AAAAA&#10;AAAAAQAgAAAAIgEAAGRycy9lMm9Eb2MueG1sUEsFBgAAAAAGAAYAWQEAAKkFAAAAAA==&#10;" path="m0,0l1295400,0e">
                <v:fill on="f" focussize="0,0"/>
                <v:stroke weight="1.5pt" color="#DEDCEE" joinstyle="round"/>
                <v:imagedata o:title=""/>
                <o:lock v:ext="edit" aspectratio="f"/>
                <v:textbox inset="0mm,0mm,0mm,0mm"/>
              </v:shape>
            </w:pict>
          </mc:Fallback>
        </mc:AlternateContent>
      </w:r>
      <w:r>
        <w:rPr>
          <w:color w:val="231F20"/>
          <w:w w:val="105"/>
        </w:rPr>
        <w:t>Bölüm</w:t>
      </w:r>
      <w:r>
        <w:rPr>
          <w:color w:val="231F20"/>
          <w:spacing w:val="-2"/>
          <w:w w:val="105"/>
        </w:rPr>
        <w:t xml:space="preserve"> </w:t>
      </w:r>
      <w:r>
        <w:rPr>
          <w:color w:val="231F20"/>
          <w:w w:val="105"/>
        </w:rPr>
        <w:t>2'den</w:t>
      </w:r>
      <w:r>
        <w:rPr>
          <w:color w:val="231F20"/>
          <w:spacing w:val="-1"/>
          <w:w w:val="105"/>
        </w:rPr>
        <w:t xml:space="preserve"> </w:t>
      </w:r>
      <w:r>
        <w:rPr>
          <w:color w:val="231F20"/>
          <w:w w:val="105"/>
        </w:rPr>
        <w:t>bir</w:t>
      </w:r>
      <w:r>
        <w:rPr>
          <w:color w:val="231F20"/>
          <w:spacing w:val="-1"/>
          <w:w w:val="105"/>
        </w:rPr>
        <w:t xml:space="preserve"> </w:t>
      </w:r>
      <w:r>
        <w:rPr>
          <w:color w:val="231F20"/>
          <w:w w:val="105"/>
        </w:rPr>
        <w:t>ilişkinin</w:t>
      </w:r>
      <w:r>
        <w:rPr>
          <w:color w:val="231F20"/>
          <w:spacing w:val="-1"/>
          <w:w w:val="105"/>
        </w:rPr>
        <w:t xml:space="preserve"> </w:t>
      </w:r>
      <w:r>
        <w:rPr>
          <w:color w:val="231F20"/>
          <w:w w:val="105"/>
        </w:rPr>
        <w:t>varlıklar</w:t>
      </w:r>
      <w:r>
        <w:rPr>
          <w:color w:val="231F20"/>
          <w:spacing w:val="-2"/>
          <w:w w:val="105"/>
        </w:rPr>
        <w:t xml:space="preserve"> </w:t>
      </w:r>
      <w:r>
        <w:rPr>
          <w:color w:val="231F20"/>
          <w:w w:val="105"/>
        </w:rPr>
        <w:t>arasındaki</w:t>
      </w:r>
      <w:r>
        <w:rPr>
          <w:color w:val="231F20"/>
          <w:spacing w:val="-1"/>
          <w:w w:val="105"/>
        </w:rPr>
        <w:t xml:space="preserve"> </w:t>
      </w:r>
      <w:r>
        <w:rPr>
          <w:color w:val="231F20"/>
          <w:w w:val="105"/>
        </w:rPr>
        <w:t>bir</w:t>
      </w:r>
      <w:r>
        <w:rPr>
          <w:color w:val="231F20"/>
          <w:spacing w:val="-1"/>
          <w:w w:val="105"/>
        </w:rPr>
        <w:t xml:space="preserve"> </w:t>
      </w:r>
      <w:r>
        <w:rPr>
          <w:color w:val="231F20"/>
          <w:w w:val="105"/>
        </w:rPr>
        <w:t>birliktelik</w:t>
      </w:r>
      <w:r>
        <w:rPr>
          <w:color w:val="231F20"/>
          <w:spacing w:val="-1"/>
          <w:w w:val="105"/>
        </w:rPr>
        <w:t xml:space="preserve"> </w:t>
      </w:r>
      <w:r>
        <w:rPr>
          <w:color w:val="231F20"/>
          <w:w w:val="105"/>
        </w:rPr>
        <w:t>olduğunu</w:t>
      </w:r>
      <w:r>
        <w:rPr>
          <w:color w:val="231F20"/>
          <w:spacing w:val="-1"/>
          <w:w w:val="105"/>
        </w:rPr>
        <w:t xml:space="preserve"> </w:t>
      </w:r>
      <w:r>
        <w:rPr>
          <w:color w:val="231F20"/>
          <w:w w:val="105"/>
        </w:rPr>
        <w:t>hatırlayın.</w:t>
      </w:r>
      <w:r>
        <w:rPr>
          <w:color w:val="231F20"/>
          <w:spacing w:val="-2"/>
          <w:w w:val="105"/>
        </w:rPr>
        <w:t xml:space="preserve"> </w:t>
      </w:r>
      <w:r>
        <w:rPr>
          <w:color w:val="231F20"/>
          <w:w w:val="105"/>
        </w:rPr>
        <w:t>Bu</w:t>
      </w:r>
      <w:r>
        <w:rPr>
          <w:color w:val="231F20"/>
          <w:spacing w:val="-9"/>
          <w:w w:val="105"/>
        </w:rPr>
        <w:t xml:space="preserve"> </w:t>
      </w:r>
      <w:r>
        <w:rPr>
          <w:color w:val="231F20"/>
          <w:spacing w:val="-2"/>
          <w:w w:val="105"/>
        </w:rPr>
        <w:t>varlıklar</w:t>
      </w:r>
    </w:p>
    <w:p w14:paraId="5DF61486">
      <w:pPr>
        <w:pStyle w:val="12"/>
        <w:spacing w:after="0"/>
        <w:sectPr>
          <w:headerReference r:id="rId21" w:type="even"/>
          <w:pgSz w:w="12240" w:h="15660"/>
          <w:pgMar w:top="460" w:right="0" w:bottom="300" w:left="0" w:header="0" w:footer="0" w:gutter="0"/>
          <w:cols w:space="720" w:num="1"/>
        </w:sectPr>
      </w:pPr>
    </w:p>
    <w:p w14:paraId="6567C46F">
      <w:pPr>
        <w:pStyle w:val="9"/>
        <w:spacing w:before="35"/>
        <w:ind w:left="720"/>
      </w:pPr>
      <w:r>
        <mc:AlternateContent>
          <mc:Choice Requires="wps">
            <w:drawing>
              <wp:anchor distT="0" distB="0" distL="0" distR="0" simplePos="0" relativeHeight="251670528" behindDoc="0" locked="0" layoutInCell="1" allowOverlap="1">
                <wp:simplePos x="0" y="0"/>
                <wp:positionH relativeFrom="page">
                  <wp:posOffset>1864360</wp:posOffset>
                </wp:positionH>
                <wp:positionV relativeFrom="page">
                  <wp:posOffset>628650</wp:posOffset>
                </wp:positionV>
                <wp:extent cx="1270" cy="8743950"/>
                <wp:effectExtent l="0" t="0" r="0" b="0"/>
                <wp:wrapNone/>
                <wp:docPr id="231" name="Graphic 231"/>
                <wp:cNvGraphicFramePr/>
                <a:graphic xmlns:a="http://schemas.openxmlformats.org/drawingml/2006/main">
                  <a:graphicData uri="http://schemas.microsoft.com/office/word/2010/wordprocessingShape">
                    <wps:wsp>
                      <wps:cNvSpPr/>
                      <wps:spPr>
                        <a:xfrm>
                          <a:off x="0" y="0"/>
                          <a:ext cx="1270" cy="8743950"/>
                        </a:xfrm>
                        <a:custGeom>
                          <a:avLst/>
                          <a:gdLst/>
                          <a:ahLst/>
                          <a:cxnLst/>
                          <a:rect l="l" t="t" r="r" b="b"/>
                          <a:pathLst>
                            <a:path h="8743950">
                              <a:moveTo>
                                <a:pt x="0" y="0"/>
                              </a:moveTo>
                              <a:lnTo>
                                <a:pt x="0" y="8743950"/>
                              </a:lnTo>
                            </a:path>
                          </a:pathLst>
                        </a:custGeom>
                        <a:ln w="4444">
                          <a:solidFill>
                            <a:srgbClr val="939598"/>
                          </a:solidFill>
                          <a:prstDash val="solid"/>
                        </a:ln>
                      </wps:spPr>
                      <wps:bodyPr wrap="square" lIns="0" tIns="0" rIns="0" bIns="0" rtlCol="0">
                        <a:noAutofit/>
                      </wps:bodyPr>
                    </wps:wsp>
                  </a:graphicData>
                </a:graphic>
              </wp:anchor>
            </w:drawing>
          </mc:Choice>
          <mc:Fallback>
            <w:pict>
              <v:shape id="Graphic 231" o:spid="_x0000_s1026" o:spt="100" style="position:absolute;left:0pt;margin-left:146.8pt;margin-top:49.5pt;height:688.5pt;width:0.1pt;mso-position-horizontal-relative:page;mso-position-vertical-relative:page;z-index:251670528;mso-width-relative:page;mso-height-relative:page;" filled="f" stroked="t" coordsize="1,8743950" o:gfxdata="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gzeOvZAAAACwEAAA8AAAAA&#10;AAAAAQAgAAAAIgAAAGRycy9kb3ducmV2LnhtbFBLAQIUABQAAAAIAIdO4kDzQMTLEwIAAH4EAAAO&#10;AAAAAAAAAAEAIAAAACgBAABkcnMvZTJvRG9jLnhtbFBLBQYAAAAABgAGAFkBAACtBQAAAAA=&#10;" path="m0,0l0,8743950e">
                <v:fill on="f" focussize="0,0"/>
                <v:stroke weight="0.34992125984252pt" color="#939598" joinstyle="round"/>
                <v:imagedata o:title=""/>
                <o:lock v:ext="edit" aspectratio="f"/>
                <v:textbox inset="0mm,0mm,0mm,0mm"/>
              </v:shape>
            </w:pict>
          </mc:Fallback>
        </mc:AlternateContent>
      </w:r>
      <w:r>
        <w:rPr>
          <w:color w:val="007EB0"/>
          <w:spacing w:val="-2"/>
        </w:rPr>
        <w:t>Kat</w:t>
      </w:r>
      <w:r>
        <w:rPr>
          <w:rFonts w:ascii="Times New Roman" w:hAnsi="Times New Roman"/>
          <w:color w:val="007EB0"/>
          <w:spacing w:val="-2"/>
        </w:rPr>
        <w:t>ı</w:t>
      </w:r>
      <w:r>
        <w:rPr>
          <w:color w:val="007EB0"/>
          <w:spacing w:val="-2"/>
        </w:rPr>
        <w:t>l</w:t>
      </w:r>
      <w:r>
        <w:rPr>
          <w:rFonts w:ascii="Times New Roman" w:hAnsi="Times New Roman"/>
          <w:color w:val="007EB0"/>
          <w:spacing w:val="-2"/>
        </w:rPr>
        <w:t>ı</w:t>
      </w:r>
      <w:r>
        <w:rPr>
          <w:color w:val="007EB0"/>
          <w:spacing w:val="-2"/>
        </w:rPr>
        <w:t>mc</w:t>
      </w:r>
      <w:r>
        <w:rPr>
          <w:rFonts w:ascii="Times New Roman" w:hAnsi="Times New Roman"/>
          <w:color w:val="007EB0"/>
          <w:spacing w:val="-2"/>
        </w:rPr>
        <w:t>ı</w:t>
      </w:r>
      <w:r>
        <w:rPr>
          <w:color w:val="007EB0"/>
          <w:spacing w:val="-2"/>
        </w:rPr>
        <w:t>lar</w:t>
      </w:r>
    </w:p>
    <w:p w14:paraId="0A471706">
      <w:pPr>
        <w:spacing w:before="7" w:line="247" w:lineRule="auto"/>
        <w:ind w:left="720" w:right="0" w:firstLine="0"/>
        <w:jc w:val="left"/>
        <w:rPr>
          <w:rFonts w:ascii="Trebuchet MS" w:hAnsi="Trebuchet MS"/>
          <w:sz w:val="17"/>
        </w:rPr>
      </w:pPr>
      <w:r>
        <w:rPr>
          <w:rFonts w:ascii="Trebuchet MS" w:hAnsi="Trebuchet MS"/>
          <w:color w:val="231F20"/>
          <w:w w:val="80"/>
          <w:sz w:val="17"/>
        </w:rPr>
        <w:t>Bir</w:t>
      </w:r>
      <w:r>
        <w:rPr>
          <w:rFonts w:ascii="Trebuchet MS" w:hAnsi="Trebuchet MS"/>
          <w:color w:val="231F20"/>
          <w:spacing w:val="-2"/>
          <w:w w:val="80"/>
          <w:sz w:val="17"/>
        </w:rPr>
        <w:t xml:space="preserve"> </w:t>
      </w:r>
      <w:r>
        <w:rPr>
          <w:rFonts w:ascii="Trebuchet MS" w:hAnsi="Trebuchet MS"/>
          <w:color w:val="231F20"/>
          <w:w w:val="80"/>
          <w:sz w:val="17"/>
        </w:rPr>
        <w:t>ilişkiye</w:t>
      </w:r>
      <w:r>
        <w:rPr>
          <w:rFonts w:ascii="Trebuchet MS" w:hAnsi="Trebuchet MS"/>
          <w:color w:val="231F20"/>
          <w:spacing w:val="-1"/>
          <w:w w:val="80"/>
          <w:sz w:val="17"/>
        </w:rPr>
        <w:t xml:space="preserve"> </w:t>
      </w:r>
      <w:r>
        <w:rPr>
          <w:rFonts w:ascii="Trebuchet MS" w:hAnsi="Trebuchet MS"/>
          <w:color w:val="231F20"/>
          <w:w w:val="80"/>
          <w:sz w:val="17"/>
        </w:rPr>
        <w:t>katılan</w:t>
      </w:r>
      <w:r>
        <w:rPr>
          <w:rFonts w:ascii="Trebuchet MS" w:hAnsi="Trebuchet MS"/>
          <w:color w:val="231F20"/>
          <w:spacing w:val="-2"/>
          <w:w w:val="80"/>
          <w:sz w:val="17"/>
        </w:rPr>
        <w:t xml:space="preserve"> </w:t>
      </w:r>
      <w:r>
        <w:rPr>
          <w:rFonts w:ascii="Trebuchet MS" w:hAnsi="Trebuchet MS"/>
          <w:color w:val="231F20"/>
          <w:w w:val="80"/>
          <w:sz w:val="17"/>
        </w:rPr>
        <w:t>varlıklar</w:t>
      </w:r>
      <w:r>
        <w:rPr>
          <w:rFonts w:ascii="Trebuchet MS" w:hAnsi="Trebuchet MS"/>
          <w:color w:val="231F20"/>
          <w:spacing w:val="-1"/>
          <w:w w:val="80"/>
          <w:sz w:val="17"/>
        </w:rPr>
        <w:t xml:space="preserve"> </w:t>
      </w:r>
      <w:r>
        <w:rPr>
          <w:rFonts w:ascii="Trebuchet MS" w:hAnsi="Trebuchet MS"/>
          <w:color w:val="231F20"/>
          <w:w w:val="80"/>
          <w:sz w:val="17"/>
        </w:rPr>
        <w:t xml:space="preserve">için </w:t>
      </w:r>
      <w:r>
        <w:rPr>
          <w:rFonts w:ascii="Trebuchet MS" w:hAnsi="Trebuchet MS"/>
          <w:color w:val="231F20"/>
          <w:w w:val="95"/>
          <w:sz w:val="17"/>
        </w:rPr>
        <w:t>bir</w:t>
      </w:r>
      <w:r>
        <w:rPr>
          <w:rFonts w:ascii="Trebuchet MS" w:hAnsi="Trebuchet MS"/>
          <w:color w:val="231F20"/>
          <w:spacing w:val="-16"/>
          <w:w w:val="95"/>
          <w:sz w:val="17"/>
        </w:rPr>
        <w:t xml:space="preserve"> </w:t>
      </w:r>
      <w:r>
        <w:rPr>
          <w:rFonts w:ascii="Trebuchet MS" w:hAnsi="Trebuchet MS"/>
          <w:color w:val="231F20"/>
          <w:w w:val="95"/>
          <w:sz w:val="17"/>
        </w:rPr>
        <w:t>ER</w:t>
      </w:r>
      <w:r>
        <w:rPr>
          <w:rFonts w:ascii="Trebuchet MS" w:hAnsi="Trebuchet MS"/>
          <w:color w:val="231F20"/>
          <w:spacing w:val="-16"/>
          <w:w w:val="95"/>
          <w:sz w:val="17"/>
        </w:rPr>
        <w:t xml:space="preserve"> </w:t>
      </w:r>
      <w:r>
        <w:rPr>
          <w:rFonts w:ascii="Trebuchet MS" w:hAnsi="Trebuchet MS"/>
          <w:color w:val="231F20"/>
          <w:w w:val="95"/>
          <w:sz w:val="17"/>
        </w:rPr>
        <w:t>terimi.</w:t>
      </w:r>
      <w:r>
        <w:rPr>
          <w:rFonts w:ascii="Trebuchet MS" w:hAnsi="Trebuchet MS"/>
          <w:color w:val="231F20"/>
          <w:spacing w:val="-16"/>
          <w:w w:val="95"/>
          <w:sz w:val="17"/>
        </w:rPr>
        <w:t xml:space="preserve"> </w:t>
      </w:r>
      <w:r>
        <w:rPr>
          <w:rFonts w:ascii="Trebuchet MS" w:hAnsi="Trebuchet MS"/>
          <w:color w:val="231F20"/>
          <w:w w:val="95"/>
          <w:sz w:val="17"/>
        </w:rPr>
        <w:t>Örneğin, "PROFESÖR</w:t>
      </w:r>
      <w:r>
        <w:rPr>
          <w:rFonts w:ascii="Trebuchet MS" w:hAnsi="Trebuchet MS"/>
          <w:color w:val="231F20"/>
          <w:spacing w:val="-16"/>
          <w:w w:val="95"/>
          <w:sz w:val="17"/>
        </w:rPr>
        <w:t xml:space="preserve"> </w:t>
      </w:r>
      <w:r>
        <w:rPr>
          <w:rFonts w:ascii="Trebuchet MS" w:hAnsi="Trebuchet MS"/>
          <w:color w:val="231F20"/>
          <w:w w:val="95"/>
          <w:sz w:val="17"/>
        </w:rPr>
        <w:t>SINIF</w:t>
      </w:r>
      <w:r>
        <w:rPr>
          <w:rFonts w:ascii="Trebuchet MS" w:hAnsi="Trebuchet MS"/>
          <w:color w:val="231F20"/>
          <w:spacing w:val="-15"/>
          <w:w w:val="95"/>
          <w:sz w:val="17"/>
        </w:rPr>
        <w:t xml:space="preserve"> </w:t>
      </w:r>
      <w:r>
        <w:rPr>
          <w:rFonts w:ascii="Trebuchet MS" w:hAnsi="Trebuchet MS"/>
          <w:color w:val="231F20"/>
          <w:w w:val="95"/>
          <w:sz w:val="17"/>
        </w:rPr>
        <w:t>ÖĞRETİR"</w:t>
      </w:r>
    </w:p>
    <w:p w14:paraId="6E3EB469">
      <w:pPr>
        <w:spacing w:before="2" w:line="247" w:lineRule="auto"/>
        <w:ind w:left="720" w:right="40" w:firstLine="0"/>
        <w:jc w:val="left"/>
        <w:rPr>
          <w:rFonts w:ascii="Trebuchet MS" w:hAnsi="Trebuchet MS"/>
          <w:sz w:val="17"/>
        </w:rPr>
      </w:pPr>
      <w:r>
        <w:rPr>
          <w:rFonts w:ascii="Trebuchet MS" w:hAnsi="Trebuchet MS"/>
          <w:sz w:val="17"/>
        </w:rPr>
        <mc:AlternateContent>
          <mc:Choice Requires="wps">
            <w:drawing>
              <wp:anchor distT="0" distB="0" distL="0" distR="0" simplePos="0" relativeHeight="251702272" behindDoc="1" locked="0" layoutInCell="1" allowOverlap="1">
                <wp:simplePos x="0" y="0"/>
                <wp:positionH relativeFrom="page">
                  <wp:posOffset>0</wp:posOffset>
                </wp:positionH>
                <wp:positionV relativeFrom="paragraph">
                  <wp:posOffset>842010</wp:posOffset>
                </wp:positionV>
                <wp:extent cx="1752600" cy="3242945"/>
                <wp:effectExtent l="0" t="0" r="0" b="0"/>
                <wp:wrapNone/>
                <wp:docPr id="232" name="Textbox 232"/>
                <wp:cNvGraphicFramePr/>
                <a:graphic xmlns:a="http://schemas.openxmlformats.org/drawingml/2006/main">
                  <a:graphicData uri="http://schemas.microsoft.com/office/word/2010/wordprocessingShape">
                    <wps:wsp>
                      <wps:cNvSpPr txBox="1"/>
                      <wps:spPr>
                        <a:xfrm>
                          <a:off x="0" y="0"/>
                          <a:ext cx="1752600" cy="3242945"/>
                        </a:xfrm>
                        <a:prstGeom prst="rect">
                          <a:avLst/>
                        </a:prstGeom>
                        <a:solidFill>
                          <a:srgbClr val="ECEBF5"/>
                        </a:solidFill>
                      </wps:spPr>
                      <wps:txbx>
                        <w:txbxContent>
                          <w:p w14:paraId="1DDE4264">
                            <w:pPr>
                              <w:spacing w:before="142" w:line="271" w:lineRule="auto"/>
                              <w:ind w:left="720" w:right="82" w:firstLine="0"/>
                              <w:jc w:val="left"/>
                              <w:rPr>
                                <w:rFonts w:ascii="Tahoma" w:hAnsi="Tahoma"/>
                                <w:color w:val="000000"/>
                                <w:sz w:val="15"/>
                              </w:rPr>
                            </w:pPr>
                            <w:r>
                              <w:rPr>
                                <w:b/>
                                <w:color w:val="007EB0"/>
                                <w:spacing w:val="-4"/>
                                <w:sz w:val="19"/>
                              </w:rPr>
                              <w:t>Ç</w:t>
                            </w:r>
                            <w:r>
                              <w:rPr>
                                <w:rFonts w:ascii="Trebuchet MS" w:hAnsi="Trebuchet MS"/>
                                <w:b/>
                                <w:color w:val="007EB0"/>
                                <w:spacing w:val="-4"/>
                                <w:sz w:val="19"/>
                              </w:rPr>
                              <w:t>evrimi</w:t>
                            </w:r>
                            <w:r>
                              <w:rPr>
                                <w:b/>
                                <w:color w:val="007EB0"/>
                                <w:spacing w:val="-4"/>
                                <w:sz w:val="19"/>
                              </w:rPr>
                              <w:t>ç</w:t>
                            </w:r>
                            <w:r>
                              <w:rPr>
                                <w:rFonts w:ascii="Trebuchet MS" w:hAnsi="Trebuchet MS"/>
                                <w:b/>
                                <w:color w:val="007EB0"/>
                                <w:spacing w:val="-4"/>
                                <w:sz w:val="19"/>
                              </w:rPr>
                              <w:t>i</w:t>
                            </w:r>
                            <w:r>
                              <w:rPr>
                                <w:rFonts w:ascii="Trebuchet MS" w:hAnsi="Trebuchet MS"/>
                                <w:b/>
                                <w:color w:val="007EB0"/>
                                <w:spacing w:val="-19"/>
                                <w:sz w:val="19"/>
                              </w:rPr>
                              <w:t xml:space="preserve"> </w:t>
                            </w:r>
                            <w:r>
                              <w:rPr>
                                <w:b/>
                                <w:color w:val="007EB0"/>
                                <w:spacing w:val="-4"/>
                                <w:sz w:val="19"/>
                              </w:rPr>
                              <w:t>İç</w:t>
                            </w:r>
                            <w:r>
                              <w:rPr>
                                <w:rFonts w:ascii="Trebuchet MS" w:hAnsi="Trebuchet MS"/>
                                <w:b/>
                                <w:color w:val="007EB0"/>
                                <w:spacing w:val="-4"/>
                                <w:sz w:val="19"/>
                              </w:rPr>
                              <w:t>erik</w:t>
                            </w:r>
                            <w:r>
                              <w:rPr>
                                <w:rFonts w:ascii="Trebuchet MS" w:hAnsi="Trebuchet MS"/>
                                <w:b/>
                                <w:color w:val="007EB0"/>
                                <w:spacing w:val="-19"/>
                                <w:sz w:val="19"/>
                              </w:rPr>
                              <w:t xml:space="preserve"> </w:t>
                            </w:r>
                            <w:r>
                              <w:rPr>
                                <w:color w:val="231F20"/>
                                <w:spacing w:val="-4"/>
                                <w:sz w:val="15"/>
                              </w:rPr>
                              <w:t>Çü</w:t>
                            </w:r>
                            <w:r>
                              <w:rPr>
                                <w:rFonts w:ascii="Tahoma" w:hAnsi="Tahoma"/>
                                <w:color w:val="231F20"/>
                                <w:spacing w:val="-4"/>
                                <w:sz w:val="15"/>
                              </w:rPr>
                              <w:t>nk</w:t>
                            </w:r>
                            <w:r>
                              <w:rPr>
                                <w:color w:val="231F20"/>
                                <w:spacing w:val="-4"/>
                                <w:sz w:val="15"/>
                              </w:rPr>
                              <w:t>ü</w:t>
                            </w:r>
                            <w:r>
                              <w:rPr>
                                <w:color w:val="231F20"/>
                                <w:spacing w:val="40"/>
                                <w:sz w:val="15"/>
                              </w:rPr>
                              <w:t xml:space="preserve"> </w:t>
                            </w:r>
                            <w:r>
                              <w:rPr>
                                <w:rFonts w:ascii="Tahoma" w:hAnsi="Tahoma"/>
                                <w:color w:val="231F20"/>
                                <w:sz w:val="15"/>
                              </w:rPr>
                              <w:t>tam ve eksiksiz tan</w:t>
                            </w:r>
                            <w:r>
                              <w:rPr>
                                <w:color w:val="231F20"/>
                                <w:sz w:val="15"/>
                              </w:rPr>
                              <w:t>ı</w:t>
                            </w:r>
                            <w:r>
                              <w:rPr>
                                <w:rFonts w:ascii="Tahoma" w:hAnsi="Tahoma"/>
                                <w:color w:val="231F20"/>
                                <w:sz w:val="15"/>
                              </w:rPr>
                              <w:t>m</w:t>
                            </w:r>
                            <w:r>
                              <w:rPr>
                                <w:color w:val="231F20"/>
                                <w:sz w:val="15"/>
                              </w:rPr>
                              <w:t>ı</w:t>
                            </w:r>
                            <w:r>
                              <w:rPr>
                                <w:rFonts w:ascii="Tahoma" w:hAnsi="Tahoma"/>
                                <w:color w:val="231F20"/>
                                <w:sz w:val="15"/>
                              </w:rPr>
                              <w:t>n</w:t>
                            </w:r>
                            <w:r>
                              <w:rPr>
                                <w:color w:val="231F20"/>
                                <w:sz w:val="15"/>
                              </w:rPr>
                              <w:t>ı</w:t>
                            </w:r>
                            <w:r>
                              <w:rPr>
                                <w:rFonts w:ascii="Tahoma" w:hAnsi="Tahoma"/>
                                <w:color w:val="231F20"/>
                                <w:sz w:val="15"/>
                              </w:rPr>
                              <w:t>n dikkatli</w:t>
                            </w:r>
                            <w:r>
                              <w:rPr>
                                <w:rFonts w:ascii="Tahoma" w:hAnsi="Tahoma"/>
                                <w:color w:val="231F20"/>
                                <w:spacing w:val="-6"/>
                                <w:sz w:val="15"/>
                              </w:rPr>
                              <w:t xml:space="preserve"> </w:t>
                            </w:r>
                            <w:r>
                              <w:rPr>
                                <w:rFonts w:ascii="Tahoma" w:hAnsi="Tahoma"/>
                                <w:color w:val="231F20"/>
                                <w:sz w:val="15"/>
                              </w:rPr>
                              <w:t>bir</w:t>
                            </w:r>
                            <w:r>
                              <w:rPr>
                                <w:rFonts w:ascii="Tahoma" w:hAnsi="Tahoma"/>
                                <w:color w:val="231F20"/>
                                <w:spacing w:val="-6"/>
                                <w:sz w:val="15"/>
                              </w:rPr>
                              <w:t xml:space="preserve"> </w:t>
                            </w:r>
                            <w:r>
                              <w:rPr>
                                <w:color w:val="231F20"/>
                                <w:sz w:val="15"/>
                              </w:rPr>
                              <w:t>ş</w:t>
                            </w:r>
                            <w:r>
                              <w:rPr>
                                <w:rFonts w:ascii="Tahoma" w:hAnsi="Tahoma"/>
                                <w:color w:val="231F20"/>
                                <w:sz w:val="15"/>
                              </w:rPr>
                              <w:t>ekilde</w:t>
                            </w:r>
                          </w:p>
                          <w:p w14:paraId="5F8F385C">
                            <w:pPr>
                              <w:spacing w:before="0" w:line="181" w:lineRule="exact"/>
                              <w:ind w:left="720" w:right="0" w:firstLine="0"/>
                              <w:jc w:val="left"/>
                              <w:rPr>
                                <w:color w:val="000000"/>
                                <w:sz w:val="15"/>
                              </w:rPr>
                            </w:pPr>
                            <w:r>
                              <w:rPr>
                                <w:rFonts w:ascii="Tahoma" w:hAnsi="Tahoma"/>
                                <w:color w:val="231F20"/>
                                <w:spacing w:val="-2"/>
                                <w:sz w:val="15"/>
                              </w:rPr>
                              <w:t>do</w:t>
                            </w:r>
                            <w:r>
                              <w:rPr>
                                <w:color w:val="231F20"/>
                                <w:spacing w:val="-2"/>
                                <w:sz w:val="15"/>
                              </w:rPr>
                              <w:t>ğ</w:t>
                            </w:r>
                            <w:r>
                              <w:rPr>
                                <w:rFonts w:ascii="Tahoma" w:hAnsi="Tahoma"/>
                                <w:color w:val="231F20"/>
                                <w:spacing w:val="-2"/>
                                <w:sz w:val="15"/>
                              </w:rPr>
                              <w:t>ru</w:t>
                            </w:r>
                            <w:r>
                              <w:rPr>
                                <w:rFonts w:ascii="Tahoma" w:hAnsi="Tahoma"/>
                                <w:color w:val="231F20"/>
                                <w:spacing w:val="-12"/>
                                <w:sz w:val="15"/>
                              </w:rPr>
                              <w:t xml:space="preserve"> </w:t>
                            </w:r>
                            <w:r>
                              <w:rPr>
                                <w:rFonts w:ascii="Tahoma" w:hAnsi="Tahoma"/>
                                <w:color w:val="231F20"/>
                                <w:spacing w:val="-2"/>
                                <w:sz w:val="15"/>
                              </w:rPr>
                              <w:t>i</w:t>
                            </w:r>
                            <w:r>
                              <w:rPr>
                                <w:color w:val="231F20"/>
                                <w:spacing w:val="-2"/>
                                <w:sz w:val="15"/>
                              </w:rPr>
                              <w:t xml:space="preserve">ş </w:t>
                            </w:r>
                            <w:r>
                              <w:rPr>
                                <w:rFonts w:ascii="Tahoma" w:hAnsi="Tahoma"/>
                                <w:color w:val="231F20"/>
                                <w:spacing w:val="-2"/>
                                <w:sz w:val="15"/>
                              </w:rPr>
                              <w:t>kurallar</w:t>
                            </w:r>
                            <w:r>
                              <w:rPr>
                                <w:color w:val="231F20"/>
                                <w:spacing w:val="-2"/>
                                <w:sz w:val="15"/>
                              </w:rPr>
                              <w:t>ı</w:t>
                            </w:r>
                          </w:p>
                          <w:p w14:paraId="284E0DD7">
                            <w:pPr>
                              <w:spacing w:before="4" w:line="244" w:lineRule="auto"/>
                              <w:ind w:left="720" w:right="387" w:firstLine="0"/>
                              <w:jc w:val="left"/>
                              <w:rPr>
                                <w:rFonts w:ascii="Tahoma" w:hAnsi="Tahoma"/>
                                <w:color w:val="000000"/>
                                <w:sz w:val="15"/>
                              </w:rPr>
                            </w:pPr>
                            <w:r>
                              <w:rPr>
                                <w:rFonts w:ascii="Tahoma" w:hAnsi="Tahoma"/>
                                <w:color w:val="231F20"/>
                                <w:spacing w:val="-4"/>
                                <w:sz w:val="15"/>
                              </w:rPr>
                              <w:t>iyi</w:t>
                            </w:r>
                            <w:r>
                              <w:rPr>
                                <w:rFonts w:ascii="Tahoma" w:hAnsi="Tahoma"/>
                                <w:color w:val="231F20"/>
                                <w:spacing w:val="-12"/>
                                <w:sz w:val="15"/>
                              </w:rPr>
                              <w:t xml:space="preserve"> </w:t>
                            </w:r>
                            <w:r>
                              <w:rPr>
                                <w:rFonts w:ascii="Tahoma" w:hAnsi="Tahoma"/>
                                <w:color w:val="231F20"/>
                                <w:spacing w:val="-4"/>
                                <w:sz w:val="15"/>
                              </w:rPr>
                              <w:t>veritaban</w:t>
                            </w:r>
                            <w:r>
                              <w:rPr>
                                <w:color w:val="231F20"/>
                                <w:spacing w:val="-4"/>
                                <w:sz w:val="15"/>
                              </w:rPr>
                              <w:t xml:space="preserve">ı </w:t>
                            </w:r>
                            <w:r>
                              <w:rPr>
                                <w:rFonts w:ascii="Tahoma" w:hAnsi="Tahoma"/>
                                <w:color w:val="231F20"/>
                                <w:spacing w:val="-4"/>
                                <w:sz w:val="15"/>
                              </w:rPr>
                              <w:t>tasar</w:t>
                            </w:r>
                            <w:r>
                              <w:rPr>
                                <w:color w:val="231F20"/>
                                <w:spacing w:val="-4"/>
                                <w:sz w:val="15"/>
                              </w:rPr>
                              <w:t>ı</w:t>
                            </w:r>
                            <w:r>
                              <w:rPr>
                                <w:rFonts w:ascii="Tahoma" w:hAnsi="Tahoma"/>
                                <w:color w:val="231F20"/>
                                <w:spacing w:val="-4"/>
                                <w:sz w:val="15"/>
                              </w:rPr>
                              <w:t>m</w:t>
                            </w:r>
                            <w:r>
                              <w:rPr>
                                <w:color w:val="231F20"/>
                                <w:spacing w:val="-4"/>
                                <w:sz w:val="15"/>
                              </w:rPr>
                              <w:t xml:space="preserve">ı </w:t>
                            </w:r>
                            <w:r>
                              <w:rPr>
                                <w:rFonts w:ascii="Tahoma" w:hAnsi="Tahoma"/>
                                <w:color w:val="231F20"/>
                                <w:spacing w:val="-4"/>
                                <w:sz w:val="15"/>
                              </w:rPr>
                              <w:t>i</w:t>
                            </w:r>
                            <w:r>
                              <w:rPr>
                                <w:color w:val="231F20"/>
                                <w:spacing w:val="-4"/>
                                <w:sz w:val="15"/>
                              </w:rPr>
                              <w:t>ç</w:t>
                            </w:r>
                            <w:r>
                              <w:rPr>
                                <w:rFonts w:ascii="Tahoma" w:hAnsi="Tahoma"/>
                                <w:color w:val="231F20"/>
                                <w:spacing w:val="-4"/>
                                <w:sz w:val="15"/>
                              </w:rPr>
                              <w:t xml:space="preserve">in </w:t>
                            </w:r>
                            <w:r>
                              <w:rPr>
                                <w:color w:val="231F20"/>
                                <w:sz w:val="15"/>
                              </w:rPr>
                              <w:t>ç</w:t>
                            </w:r>
                            <w:r>
                              <w:rPr>
                                <w:rFonts w:ascii="Tahoma" w:hAnsi="Tahoma"/>
                                <w:color w:val="231F20"/>
                                <w:sz w:val="15"/>
                              </w:rPr>
                              <w:t>ok</w:t>
                            </w:r>
                            <w:r>
                              <w:rPr>
                                <w:rFonts w:ascii="Tahoma" w:hAnsi="Tahoma"/>
                                <w:color w:val="231F20"/>
                                <w:spacing w:val="-5"/>
                                <w:sz w:val="15"/>
                              </w:rPr>
                              <w:t xml:space="preserve"> </w:t>
                            </w:r>
                            <w:r>
                              <w:rPr>
                                <w:color w:val="231F20"/>
                                <w:sz w:val="15"/>
                              </w:rPr>
                              <w:t>ö</w:t>
                            </w:r>
                            <w:r>
                              <w:rPr>
                                <w:rFonts w:ascii="Tahoma" w:hAnsi="Tahoma"/>
                                <w:color w:val="231F20"/>
                                <w:sz w:val="15"/>
                              </w:rPr>
                              <w:t>nemlidir,</w:t>
                            </w:r>
                            <w:r>
                              <w:rPr>
                                <w:rFonts w:ascii="Tahoma" w:hAnsi="Tahoma"/>
                                <w:color w:val="231F20"/>
                                <w:spacing w:val="-4"/>
                                <w:sz w:val="15"/>
                              </w:rPr>
                              <w:t xml:space="preserve"> </w:t>
                            </w:r>
                            <w:r>
                              <w:rPr>
                                <w:rFonts w:ascii="Tahoma" w:hAnsi="Tahoma"/>
                                <w:color w:val="231F20"/>
                                <w:sz w:val="15"/>
                              </w:rPr>
                              <w:t>bunlar</w:t>
                            </w:r>
                            <w:r>
                              <w:rPr>
                                <w:color w:val="231F20"/>
                                <w:sz w:val="15"/>
                              </w:rPr>
                              <w:t>ı</w:t>
                            </w:r>
                            <w:r>
                              <w:rPr>
                                <w:rFonts w:ascii="Tahoma" w:hAnsi="Tahoma"/>
                                <w:color w:val="231F20"/>
                                <w:sz w:val="15"/>
                              </w:rPr>
                              <w:t>n t</w:t>
                            </w:r>
                            <w:r>
                              <w:rPr>
                                <w:color w:val="231F20"/>
                                <w:sz w:val="15"/>
                              </w:rPr>
                              <w:t>ü</w:t>
                            </w:r>
                            <w:r>
                              <w:rPr>
                                <w:rFonts w:ascii="Tahoma" w:hAnsi="Tahoma"/>
                                <w:color w:val="231F20"/>
                                <w:sz w:val="15"/>
                              </w:rPr>
                              <w:t>retilmesi</w:t>
                            </w:r>
                            <w:r>
                              <w:rPr>
                                <w:rFonts w:ascii="Tahoma" w:hAnsi="Tahoma"/>
                                <w:color w:val="231F20"/>
                                <w:spacing w:val="-6"/>
                                <w:sz w:val="15"/>
                              </w:rPr>
                              <w:t xml:space="preserve"> </w:t>
                            </w:r>
                            <w:r>
                              <w:rPr>
                                <w:color w:val="231F20"/>
                                <w:sz w:val="15"/>
                              </w:rPr>
                              <w:t>ş</w:t>
                            </w:r>
                            <w:r>
                              <w:rPr>
                                <w:rFonts w:ascii="Tahoma" w:hAnsi="Tahoma"/>
                                <w:color w:val="231F20"/>
                                <w:sz w:val="15"/>
                              </w:rPr>
                              <w:t>u</w:t>
                            </w:r>
                            <w:r>
                              <w:rPr>
                                <w:rFonts w:ascii="Tahoma" w:hAnsi="Tahoma"/>
                                <w:color w:val="231F20"/>
                                <w:spacing w:val="-6"/>
                                <w:sz w:val="15"/>
                              </w:rPr>
                              <w:t xml:space="preserve"> </w:t>
                            </w:r>
                            <w:r>
                              <w:rPr>
                                <w:rFonts w:ascii="Tahoma" w:hAnsi="Tahoma"/>
                                <w:color w:val="231F20"/>
                                <w:sz w:val="15"/>
                              </w:rPr>
                              <w:t>b</w:t>
                            </w:r>
                            <w:r>
                              <w:rPr>
                                <w:color w:val="231F20"/>
                                <w:sz w:val="15"/>
                              </w:rPr>
                              <w:t>ö</w:t>
                            </w:r>
                            <w:r>
                              <w:rPr>
                                <w:rFonts w:ascii="Tahoma" w:hAnsi="Tahoma"/>
                                <w:color w:val="231F20"/>
                                <w:sz w:val="15"/>
                              </w:rPr>
                              <w:t>l</w:t>
                            </w:r>
                            <w:r>
                              <w:rPr>
                                <w:color w:val="231F20"/>
                                <w:sz w:val="15"/>
                              </w:rPr>
                              <w:t>ü</w:t>
                            </w:r>
                            <w:r>
                              <w:rPr>
                                <w:rFonts w:ascii="Tahoma" w:hAnsi="Tahoma"/>
                                <w:color w:val="231F20"/>
                                <w:sz w:val="15"/>
                              </w:rPr>
                              <w:t>mde ayr</w:t>
                            </w:r>
                            <w:r>
                              <w:rPr>
                                <w:color w:val="231F20"/>
                                <w:sz w:val="15"/>
                              </w:rPr>
                              <w:t>ı</w:t>
                            </w:r>
                            <w:r>
                              <w:rPr>
                                <w:rFonts w:ascii="Tahoma" w:hAnsi="Tahoma"/>
                                <w:color w:val="231F20"/>
                                <w:sz w:val="15"/>
                              </w:rPr>
                              <w:t>nt</w:t>
                            </w:r>
                            <w:r>
                              <w:rPr>
                                <w:color w:val="231F20"/>
                                <w:sz w:val="15"/>
                              </w:rPr>
                              <w:t>ı</w:t>
                            </w:r>
                            <w:r>
                              <w:rPr>
                                <w:rFonts w:ascii="Tahoma" w:hAnsi="Tahoma"/>
                                <w:color w:val="231F20"/>
                                <w:sz w:val="15"/>
                              </w:rPr>
                              <w:t>l</w:t>
                            </w:r>
                            <w:r>
                              <w:rPr>
                                <w:color w:val="231F20"/>
                                <w:sz w:val="15"/>
                              </w:rPr>
                              <w:t>ı</w:t>
                            </w:r>
                            <w:r>
                              <w:rPr>
                                <w:color w:val="231F20"/>
                                <w:spacing w:val="-10"/>
                                <w:sz w:val="15"/>
                              </w:rPr>
                              <w:t xml:space="preserve"> </w:t>
                            </w:r>
                            <w:r>
                              <w:rPr>
                                <w:rFonts w:ascii="Tahoma" w:hAnsi="Tahoma"/>
                                <w:color w:val="231F20"/>
                                <w:sz w:val="15"/>
                              </w:rPr>
                              <w:t xml:space="preserve">olarak </w:t>
                            </w:r>
                            <w:r>
                              <w:rPr>
                                <w:rFonts w:ascii="Tahoma" w:hAnsi="Tahoma"/>
                                <w:color w:val="231F20"/>
                                <w:spacing w:val="-2"/>
                                <w:sz w:val="15"/>
                              </w:rPr>
                              <w:t>incelenmi</w:t>
                            </w:r>
                            <w:r>
                              <w:rPr>
                                <w:color w:val="231F20"/>
                                <w:spacing w:val="-2"/>
                                <w:sz w:val="15"/>
                              </w:rPr>
                              <w:t>ş</w:t>
                            </w:r>
                            <w:r>
                              <w:rPr>
                                <w:rFonts w:ascii="Tahoma" w:hAnsi="Tahoma"/>
                                <w:color w:val="231F20"/>
                                <w:spacing w:val="-2"/>
                                <w:sz w:val="15"/>
                              </w:rPr>
                              <w:t>tir</w:t>
                            </w:r>
                          </w:p>
                          <w:p w14:paraId="5E8B84D5">
                            <w:pPr>
                              <w:spacing w:before="12" w:line="244" w:lineRule="auto"/>
                              <w:ind w:left="720" w:right="43" w:firstLine="0"/>
                              <w:jc w:val="left"/>
                              <w:rPr>
                                <w:rFonts w:ascii="Tahoma" w:hAnsi="Tahoma"/>
                                <w:color w:val="000000"/>
                                <w:sz w:val="15"/>
                              </w:rPr>
                            </w:pPr>
                            <w:r>
                              <w:rPr>
                                <w:rFonts w:ascii="Trebuchet MS" w:hAnsi="Trebuchet MS"/>
                                <w:i/>
                                <w:color w:val="231F20"/>
                                <w:w w:val="85"/>
                                <w:sz w:val="15"/>
                              </w:rPr>
                              <w:t>Ek</w:t>
                            </w:r>
                            <w:r>
                              <w:rPr>
                                <w:rFonts w:ascii="Trebuchet MS" w:hAnsi="Trebuchet MS"/>
                                <w:i/>
                                <w:color w:val="231F20"/>
                                <w:spacing w:val="-7"/>
                                <w:w w:val="85"/>
                                <w:sz w:val="15"/>
                              </w:rPr>
                              <w:t xml:space="preserve"> </w:t>
                            </w:r>
                            <w:r>
                              <w:rPr>
                                <w:rFonts w:ascii="Trebuchet MS" w:hAnsi="Trebuchet MS"/>
                                <w:i/>
                                <w:color w:val="231F20"/>
                                <w:w w:val="85"/>
                                <w:sz w:val="15"/>
                              </w:rPr>
                              <w:t>B,</w:t>
                            </w:r>
                            <w:r>
                              <w:rPr>
                                <w:rFonts w:ascii="Trebuchet MS" w:hAnsi="Trebuchet MS"/>
                                <w:i/>
                                <w:color w:val="231F20"/>
                                <w:spacing w:val="-7"/>
                                <w:w w:val="85"/>
                                <w:sz w:val="15"/>
                              </w:rPr>
                              <w:t xml:space="preserve"> </w:t>
                            </w:r>
                            <w:r>
                              <w:rPr>
                                <w:i/>
                                <w:color w:val="231F20"/>
                                <w:w w:val="85"/>
                                <w:sz w:val="15"/>
                              </w:rPr>
                              <w:t>Ü</w:t>
                            </w:r>
                            <w:r>
                              <w:rPr>
                                <w:rFonts w:ascii="Trebuchet MS" w:hAnsi="Trebuchet MS"/>
                                <w:i/>
                                <w:color w:val="231F20"/>
                                <w:w w:val="85"/>
                                <w:sz w:val="15"/>
                              </w:rPr>
                              <w:t>niversite</w:t>
                            </w:r>
                            <w:r>
                              <w:rPr>
                                <w:rFonts w:ascii="Trebuchet MS" w:hAnsi="Trebuchet MS"/>
                                <w:i/>
                                <w:color w:val="231F20"/>
                                <w:spacing w:val="-7"/>
                                <w:w w:val="85"/>
                                <w:sz w:val="15"/>
                              </w:rPr>
                              <w:t xml:space="preserve"> </w:t>
                            </w:r>
                            <w:r>
                              <w:rPr>
                                <w:rFonts w:ascii="Trebuchet MS" w:hAnsi="Trebuchet MS"/>
                                <w:i/>
                                <w:color w:val="231F20"/>
                                <w:w w:val="85"/>
                                <w:sz w:val="15"/>
                              </w:rPr>
                              <w:t>Laboratuvar</w:t>
                            </w:r>
                            <w:r>
                              <w:rPr>
                                <w:i/>
                                <w:color w:val="231F20"/>
                                <w:w w:val="85"/>
                                <w:sz w:val="15"/>
                              </w:rPr>
                              <w:t>ı</w:t>
                            </w:r>
                            <w:r>
                              <w:rPr>
                                <w:rFonts w:ascii="Trebuchet MS" w:hAnsi="Trebuchet MS"/>
                                <w:i/>
                                <w:color w:val="231F20"/>
                                <w:w w:val="85"/>
                                <w:sz w:val="15"/>
                              </w:rPr>
                              <w:t>:</w:t>
                            </w:r>
                            <w:r>
                              <w:rPr>
                                <w:rFonts w:ascii="Trebuchet MS" w:hAnsi="Trebuchet MS"/>
                                <w:i/>
                                <w:color w:val="231F20"/>
                                <w:sz w:val="15"/>
                              </w:rPr>
                              <w:t xml:space="preserve"> Kavramsal</w:t>
                            </w:r>
                            <w:r>
                              <w:rPr>
                                <w:rFonts w:ascii="Trebuchet MS" w:hAnsi="Trebuchet MS"/>
                                <w:i/>
                                <w:color w:val="231F20"/>
                                <w:spacing w:val="-10"/>
                                <w:sz w:val="15"/>
                              </w:rPr>
                              <w:t xml:space="preserve"> </w:t>
                            </w:r>
                            <w:r>
                              <w:rPr>
                                <w:rFonts w:ascii="Trebuchet MS" w:hAnsi="Trebuchet MS"/>
                                <w:i/>
                                <w:color w:val="231F20"/>
                                <w:sz w:val="15"/>
                              </w:rPr>
                              <w:t>Tasar</w:t>
                            </w:r>
                            <w:r>
                              <w:rPr>
                                <w:i/>
                                <w:color w:val="231F20"/>
                                <w:sz w:val="15"/>
                              </w:rPr>
                              <w:t>ı</w:t>
                            </w:r>
                            <w:r>
                              <w:rPr>
                                <w:rFonts w:ascii="Trebuchet MS" w:hAnsi="Trebuchet MS"/>
                                <w:i/>
                                <w:color w:val="231F20"/>
                                <w:sz w:val="15"/>
                              </w:rPr>
                              <w:t>m</w:t>
                            </w:r>
                            <w:r>
                              <w:rPr>
                                <w:rFonts w:ascii="Tahoma" w:hAnsi="Tahoma"/>
                                <w:color w:val="231F20"/>
                                <w:sz w:val="15"/>
                              </w:rPr>
                              <w:t>.</w:t>
                            </w:r>
                            <w:r>
                              <w:rPr>
                                <w:rFonts w:ascii="Tahoma" w:hAnsi="Tahoma"/>
                                <w:color w:val="231F20"/>
                                <w:spacing w:val="-7"/>
                                <w:sz w:val="15"/>
                              </w:rPr>
                              <w:t xml:space="preserve"> </w:t>
                            </w:r>
                            <w:r>
                              <w:rPr>
                                <w:rFonts w:ascii="Tahoma" w:hAnsi="Tahoma"/>
                                <w:color w:val="231F20"/>
                                <w:sz w:val="15"/>
                              </w:rPr>
                              <w:t>Bu b</w:t>
                            </w:r>
                            <w:r>
                              <w:rPr>
                                <w:color w:val="231F20"/>
                                <w:sz w:val="15"/>
                              </w:rPr>
                              <w:t>ö</w:t>
                            </w:r>
                            <w:r>
                              <w:rPr>
                                <w:rFonts w:ascii="Tahoma" w:hAnsi="Tahoma"/>
                                <w:color w:val="231F20"/>
                                <w:sz w:val="15"/>
                              </w:rPr>
                              <w:t>l</w:t>
                            </w:r>
                            <w:r>
                              <w:rPr>
                                <w:color w:val="231F20"/>
                                <w:sz w:val="15"/>
                              </w:rPr>
                              <w:t>ü</w:t>
                            </w:r>
                            <w:r>
                              <w:rPr>
                                <w:rFonts w:ascii="Tahoma" w:hAnsi="Tahoma"/>
                                <w:color w:val="231F20"/>
                                <w:sz w:val="15"/>
                              </w:rPr>
                              <w:t>mde</w:t>
                            </w:r>
                            <w:r>
                              <w:rPr>
                                <w:rFonts w:ascii="Tahoma" w:hAnsi="Tahoma"/>
                                <w:color w:val="231F20"/>
                                <w:spacing w:val="-16"/>
                                <w:sz w:val="15"/>
                              </w:rPr>
                              <w:t xml:space="preserve"> </w:t>
                            </w:r>
                            <w:r>
                              <w:rPr>
                                <w:color w:val="231F20"/>
                                <w:sz w:val="15"/>
                              </w:rPr>
                              <w:t>öğ</w:t>
                            </w:r>
                            <w:r>
                              <w:rPr>
                                <w:rFonts w:ascii="Tahoma" w:hAnsi="Tahoma"/>
                                <w:color w:val="231F20"/>
                                <w:sz w:val="15"/>
                              </w:rPr>
                              <w:t>renmekte oldu</w:t>
                            </w:r>
                            <w:r>
                              <w:rPr>
                                <w:color w:val="231F20"/>
                                <w:sz w:val="15"/>
                              </w:rPr>
                              <w:t>ğ</w:t>
                            </w:r>
                            <w:r>
                              <w:rPr>
                                <w:rFonts w:ascii="Tahoma" w:hAnsi="Tahoma"/>
                                <w:color w:val="231F20"/>
                                <w:sz w:val="15"/>
                              </w:rPr>
                              <w:t>unuz</w:t>
                            </w:r>
                            <w:r>
                              <w:rPr>
                                <w:rFonts w:ascii="Tahoma" w:hAnsi="Tahoma"/>
                                <w:color w:val="231F20"/>
                                <w:spacing w:val="-16"/>
                                <w:sz w:val="15"/>
                              </w:rPr>
                              <w:t xml:space="preserve"> </w:t>
                            </w:r>
                            <w:r>
                              <w:rPr>
                                <w:rFonts w:ascii="Tahoma" w:hAnsi="Tahoma"/>
                                <w:color w:val="231F20"/>
                                <w:sz w:val="15"/>
                              </w:rPr>
                              <w:t>modelleme becerileri</w:t>
                            </w:r>
                            <w:r>
                              <w:rPr>
                                <w:rFonts w:ascii="Tahoma" w:hAnsi="Tahoma"/>
                                <w:color w:val="231F20"/>
                                <w:spacing w:val="-16"/>
                                <w:sz w:val="15"/>
                              </w:rPr>
                              <w:t xml:space="preserve"> </w:t>
                            </w:r>
                            <w:r>
                              <w:rPr>
                                <w:color w:val="231F20"/>
                                <w:sz w:val="15"/>
                              </w:rPr>
                              <w:t>ş</w:t>
                            </w:r>
                            <w:r>
                              <w:rPr>
                                <w:rFonts w:ascii="Tahoma" w:hAnsi="Tahoma"/>
                                <w:color w:val="231F20"/>
                                <w:sz w:val="15"/>
                              </w:rPr>
                              <w:t>unlard</w:t>
                            </w:r>
                            <w:r>
                              <w:rPr>
                                <w:color w:val="231F20"/>
                                <w:sz w:val="15"/>
                              </w:rPr>
                              <w:t>ı</w:t>
                            </w:r>
                            <w:r>
                              <w:rPr>
                                <w:rFonts w:ascii="Tahoma" w:hAnsi="Tahoma"/>
                                <w:color w:val="231F20"/>
                                <w:sz w:val="15"/>
                              </w:rPr>
                              <w:t>r</w:t>
                            </w:r>
                          </w:p>
                          <w:p w14:paraId="18CE455F">
                            <w:pPr>
                              <w:spacing w:before="3" w:line="244" w:lineRule="auto"/>
                              <w:ind w:left="720" w:right="43" w:firstLine="0"/>
                              <w:jc w:val="left"/>
                              <w:rPr>
                                <w:rFonts w:ascii="Tahoma" w:hAnsi="Tahoma"/>
                                <w:color w:val="000000"/>
                                <w:sz w:val="15"/>
                              </w:rPr>
                            </w:pPr>
                            <w:r>
                              <w:rPr>
                                <w:rFonts w:ascii="Tahoma" w:hAnsi="Tahoma"/>
                                <w:color w:val="231F20"/>
                                <w:sz w:val="15"/>
                              </w:rPr>
                              <w:t>ger</w:t>
                            </w:r>
                            <w:r>
                              <w:rPr>
                                <w:color w:val="231F20"/>
                                <w:sz w:val="15"/>
                              </w:rPr>
                              <w:t>ç</w:t>
                            </w:r>
                            <w:r>
                              <w:rPr>
                                <w:rFonts w:ascii="Tahoma" w:hAnsi="Tahoma"/>
                                <w:color w:val="231F20"/>
                                <w:sz w:val="15"/>
                              </w:rPr>
                              <w:t>ek</w:t>
                            </w:r>
                            <w:r>
                              <w:rPr>
                                <w:rFonts w:ascii="Tahoma" w:hAnsi="Tahoma"/>
                                <w:color w:val="231F20"/>
                                <w:spacing w:val="-16"/>
                                <w:sz w:val="15"/>
                              </w:rPr>
                              <w:t xml:space="preserve"> </w:t>
                            </w:r>
                            <w:r>
                              <w:rPr>
                                <w:rFonts w:ascii="Tahoma" w:hAnsi="Tahoma"/>
                                <w:color w:val="231F20"/>
                                <w:sz w:val="15"/>
                              </w:rPr>
                              <w:t>bir</w:t>
                            </w:r>
                            <w:r>
                              <w:rPr>
                                <w:rFonts w:ascii="Tahoma" w:hAnsi="Tahoma"/>
                                <w:color w:val="231F20"/>
                                <w:spacing w:val="-16"/>
                                <w:sz w:val="15"/>
                              </w:rPr>
                              <w:t xml:space="preserve"> </w:t>
                            </w:r>
                            <w:r>
                              <w:rPr>
                                <w:rFonts w:ascii="Tahoma" w:hAnsi="Tahoma"/>
                                <w:color w:val="231F20"/>
                                <w:sz w:val="15"/>
                              </w:rPr>
                              <w:t>veritaban</w:t>
                            </w:r>
                            <w:r>
                              <w:rPr>
                                <w:color w:val="231F20"/>
                                <w:sz w:val="15"/>
                              </w:rPr>
                              <w:t>ı</w:t>
                            </w:r>
                            <w:r>
                              <w:rPr>
                                <w:color w:val="231F20"/>
                                <w:spacing w:val="40"/>
                                <w:sz w:val="15"/>
                              </w:rPr>
                              <w:t xml:space="preserve"> </w:t>
                            </w:r>
                            <w:r>
                              <w:rPr>
                                <w:rFonts w:ascii="Tahoma" w:hAnsi="Tahoma"/>
                                <w:color w:val="231F20"/>
                                <w:spacing w:val="-4"/>
                                <w:sz w:val="15"/>
                              </w:rPr>
                              <w:t>tasar</w:t>
                            </w:r>
                            <w:r>
                              <w:rPr>
                                <w:color w:val="231F20"/>
                                <w:spacing w:val="-4"/>
                                <w:sz w:val="15"/>
                              </w:rPr>
                              <w:t>ı</w:t>
                            </w:r>
                            <w:r>
                              <w:rPr>
                                <w:rFonts w:ascii="Tahoma" w:hAnsi="Tahoma"/>
                                <w:color w:val="231F20"/>
                                <w:spacing w:val="-4"/>
                                <w:sz w:val="15"/>
                              </w:rPr>
                              <w:t>m</w:t>
                            </w:r>
                            <w:r>
                              <w:rPr>
                                <w:color w:val="231F20"/>
                                <w:spacing w:val="-4"/>
                                <w:sz w:val="15"/>
                              </w:rPr>
                              <w:t>ı</w:t>
                            </w:r>
                            <w:r>
                              <w:rPr>
                                <w:rFonts w:ascii="Tahoma" w:hAnsi="Tahoma"/>
                                <w:color w:val="231F20"/>
                                <w:spacing w:val="-4"/>
                                <w:sz w:val="15"/>
                              </w:rPr>
                              <w:t>n</w:t>
                            </w:r>
                            <w:r>
                              <w:rPr>
                                <w:color w:val="231F20"/>
                                <w:spacing w:val="-4"/>
                                <w:sz w:val="15"/>
                              </w:rPr>
                              <w:t>ı</w:t>
                            </w:r>
                            <w:r>
                              <w:rPr>
                                <w:rFonts w:ascii="Tahoma" w:hAnsi="Tahoma"/>
                                <w:color w:val="231F20"/>
                                <w:spacing w:val="-4"/>
                                <w:sz w:val="15"/>
                              </w:rPr>
                              <w:t>n</w:t>
                            </w:r>
                            <w:r>
                              <w:rPr>
                                <w:rFonts w:ascii="Tahoma" w:hAnsi="Tahoma"/>
                                <w:color w:val="231F20"/>
                                <w:spacing w:val="-16"/>
                                <w:sz w:val="15"/>
                              </w:rPr>
                              <w:t xml:space="preserve"> </w:t>
                            </w:r>
                            <w:r>
                              <w:rPr>
                                <w:rFonts w:ascii="Tahoma" w:hAnsi="Tahoma"/>
                                <w:color w:val="231F20"/>
                                <w:spacing w:val="-4"/>
                                <w:sz w:val="15"/>
                              </w:rPr>
                              <w:t>uygulan</w:t>
                            </w:r>
                            <w:r>
                              <w:rPr>
                                <w:color w:val="231F20"/>
                                <w:spacing w:val="-4"/>
                                <w:sz w:val="15"/>
                              </w:rPr>
                              <w:t>ı</w:t>
                            </w:r>
                            <w:r>
                              <w:rPr>
                                <w:rFonts w:ascii="Tahoma" w:hAnsi="Tahoma"/>
                                <w:color w:val="231F20"/>
                                <w:spacing w:val="-4"/>
                                <w:sz w:val="15"/>
                              </w:rPr>
                              <w:t>r</w:t>
                            </w:r>
                          </w:p>
                          <w:p w14:paraId="3CFA1E7F">
                            <w:pPr>
                              <w:spacing w:before="2" w:line="247" w:lineRule="auto"/>
                              <w:ind w:left="720" w:right="387" w:firstLine="0"/>
                              <w:jc w:val="left"/>
                              <w:rPr>
                                <w:rFonts w:ascii="Tahoma" w:hAnsi="Tahoma"/>
                                <w:color w:val="000000"/>
                                <w:sz w:val="15"/>
                              </w:rPr>
                            </w:pPr>
                            <w:r>
                              <w:rPr>
                                <w:rFonts w:ascii="Tahoma" w:hAnsi="Tahoma"/>
                                <w:color w:val="231F20"/>
                                <w:spacing w:val="-2"/>
                                <w:sz w:val="15"/>
                              </w:rPr>
                              <w:t>Ek</w:t>
                            </w:r>
                            <w:r>
                              <w:rPr>
                                <w:rFonts w:ascii="Tahoma" w:hAnsi="Tahoma"/>
                                <w:color w:val="231F20"/>
                                <w:spacing w:val="-16"/>
                                <w:sz w:val="15"/>
                              </w:rPr>
                              <w:t xml:space="preserve"> </w:t>
                            </w:r>
                            <w:r>
                              <w:rPr>
                                <w:rFonts w:ascii="Tahoma" w:hAnsi="Tahoma"/>
                                <w:color w:val="231F20"/>
                                <w:spacing w:val="-2"/>
                                <w:sz w:val="15"/>
                              </w:rPr>
                              <w:t>B'de</w:t>
                            </w:r>
                            <w:r>
                              <w:rPr>
                                <w:rFonts w:ascii="Tahoma" w:hAnsi="Tahoma"/>
                                <w:color w:val="231F20"/>
                                <w:spacing w:val="-16"/>
                                <w:sz w:val="15"/>
                              </w:rPr>
                              <w:t xml:space="preserve"> </w:t>
                            </w:r>
                            <w:r>
                              <w:rPr>
                                <w:rFonts w:ascii="Tahoma" w:hAnsi="Tahoma"/>
                                <w:color w:val="231F20"/>
                                <w:spacing w:val="-2"/>
                                <w:sz w:val="15"/>
                              </w:rPr>
                              <w:t>yer</w:t>
                            </w:r>
                            <w:r>
                              <w:rPr>
                                <w:rFonts w:ascii="Tahoma" w:hAnsi="Tahoma"/>
                                <w:color w:val="231F20"/>
                                <w:spacing w:val="-16"/>
                                <w:sz w:val="15"/>
                              </w:rPr>
                              <w:t xml:space="preserve"> </w:t>
                            </w:r>
                            <w:r>
                              <w:rPr>
                                <w:rFonts w:ascii="Tahoma" w:hAnsi="Tahoma"/>
                                <w:color w:val="231F20"/>
                                <w:spacing w:val="-2"/>
                                <w:sz w:val="15"/>
                              </w:rPr>
                              <w:t>almaktad</w:t>
                            </w:r>
                            <w:r>
                              <w:rPr>
                                <w:color w:val="231F20"/>
                                <w:spacing w:val="-2"/>
                                <w:sz w:val="15"/>
                              </w:rPr>
                              <w:t>ı</w:t>
                            </w:r>
                            <w:r>
                              <w:rPr>
                                <w:rFonts w:ascii="Tahoma" w:hAnsi="Tahoma"/>
                                <w:color w:val="231F20"/>
                                <w:spacing w:val="-2"/>
                                <w:sz w:val="15"/>
                              </w:rPr>
                              <w:t>r.</w:t>
                            </w:r>
                            <w:r>
                              <w:rPr>
                                <w:rFonts w:ascii="Tahoma" w:hAnsi="Tahoma"/>
                                <w:color w:val="231F20"/>
                                <w:spacing w:val="-16"/>
                                <w:sz w:val="15"/>
                              </w:rPr>
                              <w:t xml:space="preserve"> </w:t>
                            </w:r>
                            <w:r>
                              <w:rPr>
                                <w:rFonts w:ascii="Tahoma" w:hAnsi="Tahoma"/>
                                <w:color w:val="231F20"/>
                                <w:spacing w:val="-2"/>
                                <w:sz w:val="15"/>
                              </w:rPr>
                              <w:t>Ek B'de</w:t>
                            </w:r>
                            <w:r>
                              <w:rPr>
                                <w:rFonts w:ascii="Tahoma" w:hAnsi="Tahoma"/>
                                <w:color w:val="231F20"/>
                                <w:spacing w:val="-16"/>
                                <w:sz w:val="15"/>
                              </w:rPr>
                              <w:t xml:space="preserve"> </w:t>
                            </w:r>
                            <w:r>
                              <w:rPr>
                                <w:rFonts w:ascii="Tahoma" w:hAnsi="Tahoma"/>
                                <w:color w:val="231F20"/>
                                <w:spacing w:val="-2"/>
                                <w:sz w:val="15"/>
                              </w:rPr>
                              <w:t>g</w:t>
                            </w:r>
                            <w:r>
                              <w:rPr>
                                <w:color w:val="231F20"/>
                                <w:spacing w:val="-2"/>
                                <w:sz w:val="15"/>
                              </w:rPr>
                              <w:t>ö</w:t>
                            </w:r>
                            <w:r>
                              <w:rPr>
                                <w:rFonts w:ascii="Tahoma" w:hAnsi="Tahoma"/>
                                <w:color w:val="231F20"/>
                                <w:spacing w:val="-2"/>
                                <w:sz w:val="15"/>
                              </w:rPr>
                              <w:t>sterilen</w:t>
                            </w:r>
                            <w:r>
                              <w:rPr>
                                <w:rFonts w:ascii="Tahoma" w:hAnsi="Tahoma"/>
                                <w:color w:val="231F20"/>
                                <w:spacing w:val="-16"/>
                                <w:sz w:val="15"/>
                              </w:rPr>
                              <w:t xml:space="preserve"> </w:t>
                            </w:r>
                            <w:r>
                              <w:rPr>
                                <w:rFonts w:ascii="Tahoma" w:hAnsi="Tahoma"/>
                                <w:color w:val="231F20"/>
                                <w:spacing w:val="-2"/>
                                <w:sz w:val="15"/>
                              </w:rPr>
                              <w:t>ilk</w:t>
                            </w:r>
                            <w:r>
                              <w:rPr>
                                <w:rFonts w:ascii="Tahoma" w:hAnsi="Tahoma"/>
                                <w:color w:val="231F20"/>
                                <w:spacing w:val="-16"/>
                                <w:sz w:val="15"/>
                              </w:rPr>
                              <w:t xml:space="preserve"> </w:t>
                            </w:r>
                            <w:r>
                              <w:rPr>
                                <w:rFonts w:ascii="Tahoma" w:hAnsi="Tahoma"/>
                                <w:color w:val="231F20"/>
                                <w:spacing w:val="-2"/>
                                <w:sz w:val="15"/>
                              </w:rPr>
                              <w:t>tasar</w:t>
                            </w:r>
                            <w:r>
                              <w:rPr>
                                <w:color w:val="231F20"/>
                                <w:spacing w:val="-2"/>
                                <w:sz w:val="15"/>
                              </w:rPr>
                              <w:t>ı</w:t>
                            </w:r>
                            <w:r>
                              <w:rPr>
                                <w:rFonts w:ascii="Tahoma" w:hAnsi="Tahoma"/>
                                <w:color w:val="231F20"/>
                                <w:spacing w:val="-2"/>
                                <w:sz w:val="15"/>
                              </w:rPr>
                              <w:t xml:space="preserve">m </w:t>
                            </w:r>
                            <w:r>
                              <w:rPr>
                                <w:rFonts w:ascii="Tahoma" w:hAnsi="Tahoma"/>
                                <w:color w:val="231F20"/>
                                <w:spacing w:val="-2"/>
                                <w:w w:val="90"/>
                                <w:sz w:val="15"/>
                              </w:rPr>
                              <w:t>daha</w:t>
                            </w:r>
                            <w:r>
                              <w:rPr>
                                <w:rFonts w:ascii="Tahoma" w:hAnsi="Tahoma"/>
                                <w:color w:val="231F20"/>
                                <w:spacing w:val="-9"/>
                                <w:w w:val="90"/>
                                <w:sz w:val="15"/>
                              </w:rPr>
                              <w:t xml:space="preserve"> </w:t>
                            </w:r>
                            <w:r>
                              <w:rPr>
                                <w:rFonts w:ascii="Tahoma" w:hAnsi="Tahoma"/>
                                <w:color w:val="231F20"/>
                                <w:spacing w:val="-2"/>
                                <w:w w:val="90"/>
                                <w:sz w:val="15"/>
                              </w:rPr>
                              <w:t>sonra</w:t>
                            </w:r>
                            <w:r>
                              <w:rPr>
                                <w:rFonts w:ascii="Tahoma" w:hAnsi="Tahoma"/>
                                <w:color w:val="231F20"/>
                                <w:spacing w:val="-9"/>
                                <w:w w:val="90"/>
                                <w:sz w:val="15"/>
                              </w:rPr>
                              <w:t xml:space="preserve"> </w:t>
                            </w:r>
                            <w:r>
                              <w:rPr>
                                <w:rFonts w:ascii="Trebuchet MS" w:hAnsi="Trebuchet MS"/>
                                <w:i/>
                                <w:color w:val="231F20"/>
                                <w:spacing w:val="-2"/>
                                <w:w w:val="90"/>
                                <w:sz w:val="15"/>
                              </w:rPr>
                              <w:t>Ek</w:t>
                            </w:r>
                            <w:r>
                              <w:rPr>
                                <w:rFonts w:ascii="Trebuchet MS" w:hAnsi="Trebuchet MS"/>
                                <w:i/>
                                <w:color w:val="231F20"/>
                                <w:spacing w:val="-12"/>
                                <w:w w:val="90"/>
                                <w:sz w:val="15"/>
                              </w:rPr>
                              <w:t xml:space="preserve"> </w:t>
                            </w:r>
                            <w:r>
                              <w:rPr>
                                <w:rFonts w:ascii="Trebuchet MS" w:hAnsi="Trebuchet MS"/>
                                <w:i/>
                                <w:color w:val="231F20"/>
                                <w:spacing w:val="-2"/>
                                <w:w w:val="90"/>
                                <w:sz w:val="15"/>
                              </w:rPr>
                              <w:t>C,</w:t>
                            </w:r>
                            <w:r>
                              <w:rPr>
                                <w:rFonts w:ascii="Trebuchet MS" w:hAnsi="Trebuchet MS"/>
                                <w:i/>
                                <w:color w:val="231F20"/>
                                <w:spacing w:val="-12"/>
                                <w:w w:val="90"/>
                                <w:sz w:val="15"/>
                              </w:rPr>
                              <w:t xml:space="preserve"> </w:t>
                            </w:r>
                            <w:r>
                              <w:rPr>
                                <w:i/>
                                <w:color w:val="231F20"/>
                                <w:spacing w:val="-2"/>
                                <w:w w:val="90"/>
                                <w:sz w:val="15"/>
                              </w:rPr>
                              <w:t>Ü</w:t>
                            </w:r>
                            <w:r>
                              <w:rPr>
                                <w:rFonts w:ascii="Trebuchet MS" w:hAnsi="Trebuchet MS"/>
                                <w:i/>
                                <w:color w:val="231F20"/>
                                <w:spacing w:val="-2"/>
                                <w:w w:val="90"/>
                                <w:sz w:val="15"/>
                              </w:rPr>
                              <w:t>niversite</w:t>
                            </w:r>
                            <w:r>
                              <w:rPr>
                                <w:rFonts w:ascii="Trebuchet MS" w:hAnsi="Trebuchet MS"/>
                                <w:i/>
                                <w:color w:val="231F20"/>
                                <w:spacing w:val="-2"/>
                                <w:sz w:val="15"/>
                              </w:rPr>
                              <w:t xml:space="preserve"> Laboratuvar</w:t>
                            </w:r>
                            <w:r>
                              <w:rPr>
                                <w:i/>
                                <w:color w:val="231F20"/>
                                <w:spacing w:val="-2"/>
                                <w:sz w:val="15"/>
                              </w:rPr>
                              <w:t>ı</w:t>
                            </w:r>
                            <w:r>
                              <w:rPr>
                                <w:rFonts w:ascii="Tahoma" w:hAnsi="Tahoma"/>
                                <w:color w:val="231F20"/>
                                <w:spacing w:val="-2"/>
                                <w:sz w:val="15"/>
                              </w:rPr>
                              <w:t>'nda de</w:t>
                            </w:r>
                            <w:r>
                              <w:rPr>
                                <w:color w:val="231F20"/>
                                <w:spacing w:val="-2"/>
                                <w:sz w:val="15"/>
                              </w:rPr>
                              <w:t>ğ</w:t>
                            </w:r>
                            <w:r>
                              <w:rPr>
                                <w:rFonts w:ascii="Tahoma" w:hAnsi="Tahoma"/>
                                <w:color w:val="231F20"/>
                                <w:spacing w:val="-2"/>
                                <w:sz w:val="15"/>
                              </w:rPr>
                              <w:t>i</w:t>
                            </w:r>
                            <w:r>
                              <w:rPr>
                                <w:color w:val="231F20"/>
                                <w:spacing w:val="-2"/>
                                <w:sz w:val="15"/>
                              </w:rPr>
                              <w:t>ş</w:t>
                            </w:r>
                            <w:r>
                              <w:rPr>
                                <w:rFonts w:ascii="Tahoma" w:hAnsi="Tahoma"/>
                                <w:color w:val="231F20"/>
                                <w:spacing w:val="-2"/>
                                <w:sz w:val="15"/>
                              </w:rPr>
                              <w:t>tirilmi</w:t>
                            </w:r>
                            <w:r>
                              <w:rPr>
                                <w:color w:val="231F20"/>
                                <w:spacing w:val="-2"/>
                                <w:sz w:val="15"/>
                              </w:rPr>
                              <w:t>ş</w:t>
                            </w:r>
                            <w:r>
                              <w:rPr>
                                <w:rFonts w:ascii="Tahoma" w:hAnsi="Tahoma"/>
                                <w:color w:val="231F20"/>
                                <w:spacing w:val="-2"/>
                                <w:sz w:val="15"/>
                              </w:rPr>
                              <w:t>tir</w:t>
                            </w:r>
                            <w:r>
                              <w:rPr>
                                <w:rFonts w:ascii="Trebuchet MS" w:hAnsi="Trebuchet MS"/>
                                <w:i/>
                                <w:color w:val="231F20"/>
                                <w:spacing w:val="-2"/>
                                <w:sz w:val="15"/>
                              </w:rPr>
                              <w:t>:</w:t>
                            </w:r>
                            <w:r>
                              <w:rPr>
                                <w:rFonts w:ascii="Trebuchet MS" w:hAnsi="Trebuchet MS"/>
                                <w:i/>
                                <w:color w:val="231F20"/>
                                <w:spacing w:val="-19"/>
                                <w:sz w:val="15"/>
                              </w:rPr>
                              <w:t xml:space="preserve"> </w:t>
                            </w:r>
                            <w:r>
                              <w:rPr>
                                <w:rFonts w:ascii="Trebuchet MS" w:hAnsi="Trebuchet MS"/>
                                <w:i/>
                                <w:color w:val="231F20"/>
                                <w:spacing w:val="-2"/>
                                <w:sz w:val="15"/>
                              </w:rPr>
                              <w:t xml:space="preserve">Kavramsal </w:t>
                            </w:r>
                            <w:r>
                              <w:rPr>
                                <w:rFonts w:ascii="Trebuchet MS" w:hAnsi="Trebuchet MS"/>
                                <w:i/>
                                <w:color w:val="231F20"/>
                                <w:sz w:val="15"/>
                              </w:rPr>
                              <w:t>Tasar</w:t>
                            </w:r>
                            <w:r>
                              <w:rPr>
                                <w:i/>
                                <w:color w:val="231F20"/>
                                <w:sz w:val="15"/>
                              </w:rPr>
                              <w:t>ı</w:t>
                            </w:r>
                            <w:r>
                              <w:rPr>
                                <w:rFonts w:ascii="Trebuchet MS" w:hAnsi="Trebuchet MS"/>
                                <w:i/>
                                <w:color w:val="231F20"/>
                                <w:sz w:val="15"/>
                              </w:rPr>
                              <w:t>m</w:t>
                            </w:r>
                            <w:r>
                              <w:rPr>
                                <w:rFonts w:ascii="Trebuchet MS" w:hAnsi="Trebuchet MS"/>
                                <w:i/>
                                <w:color w:val="231F20"/>
                                <w:spacing w:val="-18"/>
                                <w:sz w:val="15"/>
                              </w:rPr>
                              <w:t xml:space="preserve"> </w:t>
                            </w:r>
                            <w:r>
                              <w:rPr>
                                <w:rFonts w:ascii="Trebuchet MS" w:hAnsi="Trebuchet MS"/>
                                <w:i/>
                                <w:color w:val="231F20"/>
                                <w:sz w:val="15"/>
                              </w:rPr>
                              <w:t>Do</w:t>
                            </w:r>
                            <w:r>
                              <w:rPr>
                                <w:i/>
                                <w:color w:val="231F20"/>
                                <w:sz w:val="15"/>
                              </w:rPr>
                              <w:t>ğ</w:t>
                            </w:r>
                            <w:r>
                              <w:rPr>
                                <w:rFonts w:ascii="Trebuchet MS" w:hAnsi="Trebuchet MS"/>
                                <w:i/>
                                <w:color w:val="231F20"/>
                                <w:sz w:val="15"/>
                              </w:rPr>
                              <w:t>rulamas</w:t>
                            </w:r>
                            <w:r>
                              <w:rPr>
                                <w:i/>
                                <w:color w:val="231F20"/>
                                <w:sz w:val="15"/>
                              </w:rPr>
                              <w:t>ı</w:t>
                            </w:r>
                            <w:r>
                              <w:rPr>
                                <w:rFonts w:ascii="Trebuchet MS" w:hAnsi="Trebuchet MS"/>
                                <w:i/>
                                <w:color w:val="231F20"/>
                                <w:sz w:val="15"/>
                              </w:rPr>
                              <w:t>, Mant</w:t>
                            </w:r>
                            <w:r>
                              <w:rPr>
                                <w:i/>
                                <w:color w:val="231F20"/>
                                <w:sz w:val="15"/>
                              </w:rPr>
                              <w:t>ı</w:t>
                            </w:r>
                            <w:r>
                              <w:rPr>
                                <w:rFonts w:ascii="Trebuchet MS" w:hAnsi="Trebuchet MS"/>
                                <w:i/>
                                <w:color w:val="231F20"/>
                                <w:sz w:val="15"/>
                              </w:rPr>
                              <w:t>ksal</w:t>
                            </w:r>
                            <w:r>
                              <w:rPr>
                                <w:rFonts w:ascii="Trebuchet MS" w:hAnsi="Trebuchet MS"/>
                                <w:i/>
                                <w:color w:val="231F20"/>
                                <w:spacing w:val="-11"/>
                                <w:sz w:val="15"/>
                              </w:rPr>
                              <w:t xml:space="preserve"> </w:t>
                            </w:r>
                            <w:r>
                              <w:rPr>
                                <w:rFonts w:ascii="Trebuchet MS" w:hAnsi="Trebuchet MS"/>
                                <w:i/>
                                <w:color w:val="231F20"/>
                                <w:sz w:val="15"/>
                              </w:rPr>
                              <w:t>Tasar</w:t>
                            </w:r>
                            <w:r>
                              <w:rPr>
                                <w:i/>
                                <w:color w:val="231F20"/>
                                <w:sz w:val="15"/>
                              </w:rPr>
                              <w:t>ı</w:t>
                            </w:r>
                            <w:r>
                              <w:rPr>
                                <w:rFonts w:ascii="Trebuchet MS" w:hAnsi="Trebuchet MS"/>
                                <w:i/>
                                <w:color w:val="231F20"/>
                                <w:sz w:val="15"/>
                              </w:rPr>
                              <w:t>m</w:t>
                            </w:r>
                            <w:r>
                              <w:rPr>
                                <w:rFonts w:ascii="Trebuchet MS" w:hAnsi="Trebuchet MS"/>
                                <w:i/>
                                <w:color w:val="231F20"/>
                                <w:spacing w:val="-11"/>
                                <w:sz w:val="15"/>
                              </w:rPr>
                              <w:t xml:space="preserve"> </w:t>
                            </w:r>
                            <w:r>
                              <w:rPr>
                                <w:rFonts w:ascii="Trebuchet MS" w:hAnsi="Trebuchet MS"/>
                                <w:i/>
                                <w:color w:val="231F20"/>
                                <w:sz w:val="15"/>
                              </w:rPr>
                              <w:t xml:space="preserve">ve </w:t>
                            </w:r>
                            <w:r>
                              <w:rPr>
                                <w:rFonts w:ascii="Trebuchet MS" w:hAnsi="Trebuchet MS"/>
                                <w:i/>
                                <w:color w:val="231F20"/>
                                <w:spacing w:val="-2"/>
                                <w:sz w:val="15"/>
                              </w:rPr>
                              <w:t>Uygulama</w:t>
                            </w:r>
                            <w:r>
                              <w:rPr>
                                <w:rFonts w:ascii="Tahoma" w:hAnsi="Tahoma"/>
                                <w:color w:val="231F20"/>
                                <w:spacing w:val="-2"/>
                                <w:sz w:val="15"/>
                              </w:rPr>
                              <w:t>.</w:t>
                            </w:r>
                            <w:r>
                              <w:rPr>
                                <w:rFonts w:ascii="Tahoma" w:hAnsi="Tahoma"/>
                                <w:color w:val="231F20"/>
                                <w:spacing w:val="-17"/>
                                <w:sz w:val="15"/>
                              </w:rPr>
                              <w:t xml:space="preserve"> </w:t>
                            </w:r>
                            <w:r>
                              <w:rPr>
                                <w:rFonts w:ascii="Tahoma" w:hAnsi="Tahoma"/>
                                <w:color w:val="231F20"/>
                                <w:spacing w:val="-2"/>
                                <w:sz w:val="15"/>
                              </w:rPr>
                              <w:t>(Her</w:t>
                            </w:r>
                            <w:r>
                              <w:rPr>
                                <w:rFonts w:ascii="Tahoma" w:hAnsi="Tahoma"/>
                                <w:color w:val="231F20"/>
                                <w:spacing w:val="-16"/>
                                <w:sz w:val="15"/>
                              </w:rPr>
                              <w:t xml:space="preserve"> </w:t>
                            </w:r>
                            <w:r>
                              <w:rPr>
                                <w:rFonts w:ascii="Tahoma" w:hAnsi="Tahoma"/>
                                <w:color w:val="231F20"/>
                                <w:spacing w:val="-2"/>
                                <w:sz w:val="15"/>
                              </w:rPr>
                              <w:t>iki</w:t>
                            </w:r>
                            <w:r>
                              <w:rPr>
                                <w:rFonts w:ascii="Tahoma" w:hAnsi="Tahoma"/>
                                <w:color w:val="231F20"/>
                                <w:spacing w:val="-16"/>
                                <w:sz w:val="15"/>
                              </w:rPr>
                              <w:t xml:space="preserve"> </w:t>
                            </w:r>
                            <w:r>
                              <w:rPr>
                                <w:rFonts w:ascii="Tahoma" w:hAnsi="Tahoma"/>
                                <w:color w:val="231F20"/>
                                <w:spacing w:val="-2"/>
                                <w:sz w:val="15"/>
                              </w:rPr>
                              <w:t>eke</w:t>
                            </w:r>
                            <w:r>
                              <w:rPr>
                                <w:rFonts w:ascii="Tahoma" w:hAnsi="Tahoma"/>
                                <w:color w:val="231F20"/>
                                <w:spacing w:val="-16"/>
                                <w:sz w:val="15"/>
                              </w:rPr>
                              <w:t xml:space="preserve"> </w:t>
                            </w:r>
                            <w:r>
                              <w:rPr>
                                <w:rFonts w:ascii="Tahoma" w:hAnsi="Tahoma"/>
                                <w:color w:val="231F20"/>
                                <w:spacing w:val="-2"/>
                                <w:sz w:val="15"/>
                              </w:rPr>
                              <w:t xml:space="preserve">de </w:t>
                            </w:r>
                            <w:r>
                              <w:fldChar w:fldCharType="begin"/>
                            </w:r>
                            <w:r>
                              <w:instrText xml:space="preserve"> HYPERLINK "http://www.cengage.com/" \h </w:instrText>
                            </w:r>
                            <w:r>
                              <w:fldChar w:fldCharType="separate"/>
                            </w:r>
                            <w:r>
                              <w:rPr>
                                <w:rFonts w:ascii="Tahoma" w:hAnsi="Tahoma"/>
                                <w:color w:val="231F20"/>
                                <w:spacing w:val="-2"/>
                                <w:sz w:val="15"/>
                              </w:rPr>
                              <w:t>www.cengage.com</w:t>
                            </w:r>
                            <w:r>
                              <w:rPr>
                                <w:rFonts w:ascii="Tahoma" w:hAnsi="Tahoma"/>
                                <w:color w:val="231F20"/>
                                <w:spacing w:val="-2"/>
                                <w:sz w:val="15"/>
                              </w:rPr>
                              <w:fldChar w:fldCharType="end"/>
                            </w:r>
                          </w:p>
                          <w:p w14:paraId="3E610866">
                            <w:pPr>
                              <w:spacing w:before="4"/>
                              <w:ind w:left="720" w:right="0" w:firstLine="0"/>
                              <w:jc w:val="left"/>
                              <w:rPr>
                                <w:rFonts w:ascii="Tahoma" w:hAnsi="Tahoma"/>
                                <w:color w:val="000000"/>
                                <w:sz w:val="15"/>
                              </w:rPr>
                            </w:pPr>
                            <w:r>
                              <w:fldChar w:fldCharType="begin"/>
                            </w:r>
                            <w:r>
                              <w:instrText xml:space="preserve"> HYPERLINK "http://www.cengage.com/" \h </w:instrText>
                            </w:r>
                            <w:r>
                              <w:fldChar w:fldCharType="separate"/>
                            </w:r>
                            <w:r>
                              <w:rPr>
                                <w:rFonts w:ascii="Tahoma" w:hAnsi="Tahoma"/>
                                <w:color w:val="231F20"/>
                                <w:w w:val="90"/>
                                <w:sz w:val="15"/>
                              </w:rPr>
                              <w:t>.)</w:t>
                            </w:r>
                            <w:r>
                              <w:rPr>
                                <w:rFonts w:ascii="Tahoma" w:hAnsi="Tahoma"/>
                                <w:color w:val="231F20"/>
                                <w:w w:val="90"/>
                                <w:sz w:val="15"/>
                              </w:rPr>
                              <w:fldChar w:fldCharType="end"/>
                            </w:r>
                            <w:r>
                              <w:rPr>
                                <w:rFonts w:ascii="Tahoma" w:hAnsi="Tahoma"/>
                                <w:color w:val="231F20"/>
                                <w:w w:val="90"/>
                                <w:sz w:val="15"/>
                              </w:rPr>
                              <w:t>adresinden</w:t>
                            </w:r>
                            <w:r>
                              <w:rPr>
                                <w:rFonts w:ascii="Tahoma" w:hAnsi="Tahoma"/>
                                <w:color w:val="231F20"/>
                                <w:spacing w:val="3"/>
                                <w:sz w:val="15"/>
                              </w:rPr>
                              <w:t xml:space="preserve"> </w:t>
                            </w:r>
                            <w:r>
                              <w:rPr>
                                <w:rFonts w:ascii="Tahoma" w:hAnsi="Tahoma"/>
                                <w:color w:val="231F20"/>
                                <w:spacing w:val="-2"/>
                                <w:sz w:val="15"/>
                              </w:rPr>
                              <w:t>ula</w:t>
                            </w:r>
                            <w:r>
                              <w:rPr>
                                <w:color w:val="231F20"/>
                                <w:spacing w:val="-2"/>
                                <w:sz w:val="15"/>
                              </w:rPr>
                              <w:t>şı</w:t>
                            </w:r>
                            <w:r>
                              <w:rPr>
                                <w:rFonts w:ascii="Tahoma" w:hAnsi="Tahoma"/>
                                <w:color w:val="231F20"/>
                                <w:spacing w:val="-2"/>
                                <w:sz w:val="15"/>
                              </w:rPr>
                              <w:t>labilir</w:t>
                            </w:r>
                          </w:p>
                        </w:txbxContent>
                      </wps:txbx>
                      <wps:bodyPr wrap="square" lIns="0" tIns="0" rIns="0" bIns="0" rtlCol="0">
                        <a:noAutofit/>
                      </wps:bodyPr>
                    </wps:wsp>
                  </a:graphicData>
                </a:graphic>
              </wp:anchor>
            </w:drawing>
          </mc:Choice>
          <mc:Fallback>
            <w:pict>
              <v:shape id="Textbox 232" o:spid="_x0000_s1026" o:spt="202" type="#_x0000_t202" style="position:absolute;left:0pt;margin-left:0pt;margin-top:66.3pt;height:255.35pt;width:138pt;mso-position-horizontal-relative:page;z-index:-251614208;mso-width-relative:page;mso-height-relative:page;" fillcolor="#ECEBF5" filled="t" stroked="f" coordsize="21600,21600" o:gfxdata="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&#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M3x2NbUAAAACAEAAA8AAAAAAAAAAQAgAAAAIgAAAGRy&#10;cy9kb3ducmV2LnhtbFBLAQIUABQAAAAIAIdO4kCP6dH90AEAAK0DAAAOAAAAAAAAAAEAIAAAACMB&#10;AABkcnMvZTJvRG9jLnhtbFBLBQYAAAAABgAGAFkBAABlBQAAAAA=&#10;">
                <v:fill on="t" focussize="0,0"/>
                <v:stroke on="f"/>
                <v:imagedata o:title=""/>
                <o:lock v:ext="edit" aspectratio="f"/>
                <v:textbox inset="0mm,0mm,0mm,0mm">
                  <w:txbxContent>
                    <w:p w14:paraId="1DDE4264">
                      <w:pPr>
                        <w:spacing w:before="142" w:line="271" w:lineRule="auto"/>
                        <w:ind w:left="720" w:right="82" w:firstLine="0"/>
                        <w:jc w:val="left"/>
                        <w:rPr>
                          <w:rFonts w:ascii="Tahoma" w:hAnsi="Tahoma"/>
                          <w:color w:val="000000"/>
                          <w:sz w:val="15"/>
                        </w:rPr>
                      </w:pPr>
                      <w:r>
                        <w:rPr>
                          <w:b/>
                          <w:color w:val="007EB0"/>
                          <w:spacing w:val="-4"/>
                          <w:sz w:val="19"/>
                        </w:rPr>
                        <w:t>Ç</w:t>
                      </w:r>
                      <w:r>
                        <w:rPr>
                          <w:rFonts w:ascii="Trebuchet MS" w:hAnsi="Trebuchet MS"/>
                          <w:b/>
                          <w:color w:val="007EB0"/>
                          <w:spacing w:val="-4"/>
                          <w:sz w:val="19"/>
                        </w:rPr>
                        <w:t>evrimi</w:t>
                      </w:r>
                      <w:r>
                        <w:rPr>
                          <w:b/>
                          <w:color w:val="007EB0"/>
                          <w:spacing w:val="-4"/>
                          <w:sz w:val="19"/>
                        </w:rPr>
                        <w:t>ç</w:t>
                      </w:r>
                      <w:r>
                        <w:rPr>
                          <w:rFonts w:ascii="Trebuchet MS" w:hAnsi="Trebuchet MS"/>
                          <w:b/>
                          <w:color w:val="007EB0"/>
                          <w:spacing w:val="-4"/>
                          <w:sz w:val="19"/>
                        </w:rPr>
                        <w:t>i</w:t>
                      </w:r>
                      <w:r>
                        <w:rPr>
                          <w:rFonts w:ascii="Trebuchet MS" w:hAnsi="Trebuchet MS"/>
                          <w:b/>
                          <w:color w:val="007EB0"/>
                          <w:spacing w:val="-19"/>
                          <w:sz w:val="19"/>
                        </w:rPr>
                        <w:t xml:space="preserve"> </w:t>
                      </w:r>
                      <w:r>
                        <w:rPr>
                          <w:b/>
                          <w:color w:val="007EB0"/>
                          <w:spacing w:val="-4"/>
                          <w:sz w:val="19"/>
                        </w:rPr>
                        <w:t>İç</w:t>
                      </w:r>
                      <w:r>
                        <w:rPr>
                          <w:rFonts w:ascii="Trebuchet MS" w:hAnsi="Trebuchet MS"/>
                          <w:b/>
                          <w:color w:val="007EB0"/>
                          <w:spacing w:val="-4"/>
                          <w:sz w:val="19"/>
                        </w:rPr>
                        <w:t>erik</w:t>
                      </w:r>
                      <w:r>
                        <w:rPr>
                          <w:rFonts w:ascii="Trebuchet MS" w:hAnsi="Trebuchet MS"/>
                          <w:b/>
                          <w:color w:val="007EB0"/>
                          <w:spacing w:val="-19"/>
                          <w:sz w:val="19"/>
                        </w:rPr>
                        <w:t xml:space="preserve"> </w:t>
                      </w:r>
                      <w:r>
                        <w:rPr>
                          <w:color w:val="231F20"/>
                          <w:spacing w:val="-4"/>
                          <w:sz w:val="15"/>
                        </w:rPr>
                        <w:t>Çü</w:t>
                      </w:r>
                      <w:r>
                        <w:rPr>
                          <w:rFonts w:ascii="Tahoma" w:hAnsi="Tahoma"/>
                          <w:color w:val="231F20"/>
                          <w:spacing w:val="-4"/>
                          <w:sz w:val="15"/>
                        </w:rPr>
                        <w:t>nk</w:t>
                      </w:r>
                      <w:r>
                        <w:rPr>
                          <w:color w:val="231F20"/>
                          <w:spacing w:val="-4"/>
                          <w:sz w:val="15"/>
                        </w:rPr>
                        <w:t>ü</w:t>
                      </w:r>
                      <w:r>
                        <w:rPr>
                          <w:color w:val="231F20"/>
                          <w:spacing w:val="40"/>
                          <w:sz w:val="15"/>
                        </w:rPr>
                        <w:t xml:space="preserve"> </w:t>
                      </w:r>
                      <w:r>
                        <w:rPr>
                          <w:rFonts w:ascii="Tahoma" w:hAnsi="Tahoma"/>
                          <w:color w:val="231F20"/>
                          <w:sz w:val="15"/>
                        </w:rPr>
                        <w:t>tam ve eksiksiz tan</w:t>
                      </w:r>
                      <w:r>
                        <w:rPr>
                          <w:color w:val="231F20"/>
                          <w:sz w:val="15"/>
                        </w:rPr>
                        <w:t>ı</w:t>
                      </w:r>
                      <w:r>
                        <w:rPr>
                          <w:rFonts w:ascii="Tahoma" w:hAnsi="Tahoma"/>
                          <w:color w:val="231F20"/>
                          <w:sz w:val="15"/>
                        </w:rPr>
                        <w:t>m</w:t>
                      </w:r>
                      <w:r>
                        <w:rPr>
                          <w:color w:val="231F20"/>
                          <w:sz w:val="15"/>
                        </w:rPr>
                        <w:t>ı</w:t>
                      </w:r>
                      <w:r>
                        <w:rPr>
                          <w:rFonts w:ascii="Tahoma" w:hAnsi="Tahoma"/>
                          <w:color w:val="231F20"/>
                          <w:sz w:val="15"/>
                        </w:rPr>
                        <w:t>n</w:t>
                      </w:r>
                      <w:r>
                        <w:rPr>
                          <w:color w:val="231F20"/>
                          <w:sz w:val="15"/>
                        </w:rPr>
                        <w:t>ı</w:t>
                      </w:r>
                      <w:r>
                        <w:rPr>
                          <w:rFonts w:ascii="Tahoma" w:hAnsi="Tahoma"/>
                          <w:color w:val="231F20"/>
                          <w:sz w:val="15"/>
                        </w:rPr>
                        <w:t>n dikkatli</w:t>
                      </w:r>
                      <w:r>
                        <w:rPr>
                          <w:rFonts w:ascii="Tahoma" w:hAnsi="Tahoma"/>
                          <w:color w:val="231F20"/>
                          <w:spacing w:val="-6"/>
                          <w:sz w:val="15"/>
                        </w:rPr>
                        <w:t xml:space="preserve"> </w:t>
                      </w:r>
                      <w:r>
                        <w:rPr>
                          <w:rFonts w:ascii="Tahoma" w:hAnsi="Tahoma"/>
                          <w:color w:val="231F20"/>
                          <w:sz w:val="15"/>
                        </w:rPr>
                        <w:t>bir</w:t>
                      </w:r>
                      <w:r>
                        <w:rPr>
                          <w:rFonts w:ascii="Tahoma" w:hAnsi="Tahoma"/>
                          <w:color w:val="231F20"/>
                          <w:spacing w:val="-6"/>
                          <w:sz w:val="15"/>
                        </w:rPr>
                        <w:t xml:space="preserve"> </w:t>
                      </w:r>
                      <w:r>
                        <w:rPr>
                          <w:color w:val="231F20"/>
                          <w:sz w:val="15"/>
                        </w:rPr>
                        <w:t>ş</w:t>
                      </w:r>
                      <w:r>
                        <w:rPr>
                          <w:rFonts w:ascii="Tahoma" w:hAnsi="Tahoma"/>
                          <w:color w:val="231F20"/>
                          <w:sz w:val="15"/>
                        </w:rPr>
                        <w:t>ekilde</w:t>
                      </w:r>
                    </w:p>
                    <w:p w14:paraId="5F8F385C">
                      <w:pPr>
                        <w:spacing w:before="0" w:line="181" w:lineRule="exact"/>
                        <w:ind w:left="720" w:right="0" w:firstLine="0"/>
                        <w:jc w:val="left"/>
                        <w:rPr>
                          <w:color w:val="000000"/>
                          <w:sz w:val="15"/>
                        </w:rPr>
                      </w:pPr>
                      <w:r>
                        <w:rPr>
                          <w:rFonts w:ascii="Tahoma" w:hAnsi="Tahoma"/>
                          <w:color w:val="231F20"/>
                          <w:spacing w:val="-2"/>
                          <w:sz w:val="15"/>
                        </w:rPr>
                        <w:t>do</w:t>
                      </w:r>
                      <w:r>
                        <w:rPr>
                          <w:color w:val="231F20"/>
                          <w:spacing w:val="-2"/>
                          <w:sz w:val="15"/>
                        </w:rPr>
                        <w:t>ğ</w:t>
                      </w:r>
                      <w:r>
                        <w:rPr>
                          <w:rFonts w:ascii="Tahoma" w:hAnsi="Tahoma"/>
                          <w:color w:val="231F20"/>
                          <w:spacing w:val="-2"/>
                          <w:sz w:val="15"/>
                        </w:rPr>
                        <w:t>ru</w:t>
                      </w:r>
                      <w:r>
                        <w:rPr>
                          <w:rFonts w:ascii="Tahoma" w:hAnsi="Tahoma"/>
                          <w:color w:val="231F20"/>
                          <w:spacing w:val="-12"/>
                          <w:sz w:val="15"/>
                        </w:rPr>
                        <w:t xml:space="preserve"> </w:t>
                      </w:r>
                      <w:r>
                        <w:rPr>
                          <w:rFonts w:ascii="Tahoma" w:hAnsi="Tahoma"/>
                          <w:color w:val="231F20"/>
                          <w:spacing w:val="-2"/>
                          <w:sz w:val="15"/>
                        </w:rPr>
                        <w:t>i</w:t>
                      </w:r>
                      <w:r>
                        <w:rPr>
                          <w:color w:val="231F20"/>
                          <w:spacing w:val="-2"/>
                          <w:sz w:val="15"/>
                        </w:rPr>
                        <w:t xml:space="preserve">ş </w:t>
                      </w:r>
                      <w:r>
                        <w:rPr>
                          <w:rFonts w:ascii="Tahoma" w:hAnsi="Tahoma"/>
                          <w:color w:val="231F20"/>
                          <w:spacing w:val="-2"/>
                          <w:sz w:val="15"/>
                        </w:rPr>
                        <w:t>kurallar</w:t>
                      </w:r>
                      <w:r>
                        <w:rPr>
                          <w:color w:val="231F20"/>
                          <w:spacing w:val="-2"/>
                          <w:sz w:val="15"/>
                        </w:rPr>
                        <w:t>ı</w:t>
                      </w:r>
                    </w:p>
                    <w:p w14:paraId="284E0DD7">
                      <w:pPr>
                        <w:spacing w:before="4" w:line="244" w:lineRule="auto"/>
                        <w:ind w:left="720" w:right="387" w:firstLine="0"/>
                        <w:jc w:val="left"/>
                        <w:rPr>
                          <w:rFonts w:ascii="Tahoma" w:hAnsi="Tahoma"/>
                          <w:color w:val="000000"/>
                          <w:sz w:val="15"/>
                        </w:rPr>
                      </w:pPr>
                      <w:r>
                        <w:rPr>
                          <w:rFonts w:ascii="Tahoma" w:hAnsi="Tahoma"/>
                          <w:color w:val="231F20"/>
                          <w:spacing w:val="-4"/>
                          <w:sz w:val="15"/>
                        </w:rPr>
                        <w:t>iyi</w:t>
                      </w:r>
                      <w:r>
                        <w:rPr>
                          <w:rFonts w:ascii="Tahoma" w:hAnsi="Tahoma"/>
                          <w:color w:val="231F20"/>
                          <w:spacing w:val="-12"/>
                          <w:sz w:val="15"/>
                        </w:rPr>
                        <w:t xml:space="preserve"> </w:t>
                      </w:r>
                      <w:r>
                        <w:rPr>
                          <w:rFonts w:ascii="Tahoma" w:hAnsi="Tahoma"/>
                          <w:color w:val="231F20"/>
                          <w:spacing w:val="-4"/>
                          <w:sz w:val="15"/>
                        </w:rPr>
                        <w:t>veritaban</w:t>
                      </w:r>
                      <w:r>
                        <w:rPr>
                          <w:color w:val="231F20"/>
                          <w:spacing w:val="-4"/>
                          <w:sz w:val="15"/>
                        </w:rPr>
                        <w:t xml:space="preserve">ı </w:t>
                      </w:r>
                      <w:r>
                        <w:rPr>
                          <w:rFonts w:ascii="Tahoma" w:hAnsi="Tahoma"/>
                          <w:color w:val="231F20"/>
                          <w:spacing w:val="-4"/>
                          <w:sz w:val="15"/>
                        </w:rPr>
                        <w:t>tasar</w:t>
                      </w:r>
                      <w:r>
                        <w:rPr>
                          <w:color w:val="231F20"/>
                          <w:spacing w:val="-4"/>
                          <w:sz w:val="15"/>
                        </w:rPr>
                        <w:t>ı</w:t>
                      </w:r>
                      <w:r>
                        <w:rPr>
                          <w:rFonts w:ascii="Tahoma" w:hAnsi="Tahoma"/>
                          <w:color w:val="231F20"/>
                          <w:spacing w:val="-4"/>
                          <w:sz w:val="15"/>
                        </w:rPr>
                        <w:t>m</w:t>
                      </w:r>
                      <w:r>
                        <w:rPr>
                          <w:color w:val="231F20"/>
                          <w:spacing w:val="-4"/>
                          <w:sz w:val="15"/>
                        </w:rPr>
                        <w:t xml:space="preserve">ı </w:t>
                      </w:r>
                      <w:r>
                        <w:rPr>
                          <w:rFonts w:ascii="Tahoma" w:hAnsi="Tahoma"/>
                          <w:color w:val="231F20"/>
                          <w:spacing w:val="-4"/>
                          <w:sz w:val="15"/>
                        </w:rPr>
                        <w:t>i</w:t>
                      </w:r>
                      <w:r>
                        <w:rPr>
                          <w:color w:val="231F20"/>
                          <w:spacing w:val="-4"/>
                          <w:sz w:val="15"/>
                        </w:rPr>
                        <w:t>ç</w:t>
                      </w:r>
                      <w:r>
                        <w:rPr>
                          <w:rFonts w:ascii="Tahoma" w:hAnsi="Tahoma"/>
                          <w:color w:val="231F20"/>
                          <w:spacing w:val="-4"/>
                          <w:sz w:val="15"/>
                        </w:rPr>
                        <w:t xml:space="preserve">in </w:t>
                      </w:r>
                      <w:r>
                        <w:rPr>
                          <w:color w:val="231F20"/>
                          <w:sz w:val="15"/>
                        </w:rPr>
                        <w:t>ç</w:t>
                      </w:r>
                      <w:r>
                        <w:rPr>
                          <w:rFonts w:ascii="Tahoma" w:hAnsi="Tahoma"/>
                          <w:color w:val="231F20"/>
                          <w:sz w:val="15"/>
                        </w:rPr>
                        <w:t>ok</w:t>
                      </w:r>
                      <w:r>
                        <w:rPr>
                          <w:rFonts w:ascii="Tahoma" w:hAnsi="Tahoma"/>
                          <w:color w:val="231F20"/>
                          <w:spacing w:val="-5"/>
                          <w:sz w:val="15"/>
                        </w:rPr>
                        <w:t xml:space="preserve"> </w:t>
                      </w:r>
                      <w:r>
                        <w:rPr>
                          <w:color w:val="231F20"/>
                          <w:sz w:val="15"/>
                        </w:rPr>
                        <w:t>ö</w:t>
                      </w:r>
                      <w:r>
                        <w:rPr>
                          <w:rFonts w:ascii="Tahoma" w:hAnsi="Tahoma"/>
                          <w:color w:val="231F20"/>
                          <w:sz w:val="15"/>
                        </w:rPr>
                        <w:t>nemlidir,</w:t>
                      </w:r>
                      <w:r>
                        <w:rPr>
                          <w:rFonts w:ascii="Tahoma" w:hAnsi="Tahoma"/>
                          <w:color w:val="231F20"/>
                          <w:spacing w:val="-4"/>
                          <w:sz w:val="15"/>
                        </w:rPr>
                        <w:t xml:space="preserve"> </w:t>
                      </w:r>
                      <w:r>
                        <w:rPr>
                          <w:rFonts w:ascii="Tahoma" w:hAnsi="Tahoma"/>
                          <w:color w:val="231F20"/>
                          <w:sz w:val="15"/>
                        </w:rPr>
                        <w:t>bunlar</w:t>
                      </w:r>
                      <w:r>
                        <w:rPr>
                          <w:color w:val="231F20"/>
                          <w:sz w:val="15"/>
                        </w:rPr>
                        <w:t>ı</w:t>
                      </w:r>
                      <w:r>
                        <w:rPr>
                          <w:rFonts w:ascii="Tahoma" w:hAnsi="Tahoma"/>
                          <w:color w:val="231F20"/>
                          <w:sz w:val="15"/>
                        </w:rPr>
                        <w:t>n t</w:t>
                      </w:r>
                      <w:r>
                        <w:rPr>
                          <w:color w:val="231F20"/>
                          <w:sz w:val="15"/>
                        </w:rPr>
                        <w:t>ü</w:t>
                      </w:r>
                      <w:r>
                        <w:rPr>
                          <w:rFonts w:ascii="Tahoma" w:hAnsi="Tahoma"/>
                          <w:color w:val="231F20"/>
                          <w:sz w:val="15"/>
                        </w:rPr>
                        <w:t>retilmesi</w:t>
                      </w:r>
                      <w:r>
                        <w:rPr>
                          <w:rFonts w:ascii="Tahoma" w:hAnsi="Tahoma"/>
                          <w:color w:val="231F20"/>
                          <w:spacing w:val="-6"/>
                          <w:sz w:val="15"/>
                        </w:rPr>
                        <w:t xml:space="preserve"> </w:t>
                      </w:r>
                      <w:r>
                        <w:rPr>
                          <w:color w:val="231F20"/>
                          <w:sz w:val="15"/>
                        </w:rPr>
                        <w:t>ş</w:t>
                      </w:r>
                      <w:r>
                        <w:rPr>
                          <w:rFonts w:ascii="Tahoma" w:hAnsi="Tahoma"/>
                          <w:color w:val="231F20"/>
                          <w:sz w:val="15"/>
                        </w:rPr>
                        <w:t>u</w:t>
                      </w:r>
                      <w:r>
                        <w:rPr>
                          <w:rFonts w:ascii="Tahoma" w:hAnsi="Tahoma"/>
                          <w:color w:val="231F20"/>
                          <w:spacing w:val="-6"/>
                          <w:sz w:val="15"/>
                        </w:rPr>
                        <w:t xml:space="preserve"> </w:t>
                      </w:r>
                      <w:r>
                        <w:rPr>
                          <w:rFonts w:ascii="Tahoma" w:hAnsi="Tahoma"/>
                          <w:color w:val="231F20"/>
                          <w:sz w:val="15"/>
                        </w:rPr>
                        <w:t>b</w:t>
                      </w:r>
                      <w:r>
                        <w:rPr>
                          <w:color w:val="231F20"/>
                          <w:sz w:val="15"/>
                        </w:rPr>
                        <w:t>ö</w:t>
                      </w:r>
                      <w:r>
                        <w:rPr>
                          <w:rFonts w:ascii="Tahoma" w:hAnsi="Tahoma"/>
                          <w:color w:val="231F20"/>
                          <w:sz w:val="15"/>
                        </w:rPr>
                        <w:t>l</w:t>
                      </w:r>
                      <w:r>
                        <w:rPr>
                          <w:color w:val="231F20"/>
                          <w:sz w:val="15"/>
                        </w:rPr>
                        <w:t>ü</w:t>
                      </w:r>
                      <w:r>
                        <w:rPr>
                          <w:rFonts w:ascii="Tahoma" w:hAnsi="Tahoma"/>
                          <w:color w:val="231F20"/>
                          <w:sz w:val="15"/>
                        </w:rPr>
                        <w:t>mde ayr</w:t>
                      </w:r>
                      <w:r>
                        <w:rPr>
                          <w:color w:val="231F20"/>
                          <w:sz w:val="15"/>
                        </w:rPr>
                        <w:t>ı</w:t>
                      </w:r>
                      <w:r>
                        <w:rPr>
                          <w:rFonts w:ascii="Tahoma" w:hAnsi="Tahoma"/>
                          <w:color w:val="231F20"/>
                          <w:sz w:val="15"/>
                        </w:rPr>
                        <w:t>nt</w:t>
                      </w:r>
                      <w:r>
                        <w:rPr>
                          <w:color w:val="231F20"/>
                          <w:sz w:val="15"/>
                        </w:rPr>
                        <w:t>ı</w:t>
                      </w:r>
                      <w:r>
                        <w:rPr>
                          <w:rFonts w:ascii="Tahoma" w:hAnsi="Tahoma"/>
                          <w:color w:val="231F20"/>
                          <w:sz w:val="15"/>
                        </w:rPr>
                        <w:t>l</w:t>
                      </w:r>
                      <w:r>
                        <w:rPr>
                          <w:color w:val="231F20"/>
                          <w:sz w:val="15"/>
                        </w:rPr>
                        <w:t>ı</w:t>
                      </w:r>
                      <w:r>
                        <w:rPr>
                          <w:color w:val="231F20"/>
                          <w:spacing w:val="-10"/>
                          <w:sz w:val="15"/>
                        </w:rPr>
                        <w:t xml:space="preserve"> </w:t>
                      </w:r>
                      <w:r>
                        <w:rPr>
                          <w:rFonts w:ascii="Tahoma" w:hAnsi="Tahoma"/>
                          <w:color w:val="231F20"/>
                          <w:sz w:val="15"/>
                        </w:rPr>
                        <w:t xml:space="preserve">olarak </w:t>
                      </w:r>
                      <w:r>
                        <w:rPr>
                          <w:rFonts w:ascii="Tahoma" w:hAnsi="Tahoma"/>
                          <w:color w:val="231F20"/>
                          <w:spacing w:val="-2"/>
                          <w:sz w:val="15"/>
                        </w:rPr>
                        <w:t>incelenmi</w:t>
                      </w:r>
                      <w:r>
                        <w:rPr>
                          <w:color w:val="231F20"/>
                          <w:spacing w:val="-2"/>
                          <w:sz w:val="15"/>
                        </w:rPr>
                        <w:t>ş</w:t>
                      </w:r>
                      <w:r>
                        <w:rPr>
                          <w:rFonts w:ascii="Tahoma" w:hAnsi="Tahoma"/>
                          <w:color w:val="231F20"/>
                          <w:spacing w:val="-2"/>
                          <w:sz w:val="15"/>
                        </w:rPr>
                        <w:t>tir</w:t>
                      </w:r>
                    </w:p>
                    <w:p w14:paraId="5E8B84D5">
                      <w:pPr>
                        <w:spacing w:before="12" w:line="244" w:lineRule="auto"/>
                        <w:ind w:left="720" w:right="43" w:firstLine="0"/>
                        <w:jc w:val="left"/>
                        <w:rPr>
                          <w:rFonts w:ascii="Tahoma" w:hAnsi="Tahoma"/>
                          <w:color w:val="000000"/>
                          <w:sz w:val="15"/>
                        </w:rPr>
                      </w:pPr>
                      <w:r>
                        <w:rPr>
                          <w:rFonts w:ascii="Trebuchet MS" w:hAnsi="Trebuchet MS"/>
                          <w:i/>
                          <w:color w:val="231F20"/>
                          <w:w w:val="85"/>
                          <w:sz w:val="15"/>
                        </w:rPr>
                        <w:t>Ek</w:t>
                      </w:r>
                      <w:r>
                        <w:rPr>
                          <w:rFonts w:ascii="Trebuchet MS" w:hAnsi="Trebuchet MS"/>
                          <w:i/>
                          <w:color w:val="231F20"/>
                          <w:spacing w:val="-7"/>
                          <w:w w:val="85"/>
                          <w:sz w:val="15"/>
                        </w:rPr>
                        <w:t xml:space="preserve"> </w:t>
                      </w:r>
                      <w:r>
                        <w:rPr>
                          <w:rFonts w:ascii="Trebuchet MS" w:hAnsi="Trebuchet MS"/>
                          <w:i/>
                          <w:color w:val="231F20"/>
                          <w:w w:val="85"/>
                          <w:sz w:val="15"/>
                        </w:rPr>
                        <w:t>B,</w:t>
                      </w:r>
                      <w:r>
                        <w:rPr>
                          <w:rFonts w:ascii="Trebuchet MS" w:hAnsi="Trebuchet MS"/>
                          <w:i/>
                          <w:color w:val="231F20"/>
                          <w:spacing w:val="-7"/>
                          <w:w w:val="85"/>
                          <w:sz w:val="15"/>
                        </w:rPr>
                        <w:t xml:space="preserve"> </w:t>
                      </w:r>
                      <w:r>
                        <w:rPr>
                          <w:i/>
                          <w:color w:val="231F20"/>
                          <w:w w:val="85"/>
                          <w:sz w:val="15"/>
                        </w:rPr>
                        <w:t>Ü</w:t>
                      </w:r>
                      <w:r>
                        <w:rPr>
                          <w:rFonts w:ascii="Trebuchet MS" w:hAnsi="Trebuchet MS"/>
                          <w:i/>
                          <w:color w:val="231F20"/>
                          <w:w w:val="85"/>
                          <w:sz w:val="15"/>
                        </w:rPr>
                        <w:t>niversite</w:t>
                      </w:r>
                      <w:r>
                        <w:rPr>
                          <w:rFonts w:ascii="Trebuchet MS" w:hAnsi="Trebuchet MS"/>
                          <w:i/>
                          <w:color w:val="231F20"/>
                          <w:spacing w:val="-7"/>
                          <w:w w:val="85"/>
                          <w:sz w:val="15"/>
                        </w:rPr>
                        <w:t xml:space="preserve"> </w:t>
                      </w:r>
                      <w:r>
                        <w:rPr>
                          <w:rFonts w:ascii="Trebuchet MS" w:hAnsi="Trebuchet MS"/>
                          <w:i/>
                          <w:color w:val="231F20"/>
                          <w:w w:val="85"/>
                          <w:sz w:val="15"/>
                        </w:rPr>
                        <w:t>Laboratuvar</w:t>
                      </w:r>
                      <w:r>
                        <w:rPr>
                          <w:i/>
                          <w:color w:val="231F20"/>
                          <w:w w:val="85"/>
                          <w:sz w:val="15"/>
                        </w:rPr>
                        <w:t>ı</w:t>
                      </w:r>
                      <w:r>
                        <w:rPr>
                          <w:rFonts w:ascii="Trebuchet MS" w:hAnsi="Trebuchet MS"/>
                          <w:i/>
                          <w:color w:val="231F20"/>
                          <w:w w:val="85"/>
                          <w:sz w:val="15"/>
                        </w:rPr>
                        <w:t>:</w:t>
                      </w:r>
                      <w:r>
                        <w:rPr>
                          <w:rFonts w:ascii="Trebuchet MS" w:hAnsi="Trebuchet MS"/>
                          <w:i/>
                          <w:color w:val="231F20"/>
                          <w:sz w:val="15"/>
                        </w:rPr>
                        <w:t xml:space="preserve"> Kavramsal</w:t>
                      </w:r>
                      <w:r>
                        <w:rPr>
                          <w:rFonts w:ascii="Trebuchet MS" w:hAnsi="Trebuchet MS"/>
                          <w:i/>
                          <w:color w:val="231F20"/>
                          <w:spacing w:val="-10"/>
                          <w:sz w:val="15"/>
                        </w:rPr>
                        <w:t xml:space="preserve"> </w:t>
                      </w:r>
                      <w:r>
                        <w:rPr>
                          <w:rFonts w:ascii="Trebuchet MS" w:hAnsi="Trebuchet MS"/>
                          <w:i/>
                          <w:color w:val="231F20"/>
                          <w:sz w:val="15"/>
                        </w:rPr>
                        <w:t>Tasar</w:t>
                      </w:r>
                      <w:r>
                        <w:rPr>
                          <w:i/>
                          <w:color w:val="231F20"/>
                          <w:sz w:val="15"/>
                        </w:rPr>
                        <w:t>ı</w:t>
                      </w:r>
                      <w:r>
                        <w:rPr>
                          <w:rFonts w:ascii="Trebuchet MS" w:hAnsi="Trebuchet MS"/>
                          <w:i/>
                          <w:color w:val="231F20"/>
                          <w:sz w:val="15"/>
                        </w:rPr>
                        <w:t>m</w:t>
                      </w:r>
                      <w:r>
                        <w:rPr>
                          <w:rFonts w:ascii="Tahoma" w:hAnsi="Tahoma"/>
                          <w:color w:val="231F20"/>
                          <w:sz w:val="15"/>
                        </w:rPr>
                        <w:t>.</w:t>
                      </w:r>
                      <w:r>
                        <w:rPr>
                          <w:rFonts w:ascii="Tahoma" w:hAnsi="Tahoma"/>
                          <w:color w:val="231F20"/>
                          <w:spacing w:val="-7"/>
                          <w:sz w:val="15"/>
                        </w:rPr>
                        <w:t xml:space="preserve"> </w:t>
                      </w:r>
                      <w:r>
                        <w:rPr>
                          <w:rFonts w:ascii="Tahoma" w:hAnsi="Tahoma"/>
                          <w:color w:val="231F20"/>
                          <w:sz w:val="15"/>
                        </w:rPr>
                        <w:t>Bu b</w:t>
                      </w:r>
                      <w:r>
                        <w:rPr>
                          <w:color w:val="231F20"/>
                          <w:sz w:val="15"/>
                        </w:rPr>
                        <w:t>ö</w:t>
                      </w:r>
                      <w:r>
                        <w:rPr>
                          <w:rFonts w:ascii="Tahoma" w:hAnsi="Tahoma"/>
                          <w:color w:val="231F20"/>
                          <w:sz w:val="15"/>
                        </w:rPr>
                        <w:t>l</w:t>
                      </w:r>
                      <w:r>
                        <w:rPr>
                          <w:color w:val="231F20"/>
                          <w:sz w:val="15"/>
                        </w:rPr>
                        <w:t>ü</w:t>
                      </w:r>
                      <w:r>
                        <w:rPr>
                          <w:rFonts w:ascii="Tahoma" w:hAnsi="Tahoma"/>
                          <w:color w:val="231F20"/>
                          <w:sz w:val="15"/>
                        </w:rPr>
                        <w:t>mde</w:t>
                      </w:r>
                      <w:r>
                        <w:rPr>
                          <w:rFonts w:ascii="Tahoma" w:hAnsi="Tahoma"/>
                          <w:color w:val="231F20"/>
                          <w:spacing w:val="-16"/>
                          <w:sz w:val="15"/>
                        </w:rPr>
                        <w:t xml:space="preserve"> </w:t>
                      </w:r>
                      <w:r>
                        <w:rPr>
                          <w:color w:val="231F20"/>
                          <w:sz w:val="15"/>
                        </w:rPr>
                        <w:t>öğ</w:t>
                      </w:r>
                      <w:r>
                        <w:rPr>
                          <w:rFonts w:ascii="Tahoma" w:hAnsi="Tahoma"/>
                          <w:color w:val="231F20"/>
                          <w:sz w:val="15"/>
                        </w:rPr>
                        <w:t>renmekte oldu</w:t>
                      </w:r>
                      <w:r>
                        <w:rPr>
                          <w:color w:val="231F20"/>
                          <w:sz w:val="15"/>
                        </w:rPr>
                        <w:t>ğ</w:t>
                      </w:r>
                      <w:r>
                        <w:rPr>
                          <w:rFonts w:ascii="Tahoma" w:hAnsi="Tahoma"/>
                          <w:color w:val="231F20"/>
                          <w:sz w:val="15"/>
                        </w:rPr>
                        <w:t>unuz</w:t>
                      </w:r>
                      <w:r>
                        <w:rPr>
                          <w:rFonts w:ascii="Tahoma" w:hAnsi="Tahoma"/>
                          <w:color w:val="231F20"/>
                          <w:spacing w:val="-16"/>
                          <w:sz w:val="15"/>
                        </w:rPr>
                        <w:t xml:space="preserve"> </w:t>
                      </w:r>
                      <w:r>
                        <w:rPr>
                          <w:rFonts w:ascii="Tahoma" w:hAnsi="Tahoma"/>
                          <w:color w:val="231F20"/>
                          <w:sz w:val="15"/>
                        </w:rPr>
                        <w:t>modelleme becerileri</w:t>
                      </w:r>
                      <w:r>
                        <w:rPr>
                          <w:rFonts w:ascii="Tahoma" w:hAnsi="Tahoma"/>
                          <w:color w:val="231F20"/>
                          <w:spacing w:val="-16"/>
                          <w:sz w:val="15"/>
                        </w:rPr>
                        <w:t xml:space="preserve"> </w:t>
                      </w:r>
                      <w:r>
                        <w:rPr>
                          <w:color w:val="231F20"/>
                          <w:sz w:val="15"/>
                        </w:rPr>
                        <w:t>ş</w:t>
                      </w:r>
                      <w:r>
                        <w:rPr>
                          <w:rFonts w:ascii="Tahoma" w:hAnsi="Tahoma"/>
                          <w:color w:val="231F20"/>
                          <w:sz w:val="15"/>
                        </w:rPr>
                        <w:t>unlard</w:t>
                      </w:r>
                      <w:r>
                        <w:rPr>
                          <w:color w:val="231F20"/>
                          <w:sz w:val="15"/>
                        </w:rPr>
                        <w:t>ı</w:t>
                      </w:r>
                      <w:r>
                        <w:rPr>
                          <w:rFonts w:ascii="Tahoma" w:hAnsi="Tahoma"/>
                          <w:color w:val="231F20"/>
                          <w:sz w:val="15"/>
                        </w:rPr>
                        <w:t>r</w:t>
                      </w:r>
                    </w:p>
                    <w:p w14:paraId="18CE455F">
                      <w:pPr>
                        <w:spacing w:before="3" w:line="244" w:lineRule="auto"/>
                        <w:ind w:left="720" w:right="43" w:firstLine="0"/>
                        <w:jc w:val="left"/>
                        <w:rPr>
                          <w:rFonts w:ascii="Tahoma" w:hAnsi="Tahoma"/>
                          <w:color w:val="000000"/>
                          <w:sz w:val="15"/>
                        </w:rPr>
                      </w:pPr>
                      <w:r>
                        <w:rPr>
                          <w:rFonts w:ascii="Tahoma" w:hAnsi="Tahoma"/>
                          <w:color w:val="231F20"/>
                          <w:sz w:val="15"/>
                        </w:rPr>
                        <w:t>ger</w:t>
                      </w:r>
                      <w:r>
                        <w:rPr>
                          <w:color w:val="231F20"/>
                          <w:sz w:val="15"/>
                        </w:rPr>
                        <w:t>ç</w:t>
                      </w:r>
                      <w:r>
                        <w:rPr>
                          <w:rFonts w:ascii="Tahoma" w:hAnsi="Tahoma"/>
                          <w:color w:val="231F20"/>
                          <w:sz w:val="15"/>
                        </w:rPr>
                        <w:t>ek</w:t>
                      </w:r>
                      <w:r>
                        <w:rPr>
                          <w:rFonts w:ascii="Tahoma" w:hAnsi="Tahoma"/>
                          <w:color w:val="231F20"/>
                          <w:spacing w:val="-16"/>
                          <w:sz w:val="15"/>
                        </w:rPr>
                        <w:t xml:space="preserve"> </w:t>
                      </w:r>
                      <w:r>
                        <w:rPr>
                          <w:rFonts w:ascii="Tahoma" w:hAnsi="Tahoma"/>
                          <w:color w:val="231F20"/>
                          <w:sz w:val="15"/>
                        </w:rPr>
                        <w:t>bir</w:t>
                      </w:r>
                      <w:r>
                        <w:rPr>
                          <w:rFonts w:ascii="Tahoma" w:hAnsi="Tahoma"/>
                          <w:color w:val="231F20"/>
                          <w:spacing w:val="-16"/>
                          <w:sz w:val="15"/>
                        </w:rPr>
                        <w:t xml:space="preserve"> </w:t>
                      </w:r>
                      <w:r>
                        <w:rPr>
                          <w:rFonts w:ascii="Tahoma" w:hAnsi="Tahoma"/>
                          <w:color w:val="231F20"/>
                          <w:sz w:val="15"/>
                        </w:rPr>
                        <w:t>veritaban</w:t>
                      </w:r>
                      <w:r>
                        <w:rPr>
                          <w:color w:val="231F20"/>
                          <w:sz w:val="15"/>
                        </w:rPr>
                        <w:t>ı</w:t>
                      </w:r>
                      <w:r>
                        <w:rPr>
                          <w:color w:val="231F20"/>
                          <w:spacing w:val="40"/>
                          <w:sz w:val="15"/>
                        </w:rPr>
                        <w:t xml:space="preserve"> </w:t>
                      </w:r>
                      <w:r>
                        <w:rPr>
                          <w:rFonts w:ascii="Tahoma" w:hAnsi="Tahoma"/>
                          <w:color w:val="231F20"/>
                          <w:spacing w:val="-4"/>
                          <w:sz w:val="15"/>
                        </w:rPr>
                        <w:t>tasar</w:t>
                      </w:r>
                      <w:r>
                        <w:rPr>
                          <w:color w:val="231F20"/>
                          <w:spacing w:val="-4"/>
                          <w:sz w:val="15"/>
                        </w:rPr>
                        <w:t>ı</w:t>
                      </w:r>
                      <w:r>
                        <w:rPr>
                          <w:rFonts w:ascii="Tahoma" w:hAnsi="Tahoma"/>
                          <w:color w:val="231F20"/>
                          <w:spacing w:val="-4"/>
                          <w:sz w:val="15"/>
                        </w:rPr>
                        <w:t>m</w:t>
                      </w:r>
                      <w:r>
                        <w:rPr>
                          <w:color w:val="231F20"/>
                          <w:spacing w:val="-4"/>
                          <w:sz w:val="15"/>
                        </w:rPr>
                        <w:t>ı</w:t>
                      </w:r>
                      <w:r>
                        <w:rPr>
                          <w:rFonts w:ascii="Tahoma" w:hAnsi="Tahoma"/>
                          <w:color w:val="231F20"/>
                          <w:spacing w:val="-4"/>
                          <w:sz w:val="15"/>
                        </w:rPr>
                        <w:t>n</w:t>
                      </w:r>
                      <w:r>
                        <w:rPr>
                          <w:color w:val="231F20"/>
                          <w:spacing w:val="-4"/>
                          <w:sz w:val="15"/>
                        </w:rPr>
                        <w:t>ı</w:t>
                      </w:r>
                      <w:r>
                        <w:rPr>
                          <w:rFonts w:ascii="Tahoma" w:hAnsi="Tahoma"/>
                          <w:color w:val="231F20"/>
                          <w:spacing w:val="-4"/>
                          <w:sz w:val="15"/>
                        </w:rPr>
                        <w:t>n</w:t>
                      </w:r>
                      <w:r>
                        <w:rPr>
                          <w:rFonts w:ascii="Tahoma" w:hAnsi="Tahoma"/>
                          <w:color w:val="231F20"/>
                          <w:spacing w:val="-16"/>
                          <w:sz w:val="15"/>
                        </w:rPr>
                        <w:t xml:space="preserve"> </w:t>
                      </w:r>
                      <w:r>
                        <w:rPr>
                          <w:rFonts w:ascii="Tahoma" w:hAnsi="Tahoma"/>
                          <w:color w:val="231F20"/>
                          <w:spacing w:val="-4"/>
                          <w:sz w:val="15"/>
                        </w:rPr>
                        <w:t>uygulan</w:t>
                      </w:r>
                      <w:r>
                        <w:rPr>
                          <w:color w:val="231F20"/>
                          <w:spacing w:val="-4"/>
                          <w:sz w:val="15"/>
                        </w:rPr>
                        <w:t>ı</w:t>
                      </w:r>
                      <w:r>
                        <w:rPr>
                          <w:rFonts w:ascii="Tahoma" w:hAnsi="Tahoma"/>
                          <w:color w:val="231F20"/>
                          <w:spacing w:val="-4"/>
                          <w:sz w:val="15"/>
                        </w:rPr>
                        <w:t>r</w:t>
                      </w:r>
                    </w:p>
                    <w:p w14:paraId="3CFA1E7F">
                      <w:pPr>
                        <w:spacing w:before="2" w:line="247" w:lineRule="auto"/>
                        <w:ind w:left="720" w:right="387" w:firstLine="0"/>
                        <w:jc w:val="left"/>
                        <w:rPr>
                          <w:rFonts w:ascii="Tahoma" w:hAnsi="Tahoma"/>
                          <w:color w:val="000000"/>
                          <w:sz w:val="15"/>
                        </w:rPr>
                      </w:pPr>
                      <w:r>
                        <w:rPr>
                          <w:rFonts w:ascii="Tahoma" w:hAnsi="Tahoma"/>
                          <w:color w:val="231F20"/>
                          <w:spacing w:val="-2"/>
                          <w:sz w:val="15"/>
                        </w:rPr>
                        <w:t>Ek</w:t>
                      </w:r>
                      <w:r>
                        <w:rPr>
                          <w:rFonts w:ascii="Tahoma" w:hAnsi="Tahoma"/>
                          <w:color w:val="231F20"/>
                          <w:spacing w:val="-16"/>
                          <w:sz w:val="15"/>
                        </w:rPr>
                        <w:t xml:space="preserve"> </w:t>
                      </w:r>
                      <w:r>
                        <w:rPr>
                          <w:rFonts w:ascii="Tahoma" w:hAnsi="Tahoma"/>
                          <w:color w:val="231F20"/>
                          <w:spacing w:val="-2"/>
                          <w:sz w:val="15"/>
                        </w:rPr>
                        <w:t>B'de</w:t>
                      </w:r>
                      <w:r>
                        <w:rPr>
                          <w:rFonts w:ascii="Tahoma" w:hAnsi="Tahoma"/>
                          <w:color w:val="231F20"/>
                          <w:spacing w:val="-16"/>
                          <w:sz w:val="15"/>
                        </w:rPr>
                        <w:t xml:space="preserve"> </w:t>
                      </w:r>
                      <w:r>
                        <w:rPr>
                          <w:rFonts w:ascii="Tahoma" w:hAnsi="Tahoma"/>
                          <w:color w:val="231F20"/>
                          <w:spacing w:val="-2"/>
                          <w:sz w:val="15"/>
                        </w:rPr>
                        <w:t>yer</w:t>
                      </w:r>
                      <w:r>
                        <w:rPr>
                          <w:rFonts w:ascii="Tahoma" w:hAnsi="Tahoma"/>
                          <w:color w:val="231F20"/>
                          <w:spacing w:val="-16"/>
                          <w:sz w:val="15"/>
                        </w:rPr>
                        <w:t xml:space="preserve"> </w:t>
                      </w:r>
                      <w:r>
                        <w:rPr>
                          <w:rFonts w:ascii="Tahoma" w:hAnsi="Tahoma"/>
                          <w:color w:val="231F20"/>
                          <w:spacing w:val="-2"/>
                          <w:sz w:val="15"/>
                        </w:rPr>
                        <w:t>almaktad</w:t>
                      </w:r>
                      <w:r>
                        <w:rPr>
                          <w:color w:val="231F20"/>
                          <w:spacing w:val="-2"/>
                          <w:sz w:val="15"/>
                        </w:rPr>
                        <w:t>ı</w:t>
                      </w:r>
                      <w:r>
                        <w:rPr>
                          <w:rFonts w:ascii="Tahoma" w:hAnsi="Tahoma"/>
                          <w:color w:val="231F20"/>
                          <w:spacing w:val="-2"/>
                          <w:sz w:val="15"/>
                        </w:rPr>
                        <w:t>r.</w:t>
                      </w:r>
                      <w:r>
                        <w:rPr>
                          <w:rFonts w:ascii="Tahoma" w:hAnsi="Tahoma"/>
                          <w:color w:val="231F20"/>
                          <w:spacing w:val="-16"/>
                          <w:sz w:val="15"/>
                        </w:rPr>
                        <w:t xml:space="preserve"> </w:t>
                      </w:r>
                      <w:r>
                        <w:rPr>
                          <w:rFonts w:ascii="Tahoma" w:hAnsi="Tahoma"/>
                          <w:color w:val="231F20"/>
                          <w:spacing w:val="-2"/>
                          <w:sz w:val="15"/>
                        </w:rPr>
                        <w:t>Ek B'de</w:t>
                      </w:r>
                      <w:r>
                        <w:rPr>
                          <w:rFonts w:ascii="Tahoma" w:hAnsi="Tahoma"/>
                          <w:color w:val="231F20"/>
                          <w:spacing w:val="-16"/>
                          <w:sz w:val="15"/>
                        </w:rPr>
                        <w:t xml:space="preserve"> </w:t>
                      </w:r>
                      <w:r>
                        <w:rPr>
                          <w:rFonts w:ascii="Tahoma" w:hAnsi="Tahoma"/>
                          <w:color w:val="231F20"/>
                          <w:spacing w:val="-2"/>
                          <w:sz w:val="15"/>
                        </w:rPr>
                        <w:t>g</w:t>
                      </w:r>
                      <w:r>
                        <w:rPr>
                          <w:color w:val="231F20"/>
                          <w:spacing w:val="-2"/>
                          <w:sz w:val="15"/>
                        </w:rPr>
                        <w:t>ö</w:t>
                      </w:r>
                      <w:r>
                        <w:rPr>
                          <w:rFonts w:ascii="Tahoma" w:hAnsi="Tahoma"/>
                          <w:color w:val="231F20"/>
                          <w:spacing w:val="-2"/>
                          <w:sz w:val="15"/>
                        </w:rPr>
                        <w:t>sterilen</w:t>
                      </w:r>
                      <w:r>
                        <w:rPr>
                          <w:rFonts w:ascii="Tahoma" w:hAnsi="Tahoma"/>
                          <w:color w:val="231F20"/>
                          <w:spacing w:val="-16"/>
                          <w:sz w:val="15"/>
                        </w:rPr>
                        <w:t xml:space="preserve"> </w:t>
                      </w:r>
                      <w:r>
                        <w:rPr>
                          <w:rFonts w:ascii="Tahoma" w:hAnsi="Tahoma"/>
                          <w:color w:val="231F20"/>
                          <w:spacing w:val="-2"/>
                          <w:sz w:val="15"/>
                        </w:rPr>
                        <w:t>ilk</w:t>
                      </w:r>
                      <w:r>
                        <w:rPr>
                          <w:rFonts w:ascii="Tahoma" w:hAnsi="Tahoma"/>
                          <w:color w:val="231F20"/>
                          <w:spacing w:val="-16"/>
                          <w:sz w:val="15"/>
                        </w:rPr>
                        <w:t xml:space="preserve"> </w:t>
                      </w:r>
                      <w:r>
                        <w:rPr>
                          <w:rFonts w:ascii="Tahoma" w:hAnsi="Tahoma"/>
                          <w:color w:val="231F20"/>
                          <w:spacing w:val="-2"/>
                          <w:sz w:val="15"/>
                        </w:rPr>
                        <w:t>tasar</w:t>
                      </w:r>
                      <w:r>
                        <w:rPr>
                          <w:color w:val="231F20"/>
                          <w:spacing w:val="-2"/>
                          <w:sz w:val="15"/>
                        </w:rPr>
                        <w:t>ı</w:t>
                      </w:r>
                      <w:r>
                        <w:rPr>
                          <w:rFonts w:ascii="Tahoma" w:hAnsi="Tahoma"/>
                          <w:color w:val="231F20"/>
                          <w:spacing w:val="-2"/>
                          <w:sz w:val="15"/>
                        </w:rPr>
                        <w:t xml:space="preserve">m </w:t>
                      </w:r>
                      <w:r>
                        <w:rPr>
                          <w:rFonts w:ascii="Tahoma" w:hAnsi="Tahoma"/>
                          <w:color w:val="231F20"/>
                          <w:spacing w:val="-2"/>
                          <w:w w:val="90"/>
                          <w:sz w:val="15"/>
                        </w:rPr>
                        <w:t>daha</w:t>
                      </w:r>
                      <w:r>
                        <w:rPr>
                          <w:rFonts w:ascii="Tahoma" w:hAnsi="Tahoma"/>
                          <w:color w:val="231F20"/>
                          <w:spacing w:val="-9"/>
                          <w:w w:val="90"/>
                          <w:sz w:val="15"/>
                        </w:rPr>
                        <w:t xml:space="preserve"> </w:t>
                      </w:r>
                      <w:r>
                        <w:rPr>
                          <w:rFonts w:ascii="Tahoma" w:hAnsi="Tahoma"/>
                          <w:color w:val="231F20"/>
                          <w:spacing w:val="-2"/>
                          <w:w w:val="90"/>
                          <w:sz w:val="15"/>
                        </w:rPr>
                        <w:t>sonra</w:t>
                      </w:r>
                      <w:r>
                        <w:rPr>
                          <w:rFonts w:ascii="Tahoma" w:hAnsi="Tahoma"/>
                          <w:color w:val="231F20"/>
                          <w:spacing w:val="-9"/>
                          <w:w w:val="90"/>
                          <w:sz w:val="15"/>
                        </w:rPr>
                        <w:t xml:space="preserve"> </w:t>
                      </w:r>
                      <w:r>
                        <w:rPr>
                          <w:rFonts w:ascii="Trebuchet MS" w:hAnsi="Trebuchet MS"/>
                          <w:i/>
                          <w:color w:val="231F20"/>
                          <w:spacing w:val="-2"/>
                          <w:w w:val="90"/>
                          <w:sz w:val="15"/>
                        </w:rPr>
                        <w:t>Ek</w:t>
                      </w:r>
                      <w:r>
                        <w:rPr>
                          <w:rFonts w:ascii="Trebuchet MS" w:hAnsi="Trebuchet MS"/>
                          <w:i/>
                          <w:color w:val="231F20"/>
                          <w:spacing w:val="-12"/>
                          <w:w w:val="90"/>
                          <w:sz w:val="15"/>
                        </w:rPr>
                        <w:t xml:space="preserve"> </w:t>
                      </w:r>
                      <w:r>
                        <w:rPr>
                          <w:rFonts w:ascii="Trebuchet MS" w:hAnsi="Trebuchet MS"/>
                          <w:i/>
                          <w:color w:val="231F20"/>
                          <w:spacing w:val="-2"/>
                          <w:w w:val="90"/>
                          <w:sz w:val="15"/>
                        </w:rPr>
                        <w:t>C,</w:t>
                      </w:r>
                      <w:r>
                        <w:rPr>
                          <w:rFonts w:ascii="Trebuchet MS" w:hAnsi="Trebuchet MS"/>
                          <w:i/>
                          <w:color w:val="231F20"/>
                          <w:spacing w:val="-12"/>
                          <w:w w:val="90"/>
                          <w:sz w:val="15"/>
                        </w:rPr>
                        <w:t xml:space="preserve"> </w:t>
                      </w:r>
                      <w:r>
                        <w:rPr>
                          <w:i/>
                          <w:color w:val="231F20"/>
                          <w:spacing w:val="-2"/>
                          <w:w w:val="90"/>
                          <w:sz w:val="15"/>
                        </w:rPr>
                        <w:t>Ü</w:t>
                      </w:r>
                      <w:r>
                        <w:rPr>
                          <w:rFonts w:ascii="Trebuchet MS" w:hAnsi="Trebuchet MS"/>
                          <w:i/>
                          <w:color w:val="231F20"/>
                          <w:spacing w:val="-2"/>
                          <w:w w:val="90"/>
                          <w:sz w:val="15"/>
                        </w:rPr>
                        <w:t>niversite</w:t>
                      </w:r>
                      <w:r>
                        <w:rPr>
                          <w:rFonts w:ascii="Trebuchet MS" w:hAnsi="Trebuchet MS"/>
                          <w:i/>
                          <w:color w:val="231F20"/>
                          <w:spacing w:val="-2"/>
                          <w:sz w:val="15"/>
                        </w:rPr>
                        <w:t xml:space="preserve"> Laboratuvar</w:t>
                      </w:r>
                      <w:r>
                        <w:rPr>
                          <w:i/>
                          <w:color w:val="231F20"/>
                          <w:spacing w:val="-2"/>
                          <w:sz w:val="15"/>
                        </w:rPr>
                        <w:t>ı</w:t>
                      </w:r>
                      <w:r>
                        <w:rPr>
                          <w:rFonts w:ascii="Tahoma" w:hAnsi="Tahoma"/>
                          <w:color w:val="231F20"/>
                          <w:spacing w:val="-2"/>
                          <w:sz w:val="15"/>
                        </w:rPr>
                        <w:t>'nda de</w:t>
                      </w:r>
                      <w:r>
                        <w:rPr>
                          <w:color w:val="231F20"/>
                          <w:spacing w:val="-2"/>
                          <w:sz w:val="15"/>
                        </w:rPr>
                        <w:t>ğ</w:t>
                      </w:r>
                      <w:r>
                        <w:rPr>
                          <w:rFonts w:ascii="Tahoma" w:hAnsi="Tahoma"/>
                          <w:color w:val="231F20"/>
                          <w:spacing w:val="-2"/>
                          <w:sz w:val="15"/>
                        </w:rPr>
                        <w:t>i</w:t>
                      </w:r>
                      <w:r>
                        <w:rPr>
                          <w:color w:val="231F20"/>
                          <w:spacing w:val="-2"/>
                          <w:sz w:val="15"/>
                        </w:rPr>
                        <w:t>ş</w:t>
                      </w:r>
                      <w:r>
                        <w:rPr>
                          <w:rFonts w:ascii="Tahoma" w:hAnsi="Tahoma"/>
                          <w:color w:val="231F20"/>
                          <w:spacing w:val="-2"/>
                          <w:sz w:val="15"/>
                        </w:rPr>
                        <w:t>tirilmi</w:t>
                      </w:r>
                      <w:r>
                        <w:rPr>
                          <w:color w:val="231F20"/>
                          <w:spacing w:val="-2"/>
                          <w:sz w:val="15"/>
                        </w:rPr>
                        <w:t>ş</w:t>
                      </w:r>
                      <w:r>
                        <w:rPr>
                          <w:rFonts w:ascii="Tahoma" w:hAnsi="Tahoma"/>
                          <w:color w:val="231F20"/>
                          <w:spacing w:val="-2"/>
                          <w:sz w:val="15"/>
                        </w:rPr>
                        <w:t>tir</w:t>
                      </w:r>
                      <w:r>
                        <w:rPr>
                          <w:rFonts w:ascii="Trebuchet MS" w:hAnsi="Trebuchet MS"/>
                          <w:i/>
                          <w:color w:val="231F20"/>
                          <w:spacing w:val="-2"/>
                          <w:sz w:val="15"/>
                        </w:rPr>
                        <w:t>:</w:t>
                      </w:r>
                      <w:r>
                        <w:rPr>
                          <w:rFonts w:ascii="Trebuchet MS" w:hAnsi="Trebuchet MS"/>
                          <w:i/>
                          <w:color w:val="231F20"/>
                          <w:spacing w:val="-19"/>
                          <w:sz w:val="15"/>
                        </w:rPr>
                        <w:t xml:space="preserve"> </w:t>
                      </w:r>
                      <w:r>
                        <w:rPr>
                          <w:rFonts w:ascii="Trebuchet MS" w:hAnsi="Trebuchet MS"/>
                          <w:i/>
                          <w:color w:val="231F20"/>
                          <w:spacing w:val="-2"/>
                          <w:sz w:val="15"/>
                        </w:rPr>
                        <w:t xml:space="preserve">Kavramsal </w:t>
                      </w:r>
                      <w:r>
                        <w:rPr>
                          <w:rFonts w:ascii="Trebuchet MS" w:hAnsi="Trebuchet MS"/>
                          <w:i/>
                          <w:color w:val="231F20"/>
                          <w:sz w:val="15"/>
                        </w:rPr>
                        <w:t>Tasar</w:t>
                      </w:r>
                      <w:r>
                        <w:rPr>
                          <w:i/>
                          <w:color w:val="231F20"/>
                          <w:sz w:val="15"/>
                        </w:rPr>
                        <w:t>ı</w:t>
                      </w:r>
                      <w:r>
                        <w:rPr>
                          <w:rFonts w:ascii="Trebuchet MS" w:hAnsi="Trebuchet MS"/>
                          <w:i/>
                          <w:color w:val="231F20"/>
                          <w:sz w:val="15"/>
                        </w:rPr>
                        <w:t>m</w:t>
                      </w:r>
                      <w:r>
                        <w:rPr>
                          <w:rFonts w:ascii="Trebuchet MS" w:hAnsi="Trebuchet MS"/>
                          <w:i/>
                          <w:color w:val="231F20"/>
                          <w:spacing w:val="-18"/>
                          <w:sz w:val="15"/>
                        </w:rPr>
                        <w:t xml:space="preserve"> </w:t>
                      </w:r>
                      <w:r>
                        <w:rPr>
                          <w:rFonts w:ascii="Trebuchet MS" w:hAnsi="Trebuchet MS"/>
                          <w:i/>
                          <w:color w:val="231F20"/>
                          <w:sz w:val="15"/>
                        </w:rPr>
                        <w:t>Do</w:t>
                      </w:r>
                      <w:r>
                        <w:rPr>
                          <w:i/>
                          <w:color w:val="231F20"/>
                          <w:sz w:val="15"/>
                        </w:rPr>
                        <w:t>ğ</w:t>
                      </w:r>
                      <w:r>
                        <w:rPr>
                          <w:rFonts w:ascii="Trebuchet MS" w:hAnsi="Trebuchet MS"/>
                          <w:i/>
                          <w:color w:val="231F20"/>
                          <w:sz w:val="15"/>
                        </w:rPr>
                        <w:t>rulamas</w:t>
                      </w:r>
                      <w:r>
                        <w:rPr>
                          <w:i/>
                          <w:color w:val="231F20"/>
                          <w:sz w:val="15"/>
                        </w:rPr>
                        <w:t>ı</w:t>
                      </w:r>
                      <w:r>
                        <w:rPr>
                          <w:rFonts w:ascii="Trebuchet MS" w:hAnsi="Trebuchet MS"/>
                          <w:i/>
                          <w:color w:val="231F20"/>
                          <w:sz w:val="15"/>
                        </w:rPr>
                        <w:t>, Mant</w:t>
                      </w:r>
                      <w:r>
                        <w:rPr>
                          <w:i/>
                          <w:color w:val="231F20"/>
                          <w:sz w:val="15"/>
                        </w:rPr>
                        <w:t>ı</w:t>
                      </w:r>
                      <w:r>
                        <w:rPr>
                          <w:rFonts w:ascii="Trebuchet MS" w:hAnsi="Trebuchet MS"/>
                          <w:i/>
                          <w:color w:val="231F20"/>
                          <w:sz w:val="15"/>
                        </w:rPr>
                        <w:t>ksal</w:t>
                      </w:r>
                      <w:r>
                        <w:rPr>
                          <w:rFonts w:ascii="Trebuchet MS" w:hAnsi="Trebuchet MS"/>
                          <w:i/>
                          <w:color w:val="231F20"/>
                          <w:spacing w:val="-11"/>
                          <w:sz w:val="15"/>
                        </w:rPr>
                        <w:t xml:space="preserve"> </w:t>
                      </w:r>
                      <w:r>
                        <w:rPr>
                          <w:rFonts w:ascii="Trebuchet MS" w:hAnsi="Trebuchet MS"/>
                          <w:i/>
                          <w:color w:val="231F20"/>
                          <w:sz w:val="15"/>
                        </w:rPr>
                        <w:t>Tasar</w:t>
                      </w:r>
                      <w:r>
                        <w:rPr>
                          <w:i/>
                          <w:color w:val="231F20"/>
                          <w:sz w:val="15"/>
                        </w:rPr>
                        <w:t>ı</w:t>
                      </w:r>
                      <w:r>
                        <w:rPr>
                          <w:rFonts w:ascii="Trebuchet MS" w:hAnsi="Trebuchet MS"/>
                          <w:i/>
                          <w:color w:val="231F20"/>
                          <w:sz w:val="15"/>
                        </w:rPr>
                        <w:t>m</w:t>
                      </w:r>
                      <w:r>
                        <w:rPr>
                          <w:rFonts w:ascii="Trebuchet MS" w:hAnsi="Trebuchet MS"/>
                          <w:i/>
                          <w:color w:val="231F20"/>
                          <w:spacing w:val="-11"/>
                          <w:sz w:val="15"/>
                        </w:rPr>
                        <w:t xml:space="preserve"> </w:t>
                      </w:r>
                      <w:r>
                        <w:rPr>
                          <w:rFonts w:ascii="Trebuchet MS" w:hAnsi="Trebuchet MS"/>
                          <w:i/>
                          <w:color w:val="231F20"/>
                          <w:sz w:val="15"/>
                        </w:rPr>
                        <w:t xml:space="preserve">ve </w:t>
                      </w:r>
                      <w:r>
                        <w:rPr>
                          <w:rFonts w:ascii="Trebuchet MS" w:hAnsi="Trebuchet MS"/>
                          <w:i/>
                          <w:color w:val="231F20"/>
                          <w:spacing w:val="-2"/>
                          <w:sz w:val="15"/>
                        </w:rPr>
                        <w:t>Uygulama</w:t>
                      </w:r>
                      <w:r>
                        <w:rPr>
                          <w:rFonts w:ascii="Tahoma" w:hAnsi="Tahoma"/>
                          <w:color w:val="231F20"/>
                          <w:spacing w:val="-2"/>
                          <w:sz w:val="15"/>
                        </w:rPr>
                        <w:t>.</w:t>
                      </w:r>
                      <w:r>
                        <w:rPr>
                          <w:rFonts w:ascii="Tahoma" w:hAnsi="Tahoma"/>
                          <w:color w:val="231F20"/>
                          <w:spacing w:val="-17"/>
                          <w:sz w:val="15"/>
                        </w:rPr>
                        <w:t xml:space="preserve"> </w:t>
                      </w:r>
                      <w:r>
                        <w:rPr>
                          <w:rFonts w:ascii="Tahoma" w:hAnsi="Tahoma"/>
                          <w:color w:val="231F20"/>
                          <w:spacing w:val="-2"/>
                          <w:sz w:val="15"/>
                        </w:rPr>
                        <w:t>(Her</w:t>
                      </w:r>
                      <w:r>
                        <w:rPr>
                          <w:rFonts w:ascii="Tahoma" w:hAnsi="Tahoma"/>
                          <w:color w:val="231F20"/>
                          <w:spacing w:val="-16"/>
                          <w:sz w:val="15"/>
                        </w:rPr>
                        <w:t xml:space="preserve"> </w:t>
                      </w:r>
                      <w:r>
                        <w:rPr>
                          <w:rFonts w:ascii="Tahoma" w:hAnsi="Tahoma"/>
                          <w:color w:val="231F20"/>
                          <w:spacing w:val="-2"/>
                          <w:sz w:val="15"/>
                        </w:rPr>
                        <w:t>iki</w:t>
                      </w:r>
                      <w:r>
                        <w:rPr>
                          <w:rFonts w:ascii="Tahoma" w:hAnsi="Tahoma"/>
                          <w:color w:val="231F20"/>
                          <w:spacing w:val="-16"/>
                          <w:sz w:val="15"/>
                        </w:rPr>
                        <w:t xml:space="preserve"> </w:t>
                      </w:r>
                      <w:r>
                        <w:rPr>
                          <w:rFonts w:ascii="Tahoma" w:hAnsi="Tahoma"/>
                          <w:color w:val="231F20"/>
                          <w:spacing w:val="-2"/>
                          <w:sz w:val="15"/>
                        </w:rPr>
                        <w:t>eke</w:t>
                      </w:r>
                      <w:r>
                        <w:rPr>
                          <w:rFonts w:ascii="Tahoma" w:hAnsi="Tahoma"/>
                          <w:color w:val="231F20"/>
                          <w:spacing w:val="-16"/>
                          <w:sz w:val="15"/>
                        </w:rPr>
                        <w:t xml:space="preserve"> </w:t>
                      </w:r>
                      <w:r>
                        <w:rPr>
                          <w:rFonts w:ascii="Tahoma" w:hAnsi="Tahoma"/>
                          <w:color w:val="231F20"/>
                          <w:spacing w:val="-2"/>
                          <w:sz w:val="15"/>
                        </w:rPr>
                        <w:t xml:space="preserve">de </w:t>
                      </w:r>
                      <w:r>
                        <w:fldChar w:fldCharType="begin"/>
                      </w:r>
                      <w:r>
                        <w:instrText xml:space="preserve"> HYPERLINK "http://www.cengage.com/" \h </w:instrText>
                      </w:r>
                      <w:r>
                        <w:fldChar w:fldCharType="separate"/>
                      </w:r>
                      <w:r>
                        <w:rPr>
                          <w:rFonts w:ascii="Tahoma" w:hAnsi="Tahoma"/>
                          <w:color w:val="231F20"/>
                          <w:spacing w:val="-2"/>
                          <w:sz w:val="15"/>
                        </w:rPr>
                        <w:t>www.cengage.com</w:t>
                      </w:r>
                      <w:r>
                        <w:rPr>
                          <w:rFonts w:ascii="Tahoma" w:hAnsi="Tahoma"/>
                          <w:color w:val="231F20"/>
                          <w:spacing w:val="-2"/>
                          <w:sz w:val="15"/>
                        </w:rPr>
                        <w:fldChar w:fldCharType="end"/>
                      </w:r>
                    </w:p>
                    <w:p w14:paraId="3E610866">
                      <w:pPr>
                        <w:spacing w:before="4"/>
                        <w:ind w:left="720" w:right="0" w:firstLine="0"/>
                        <w:jc w:val="left"/>
                        <w:rPr>
                          <w:rFonts w:ascii="Tahoma" w:hAnsi="Tahoma"/>
                          <w:color w:val="000000"/>
                          <w:sz w:val="15"/>
                        </w:rPr>
                      </w:pPr>
                      <w:r>
                        <w:fldChar w:fldCharType="begin"/>
                      </w:r>
                      <w:r>
                        <w:instrText xml:space="preserve"> HYPERLINK "http://www.cengage.com/" \h </w:instrText>
                      </w:r>
                      <w:r>
                        <w:fldChar w:fldCharType="separate"/>
                      </w:r>
                      <w:r>
                        <w:rPr>
                          <w:rFonts w:ascii="Tahoma" w:hAnsi="Tahoma"/>
                          <w:color w:val="231F20"/>
                          <w:w w:val="90"/>
                          <w:sz w:val="15"/>
                        </w:rPr>
                        <w:t>.)</w:t>
                      </w:r>
                      <w:r>
                        <w:rPr>
                          <w:rFonts w:ascii="Tahoma" w:hAnsi="Tahoma"/>
                          <w:color w:val="231F20"/>
                          <w:w w:val="90"/>
                          <w:sz w:val="15"/>
                        </w:rPr>
                        <w:fldChar w:fldCharType="end"/>
                      </w:r>
                      <w:r>
                        <w:rPr>
                          <w:rFonts w:ascii="Tahoma" w:hAnsi="Tahoma"/>
                          <w:color w:val="231F20"/>
                          <w:w w:val="90"/>
                          <w:sz w:val="15"/>
                        </w:rPr>
                        <w:t>adresinden</w:t>
                      </w:r>
                      <w:r>
                        <w:rPr>
                          <w:rFonts w:ascii="Tahoma" w:hAnsi="Tahoma"/>
                          <w:color w:val="231F20"/>
                          <w:spacing w:val="3"/>
                          <w:sz w:val="15"/>
                        </w:rPr>
                        <w:t xml:space="preserve"> </w:t>
                      </w:r>
                      <w:r>
                        <w:rPr>
                          <w:rFonts w:ascii="Tahoma" w:hAnsi="Tahoma"/>
                          <w:color w:val="231F20"/>
                          <w:spacing w:val="-2"/>
                          <w:sz w:val="15"/>
                        </w:rPr>
                        <w:t>ula</w:t>
                      </w:r>
                      <w:r>
                        <w:rPr>
                          <w:color w:val="231F20"/>
                          <w:spacing w:val="-2"/>
                          <w:sz w:val="15"/>
                        </w:rPr>
                        <w:t>şı</w:t>
                      </w:r>
                      <w:r>
                        <w:rPr>
                          <w:rFonts w:ascii="Tahoma" w:hAnsi="Tahoma"/>
                          <w:color w:val="231F20"/>
                          <w:spacing w:val="-2"/>
                          <w:sz w:val="15"/>
                        </w:rPr>
                        <w:t>labilir</w:t>
                      </w:r>
                    </w:p>
                  </w:txbxContent>
                </v:textbox>
              </v:shape>
            </w:pict>
          </mc:Fallback>
        </mc:AlternateContent>
      </w:r>
      <w:r>
        <w:rPr>
          <w:rFonts w:ascii="Trebuchet MS" w:hAnsi="Trebuchet MS"/>
          <w:color w:val="231F20"/>
          <w:w w:val="80"/>
          <w:sz w:val="17"/>
        </w:rPr>
        <w:t xml:space="preserve">ilişkisinde, </w:t>
      </w:r>
      <w:r>
        <w:rPr>
          <w:rFonts w:ascii="Trebuchet MS" w:hAnsi="Trebuchet MS"/>
          <w:i/>
          <w:color w:val="231F20"/>
          <w:w w:val="80"/>
          <w:sz w:val="17"/>
        </w:rPr>
        <w:t>öğretir</w:t>
      </w:r>
      <w:r>
        <w:rPr>
          <w:rFonts w:ascii="Trebuchet MS" w:hAnsi="Trebuchet MS"/>
          <w:i/>
          <w:color w:val="231F20"/>
          <w:spacing w:val="-3"/>
          <w:w w:val="80"/>
          <w:sz w:val="17"/>
        </w:rPr>
        <w:t xml:space="preserve"> </w:t>
      </w:r>
      <w:r>
        <w:rPr>
          <w:rFonts w:ascii="Trebuchet MS" w:hAnsi="Trebuchet MS"/>
          <w:color w:val="231F20"/>
          <w:w w:val="80"/>
          <w:sz w:val="17"/>
        </w:rPr>
        <w:t xml:space="preserve">PROFESÖR </w:t>
      </w:r>
      <w:r>
        <w:rPr>
          <w:rFonts w:ascii="Trebuchet MS" w:hAnsi="Trebuchet MS"/>
          <w:color w:val="231F20"/>
          <w:w w:val="95"/>
          <w:sz w:val="17"/>
        </w:rPr>
        <w:t>ve</w:t>
      </w:r>
      <w:r>
        <w:rPr>
          <w:rFonts w:ascii="Trebuchet MS" w:hAnsi="Trebuchet MS"/>
          <w:color w:val="231F20"/>
          <w:spacing w:val="-16"/>
          <w:w w:val="95"/>
          <w:sz w:val="17"/>
        </w:rPr>
        <w:t xml:space="preserve"> </w:t>
      </w:r>
      <w:r>
        <w:rPr>
          <w:rFonts w:ascii="Trebuchet MS" w:hAnsi="Trebuchet MS"/>
          <w:color w:val="231F20"/>
          <w:w w:val="95"/>
          <w:sz w:val="17"/>
        </w:rPr>
        <w:t>SINIF</w:t>
      </w:r>
      <w:r>
        <w:rPr>
          <w:rFonts w:ascii="Trebuchet MS" w:hAnsi="Trebuchet MS"/>
          <w:color w:val="231F20"/>
          <w:spacing w:val="-19"/>
          <w:w w:val="95"/>
          <w:sz w:val="17"/>
        </w:rPr>
        <w:t xml:space="preserve"> </w:t>
      </w:r>
      <w:r>
        <w:rPr>
          <w:rFonts w:ascii="Trebuchet MS" w:hAnsi="Trebuchet MS"/>
          <w:color w:val="231F20"/>
          <w:w w:val="95"/>
          <w:sz w:val="17"/>
        </w:rPr>
        <w:t xml:space="preserve">katılımcılarına </w:t>
      </w:r>
      <w:r>
        <w:rPr>
          <w:rFonts w:ascii="Trebuchet MS" w:hAnsi="Trebuchet MS"/>
          <w:color w:val="231F20"/>
          <w:spacing w:val="-2"/>
          <w:w w:val="95"/>
          <w:sz w:val="17"/>
        </w:rPr>
        <w:t>dayanır.</w:t>
      </w:r>
    </w:p>
    <w:p w14:paraId="76FF7B8F">
      <w:pPr>
        <w:pStyle w:val="12"/>
        <w:rPr>
          <w:rFonts w:ascii="Trebuchet MS"/>
          <w:sz w:val="17"/>
        </w:rPr>
      </w:pPr>
    </w:p>
    <w:p w14:paraId="375D2A64">
      <w:pPr>
        <w:pStyle w:val="12"/>
        <w:rPr>
          <w:rFonts w:ascii="Trebuchet MS"/>
          <w:sz w:val="17"/>
        </w:rPr>
      </w:pPr>
    </w:p>
    <w:p w14:paraId="49C8209A">
      <w:pPr>
        <w:pStyle w:val="12"/>
        <w:rPr>
          <w:rFonts w:ascii="Trebuchet MS"/>
          <w:sz w:val="17"/>
        </w:rPr>
      </w:pPr>
    </w:p>
    <w:p w14:paraId="536A6A5E">
      <w:pPr>
        <w:pStyle w:val="12"/>
        <w:rPr>
          <w:rFonts w:ascii="Trebuchet MS"/>
          <w:sz w:val="17"/>
        </w:rPr>
      </w:pPr>
    </w:p>
    <w:p w14:paraId="09EF5F0D">
      <w:pPr>
        <w:pStyle w:val="12"/>
        <w:rPr>
          <w:rFonts w:ascii="Trebuchet MS"/>
          <w:sz w:val="17"/>
        </w:rPr>
      </w:pPr>
    </w:p>
    <w:p w14:paraId="41E19121">
      <w:pPr>
        <w:pStyle w:val="12"/>
        <w:rPr>
          <w:rFonts w:ascii="Trebuchet MS"/>
          <w:sz w:val="17"/>
        </w:rPr>
      </w:pPr>
    </w:p>
    <w:p w14:paraId="107B508C">
      <w:pPr>
        <w:pStyle w:val="12"/>
        <w:rPr>
          <w:rFonts w:ascii="Trebuchet MS"/>
          <w:sz w:val="17"/>
        </w:rPr>
      </w:pPr>
    </w:p>
    <w:p w14:paraId="7E994B65">
      <w:pPr>
        <w:pStyle w:val="12"/>
        <w:rPr>
          <w:rFonts w:ascii="Trebuchet MS"/>
          <w:sz w:val="17"/>
        </w:rPr>
      </w:pPr>
    </w:p>
    <w:p w14:paraId="5CEC2649">
      <w:pPr>
        <w:pStyle w:val="12"/>
        <w:rPr>
          <w:rFonts w:ascii="Trebuchet MS"/>
          <w:sz w:val="17"/>
        </w:rPr>
      </w:pPr>
    </w:p>
    <w:p w14:paraId="6F6442A0">
      <w:pPr>
        <w:pStyle w:val="12"/>
        <w:rPr>
          <w:rFonts w:ascii="Trebuchet MS"/>
          <w:sz w:val="17"/>
        </w:rPr>
      </w:pPr>
    </w:p>
    <w:p w14:paraId="144D197E">
      <w:pPr>
        <w:pStyle w:val="12"/>
        <w:rPr>
          <w:rFonts w:ascii="Trebuchet MS"/>
          <w:sz w:val="17"/>
        </w:rPr>
      </w:pPr>
    </w:p>
    <w:p w14:paraId="74468F44">
      <w:pPr>
        <w:pStyle w:val="12"/>
        <w:rPr>
          <w:rFonts w:ascii="Trebuchet MS"/>
          <w:sz w:val="17"/>
        </w:rPr>
      </w:pPr>
    </w:p>
    <w:p w14:paraId="217E6E5B">
      <w:pPr>
        <w:pStyle w:val="12"/>
        <w:rPr>
          <w:rFonts w:ascii="Trebuchet MS"/>
          <w:sz w:val="17"/>
        </w:rPr>
      </w:pPr>
    </w:p>
    <w:p w14:paraId="7EB1EE66">
      <w:pPr>
        <w:pStyle w:val="12"/>
        <w:rPr>
          <w:rFonts w:ascii="Trebuchet MS"/>
          <w:sz w:val="17"/>
        </w:rPr>
      </w:pPr>
    </w:p>
    <w:p w14:paraId="4955D880">
      <w:pPr>
        <w:pStyle w:val="12"/>
        <w:rPr>
          <w:rFonts w:ascii="Trebuchet MS"/>
          <w:sz w:val="17"/>
        </w:rPr>
      </w:pPr>
    </w:p>
    <w:p w14:paraId="4C3A6DCD">
      <w:pPr>
        <w:pStyle w:val="12"/>
        <w:rPr>
          <w:rFonts w:ascii="Trebuchet MS"/>
          <w:sz w:val="17"/>
        </w:rPr>
      </w:pPr>
    </w:p>
    <w:p w14:paraId="41070DEB">
      <w:pPr>
        <w:pStyle w:val="12"/>
        <w:rPr>
          <w:rFonts w:ascii="Trebuchet MS"/>
          <w:sz w:val="17"/>
        </w:rPr>
      </w:pPr>
    </w:p>
    <w:p w14:paraId="61140F16">
      <w:pPr>
        <w:pStyle w:val="12"/>
        <w:rPr>
          <w:rFonts w:ascii="Trebuchet MS"/>
          <w:sz w:val="17"/>
        </w:rPr>
      </w:pPr>
    </w:p>
    <w:p w14:paraId="280C4A13">
      <w:pPr>
        <w:pStyle w:val="12"/>
        <w:rPr>
          <w:rFonts w:ascii="Trebuchet MS"/>
          <w:sz w:val="17"/>
        </w:rPr>
      </w:pPr>
    </w:p>
    <w:p w14:paraId="48B01F93">
      <w:pPr>
        <w:pStyle w:val="12"/>
        <w:rPr>
          <w:rFonts w:ascii="Trebuchet MS"/>
          <w:sz w:val="17"/>
        </w:rPr>
      </w:pPr>
    </w:p>
    <w:p w14:paraId="68976FD9">
      <w:pPr>
        <w:pStyle w:val="12"/>
        <w:rPr>
          <w:rFonts w:ascii="Trebuchet MS"/>
          <w:sz w:val="17"/>
        </w:rPr>
      </w:pPr>
    </w:p>
    <w:p w14:paraId="3318D357">
      <w:pPr>
        <w:pStyle w:val="12"/>
        <w:rPr>
          <w:rFonts w:ascii="Trebuchet MS"/>
          <w:sz w:val="17"/>
        </w:rPr>
      </w:pPr>
    </w:p>
    <w:p w14:paraId="18A1F21B">
      <w:pPr>
        <w:pStyle w:val="12"/>
        <w:rPr>
          <w:rFonts w:ascii="Trebuchet MS"/>
          <w:sz w:val="17"/>
        </w:rPr>
      </w:pPr>
    </w:p>
    <w:p w14:paraId="75FDF3B4">
      <w:pPr>
        <w:pStyle w:val="12"/>
        <w:rPr>
          <w:rFonts w:ascii="Trebuchet MS"/>
          <w:sz w:val="17"/>
        </w:rPr>
      </w:pPr>
    </w:p>
    <w:p w14:paraId="45BFC1CE">
      <w:pPr>
        <w:pStyle w:val="12"/>
        <w:rPr>
          <w:rFonts w:ascii="Trebuchet MS"/>
          <w:sz w:val="17"/>
        </w:rPr>
      </w:pPr>
    </w:p>
    <w:p w14:paraId="0E35A277">
      <w:pPr>
        <w:pStyle w:val="12"/>
        <w:rPr>
          <w:rFonts w:ascii="Trebuchet MS"/>
          <w:sz w:val="17"/>
        </w:rPr>
      </w:pPr>
    </w:p>
    <w:p w14:paraId="3F6E7F74">
      <w:pPr>
        <w:pStyle w:val="12"/>
        <w:rPr>
          <w:rFonts w:ascii="Trebuchet MS"/>
          <w:sz w:val="17"/>
        </w:rPr>
      </w:pPr>
    </w:p>
    <w:p w14:paraId="3EA881BB">
      <w:pPr>
        <w:pStyle w:val="12"/>
        <w:rPr>
          <w:rFonts w:ascii="Trebuchet MS"/>
          <w:sz w:val="17"/>
        </w:rPr>
      </w:pPr>
    </w:p>
    <w:p w14:paraId="022FAB9D">
      <w:pPr>
        <w:pStyle w:val="12"/>
        <w:spacing w:before="31"/>
        <w:rPr>
          <w:rFonts w:ascii="Trebuchet MS"/>
          <w:sz w:val="17"/>
        </w:rPr>
      </w:pPr>
    </w:p>
    <w:p w14:paraId="38937C84">
      <w:pPr>
        <w:spacing w:before="0" w:line="247" w:lineRule="auto"/>
        <w:ind w:left="720" w:right="186" w:firstLine="0"/>
        <w:jc w:val="left"/>
        <w:rPr>
          <w:rFonts w:ascii="Trebuchet MS" w:hAnsi="Trebuchet MS"/>
          <w:sz w:val="17"/>
        </w:rPr>
      </w:pPr>
      <w:r>
        <w:rPr>
          <w:rFonts w:ascii="Trebuchet MS" w:hAnsi="Trebuchet MS"/>
          <w:sz w:val="17"/>
        </w:rPr>
        <mc:AlternateContent>
          <mc:Choice Requires="wps">
            <w:drawing>
              <wp:anchor distT="0" distB="0" distL="0" distR="0" simplePos="0" relativeHeight="251701248" behindDoc="1" locked="0" layoutInCell="1" allowOverlap="1">
                <wp:simplePos x="0" y="0"/>
                <wp:positionH relativeFrom="page">
                  <wp:posOffset>457200</wp:posOffset>
                </wp:positionH>
                <wp:positionV relativeFrom="paragraph">
                  <wp:posOffset>-138430</wp:posOffset>
                </wp:positionV>
                <wp:extent cx="712470" cy="137795"/>
                <wp:effectExtent l="0" t="0" r="0" b="0"/>
                <wp:wrapNone/>
                <wp:docPr id="233" name="Textbox 233"/>
                <wp:cNvGraphicFramePr/>
                <a:graphic xmlns:a="http://schemas.openxmlformats.org/drawingml/2006/main">
                  <a:graphicData uri="http://schemas.microsoft.com/office/word/2010/wordprocessingShape">
                    <wps:wsp>
                      <wps:cNvSpPr txBox="1"/>
                      <wps:spPr>
                        <a:xfrm>
                          <a:off x="0" y="0"/>
                          <a:ext cx="712470" cy="137795"/>
                        </a:xfrm>
                        <a:prstGeom prst="rect">
                          <a:avLst/>
                        </a:prstGeom>
                      </wps:spPr>
                      <wps:txbx>
                        <w:txbxContent>
                          <w:p w14:paraId="14062952">
                            <w:pPr>
                              <w:spacing w:before="0" w:line="212" w:lineRule="exact"/>
                              <w:ind w:left="0" w:right="0" w:firstLine="0"/>
                              <w:jc w:val="left"/>
                              <w:rPr>
                                <w:rFonts w:ascii="Trebuchet MS" w:hAnsi="Trebuchet MS"/>
                                <w:b/>
                                <w:sz w:val="19"/>
                              </w:rPr>
                            </w:pPr>
                            <w:r>
                              <w:rPr>
                                <w:rFonts w:ascii="Trebuchet MS" w:hAnsi="Trebuchet MS"/>
                                <w:b/>
                                <w:color w:val="007EB0"/>
                                <w:spacing w:val="-2"/>
                                <w:w w:val="90"/>
                                <w:sz w:val="19"/>
                              </w:rPr>
                              <w:t>ba</w:t>
                            </w:r>
                            <w:r>
                              <w:rPr>
                                <w:b/>
                                <w:color w:val="007EB0"/>
                                <w:spacing w:val="-2"/>
                                <w:w w:val="90"/>
                                <w:sz w:val="19"/>
                              </w:rPr>
                              <w:t>ğ</w:t>
                            </w:r>
                            <w:r>
                              <w:rPr>
                                <w:rFonts w:ascii="Trebuchet MS" w:hAnsi="Trebuchet MS"/>
                                <w:b/>
                                <w:color w:val="007EB0"/>
                                <w:spacing w:val="-2"/>
                                <w:w w:val="90"/>
                                <w:sz w:val="19"/>
                              </w:rPr>
                              <w:t>lanabilirlik</w:t>
                            </w:r>
                          </w:p>
                        </w:txbxContent>
                      </wps:txbx>
                      <wps:bodyPr wrap="square" lIns="0" tIns="0" rIns="0" bIns="0" rtlCol="0">
                        <a:noAutofit/>
                      </wps:bodyPr>
                    </wps:wsp>
                  </a:graphicData>
                </a:graphic>
              </wp:anchor>
            </w:drawing>
          </mc:Choice>
          <mc:Fallback>
            <w:pict>
              <v:shape id="Textbox 233" o:spid="_x0000_s1026" o:spt="202" type="#_x0000_t202" style="position:absolute;left:0pt;margin-left:36pt;margin-top:-10.9pt;height:10.85pt;width:56.1pt;mso-position-horizontal-relative:page;z-index:-251615232;mso-width-relative:page;mso-height-relative:page;" filled="f" stroked="f" coordsize="21600,21600" o:gfxdata="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G&#10;HEf01wAAAAgBAAAPAAAAAAAAAAEAIAAAACIAAABkcnMvZG93bnJldi54bWxQSwECFAAUAAAACACH&#10;TuJAPUWI0bMBAAB3AwAADgAAAAAAAAABACAAAAAmAQAAZHJzL2Uyb0RvYy54bWxQSwUGAAAAAAYA&#10;BgBZAQAASwUAAAAA&#10;">
                <v:fill on="f" focussize="0,0"/>
                <v:stroke on="f"/>
                <v:imagedata o:title=""/>
                <o:lock v:ext="edit" aspectratio="f"/>
                <v:textbox inset="0mm,0mm,0mm,0mm">
                  <w:txbxContent>
                    <w:p w14:paraId="14062952">
                      <w:pPr>
                        <w:spacing w:before="0" w:line="212" w:lineRule="exact"/>
                        <w:ind w:left="0" w:right="0" w:firstLine="0"/>
                        <w:jc w:val="left"/>
                        <w:rPr>
                          <w:rFonts w:ascii="Trebuchet MS" w:hAnsi="Trebuchet MS"/>
                          <w:b/>
                          <w:sz w:val="19"/>
                        </w:rPr>
                      </w:pPr>
                      <w:r>
                        <w:rPr>
                          <w:rFonts w:ascii="Trebuchet MS" w:hAnsi="Trebuchet MS"/>
                          <w:b/>
                          <w:color w:val="007EB0"/>
                          <w:spacing w:val="-2"/>
                          <w:w w:val="90"/>
                          <w:sz w:val="19"/>
                        </w:rPr>
                        <w:t>ba</w:t>
                      </w:r>
                      <w:r>
                        <w:rPr>
                          <w:b/>
                          <w:color w:val="007EB0"/>
                          <w:spacing w:val="-2"/>
                          <w:w w:val="90"/>
                          <w:sz w:val="19"/>
                        </w:rPr>
                        <w:t>ğ</w:t>
                      </w:r>
                      <w:r>
                        <w:rPr>
                          <w:rFonts w:ascii="Trebuchet MS" w:hAnsi="Trebuchet MS"/>
                          <w:b/>
                          <w:color w:val="007EB0"/>
                          <w:spacing w:val="-2"/>
                          <w:w w:val="90"/>
                          <w:sz w:val="19"/>
                        </w:rPr>
                        <w:t>lanabilirlik</w:t>
                      </w:r>
                    </w:p>
                  </w:txbxContent>
                </v:textbox>
              </v:shape>
            </w:pict>
          </mc:Fallback>
        </mc:AlternateContent>
      </w:r>
      <w:r>
        <w:rPr>
          <w:rFonts w:ascii="Trebuchet MS" w:hAnsi="Trebuchet MS"/>
          <w:color w:val="231F20"/>
          <w:w w:val="85"/>
          <w:sz w:val="17"/>
        </w:rPr>
        <w:t>Varl</w:t>
      </w:r>
      <w:r>
        <w:rPr>
          <w:color w:val="231F20"/>
          <w:w w:val="85"/>
          <w:sz w:val="17"/>
        </w:rPr>
        <w:t>ı</w:t>
      </w:r>
      <w:r>
        <w:rPr>
          <w:rFonts w:ascii="Trebuchet MS" w:hAnsi="Trebuchet MS"/>
          <w:color w:val="231F20"/>
          <w:w w:val="85"/>
          <w:sz w:val="17"/>
        </w:rPr>
        <w:t>klar</w:t>
      </w:r>
      <w:r>
        <w:rPr>
          <w:rFonts w:ascii="Trebuchet MS" w:hAnsi="Trebuchet MS"/>
          <w:color w:val="231F20"/>
          <w:spacing w:val="-12"/>
          <w:w w:val="85"/>
          <w:sz w:val="17"/>
        </w:rPr>
        <w:t xml:space="preserve"> </w:t>
      </w:r>
      <w:r>
        <w:rPr>
          <w:rFonts w:ascii="Trebuchet MS" w:hAnsi="Trebuchet MS"/>
          <w:color w:val="231F20"/>
          <w:w w:val="85"/>
          <w:sz w:val="17"/>
        </w:rPr>
        <w:t>aras</w:t>
      </w:r>
      <w:r>
        <w:rPr>
          <w:color w:val="231F20"/>
          <w:w w:val="85"/>
          <w:sz w:val="17"/>
        </w:rPr>
        <w:t>ı</w:t>
      </w:r>
      <w:r>
        <w:rPr>
          <w:rFonts w:ascii="Trebuchet MS" w:hAnsi="Trebuchet MS"/>
          <w:color w:val="231F20"/>
          <w:w w:val="85"/>
          <w:sz w:val="17"/>
        </w:rPr>
        <w:t>ndaki</w:t>
      </w:r>
      <w:r>
        <w:rPr>
          <w:rFonts w:ascii="Trebuchet MS" w:hAnsi="Trebuchet MS"/>
          <w:color w:val="231F20"/>
          <w:spacing w:val="-11"/>
          <w:w w:val="85"/>
          <w:sz w:val="17"/>
        </w:rPr>
        <w:t xml:space="preserve"> </w:t>
      </w:r>
      <w:r>
        <w:rPr>
          <w:rFonts w:ascii="Trebuchet MS" w:hAnsi="Trebuchet MS"/>
          <w:color w:val="231F20"/>
          <w:w w:val="85"/>
          <w:sz w:val="17"/>
        </w:rPr>
        <w:t>ili</w:t>
      </w:r>
      <w:r>
        <w:rPr>
          <w:color w:val="231F20"/>
          <w:w w:val="85"/>
          <w:sz w:val="17"/>
        </w:rPr>
        <w:t>ş</w:t>
      </w:r>
      <w:r>
        <w:rPr>
          <w:rFonts w:ascii="Trebuchet MS" w:hAnsi="Trebuchet MS"/>
          <w:color w:val="231F20"/>
          <w:w w:val="85"/>
          <w:sz w:val="17"/>
        </w:rPr>
        <w:t xml:space="preserve">kinin </w:t>
      </w:r>
      <w:r>
        <w:rPr>
          <w:rFonts w:ascii="Trebuchet MS" w:hAnsi="Trebuchet MS"/>
          <w:color w:val="231F20"/>
          <w:spacing w:val="-2"/>
          <w:w w:val="95"/>
          <w:sz w:val="17"/>
        </w:rPr>
        <w:t>s</w:t>
      </w:r>
      <w:r>
        <w:rPr>
          <w:color w:val="231F20"/>
          <w:spacing w:val="-2"/>
          <w:w w:val="95"/>
          <w:sz w:val="17"/>
        </w:rPr>
        <w:t>ı</w:t>
      </w:r>
      <w:r>
        <w:rPr>
          <w:rFonts w:ascii="Trebuchet MS" w:hAnsi="Trebuchet MS"/>
          <w:color w:val="231F20"/>
          <w:spacing w:val="-2"/>
          <w:w w:val="95"/>
          <w:sz w:val="17"/>
        </w:rPr>
        <w:t>n</w:t>
      </w:r>
      <w:r>
        <w:rPr>
          <w:color w:val="231F20"/>
          <w:spacing w:val="-2"/>
          <w:w w:val="95"/>
          <w:sz w:val="17"/>
        </w:rPr>
        <w:t>ı</w:t>
      </w:r>
      <w:r>
        <w:rPr>
          <w:rFonts w:ascii="Trebuchet MS" w:hAnsi="Trebuchet MS"/>
          <w:color w:val="231F20"/>
          <w:spacing w:val="-2"/>
          <w:w w:val="95"/>
          <w:sz w:val="17"/>
        </w:rPr>
        <w:t>fland</w:t>
      </w:r>
      <w:r>
        <w:rPr>
          <w:color w:val="231F20"/>
          <w:spacing w:val="-2"/>
          <w:w w:val="95"/>
          <w:sz w:val="17"/>
        </w:rPr>
        <w:t>ı</w:t>
      </w:r>
      <w:r>
        <w:rPr>
          <w:rFonts w:ascii="Trebuchet MS" w:hAnsi="Trebuchet MS"/>
          <w:color w:val="231F20"/>
          <w:spacing w:val="-2"/>
          <w:w w:val="95"/>
          <w:sz w:val="17"/>
        </w:rPr>
        <w:t>r</w:t>
      </w:r>
      <w:r>
        <w:rPr>
          <w:color w:val="231F20"/>
          <w:spacing w:val="-2"/>
          <w:w w:val="95"/>
          <w:sz w:val="17"/>
        </w:rPr>
        <w:t>ı</w:t>
      </w:r>
      <w:r>
        <w:rPr>
          <w:rFonts w:ascii="Trebuchet MS" w:hAnsi="Trebuchet MS"/>
          <w:color w:val="231F20"/>
          <w:spacing w:val="-2"/>
          <w:w w:val="95"/>
          <w:sz w:val="17"/>
        </w:rPr>
        <w:t>lmas</w:t>
      </w:r>
      <w:r>
        <w:rPr>
          <w:color w:val="231F20"/>
          <w:spacing w:val="-2"/>
          <w:w w:val="95"/>
          <w:sz w:val="17"/>
        </w:rPr>
        <w:t>ı</w:t>
      </w:r>
      <w:r>
        <w:rPr>
          <w:rFonts w:ascii="Trebuchet MS" w:hAnsi="Trebuchet MS"/>
          <w:color w:val="231F20"/>
          <w:spacing w:val="-2"/>
          <w:w w:val="95"/>
          <w:sz w:val="17"/>
        </w:rPr>
        <w:t>.</w:t>
      </w:r>
    </w:p>
    <w:p w14:paraId="06CA9674">
      <w:pPr>
        <w:spacing w:before="2" w:line="247" w:lineRule="auto"/>
        <w:ind w:left="720" w:right="0" w:firstLine="0"/>
        <w:jc w:val="left"/>
        <w:rPr>
          <w:rFonts w:ascii="Trebuchet MS" w:hAnsi="Trebuchet MS"/>
          <w:sz w:val="17"/>
        </w:rPr>
      </w:pPr>
      <w:r>
        <w:rPr>
          <w:rFonts w:ascii="Trebuchet MS" w:hAnsi="Trebuchet MS"/>
          <w:sz w:val="17"/>
        </w:rPr>
        <mc:AlternateContent>
          <mc:Choice Requires="wps">
            <w:drawing>
              <wp:anchor distT="0" distB="0" distL="0" distR="0" simplePos="0" relativeHeight="251671552" behindDoc="0" locked="0" layoutInCell="1" allowOverlap="1">
                <wp:simplePos x="0" y="0"/>
                <wp:positionH relativeFrom="page">
                  <wp:posOffset>457200</wp:posOffset>
                </wp:positionH>
                <wp:positionV relativeFrom="paragraph">
                  <wp:posOffset>329565</wp:posOffset>
                </wp:positionV>
                <wp:extent cx="1295400" cy="1270"/>
                <wp:effectExtent l="0" t="0" r="0" b="0"/>
                <wp:wrapNone/>
                <wp:docPr id="234" name="Graphic 234"/>
                <wp:cNvGraphicFramePr/>
                <a:graphic xmlns:a="http://schemas.openxmlformats.org/drawingml/2006/main">
                  <a:graphicData uri="http://schemas.microsoft.com/office/word/2010/wordprocessingShape">
                    <wps:wsp>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noAutofit/>
                      </wps:bodyPr>
                    </wps:wsp>
                  </a:graphicData>
                </a:graphic>
              </wp:anchor>
            </w:drawing>
          </mc:Choice>
          <mc:Fallback>
            <w:pict>
              <v:shape id="Graphic 234" o:spid="_x0000_s1026" o:spt="100" style="position:absolute;left:0pt;margin-left:36pt;margin-top:25.95pt;height:0.1pt;width:102pt;mso-position-horizontal-relative:page;z-index:251671552;mso-width-relative:page;mso-height-relative:page;" filled="f" stroked="t" coordsize="1295400,1" o:gfxdata="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JwfPinTAAAACAEAAA8AAAAAAAAA&#10;AQAgAAAAIgAAAGRycy9kb3ducmV2LnhtbFBLAQIUABQAAAAIAIdO4kCqIN7ZFgIAAH8EAAAOAAAA&#10;AAAAAAEAIAAAACIBAABkcnMvZTJvRG9jLnhtbFBLBQYAAAAABgAGAFkBAACqBQAAAAA=&#10;" path="m0,0l1295400,0e">
                <v:fill on="f" focussize="0,0"/>
                <v:stroke weight="1.5pt" color="#DEDCEE" joinstyle="round"/>
                <v:imagedata o:title=""/>
                <o:lock v:ext="edit" aspectratio="f"/>
                <v:textbox inset="0mm,0mm,0mm,0mm"/>
              </v:shape>
            </w:pict>
          </mc:Fallback>
        </mc:AlternateContent>
      </w:r>
      <w:r>
        <w:rPr>
          <w:rFonts w:ascii="Trebuchet MS" w:hAnsi="Trebuchet MS"/>
          <w:color w:val="231F20"/>
          <w:w w:val="85"/>
          <w:sz w:val="17"/>
        </w:rPr>
        <w:t>S</w:t>
      </w:r>
      <w:r>
        <w:rPr>
          <w:color w:val="231F20"/>
          <w:w w:val="85"/>
          <w:sz w:val="17"/>
        </w:rPr>
        <w:t>ı</w:t>
      </w:r>
      <w:r>
        <w:rPr>
          <w:rFonts w:ascii="Trebuchet MS" w:hAnsi="Trebuchet MS"/>
          <w:color w:val="231F20"/>
          <w:w w:val="85"/>
          <w:sz w:val="17"/>
        </w:rPr>
        <w:t>n</w:t>
      </w:r>
      <w:r>
        <w:rPr>
          <w:color w:val="231F20"/>
          <w:w w:val="85"/>
          <w:sz w:val="17"/>
        </w:rPr>
        <w:t>ı</w:t>
      </w:r>
      <w:r>
        <w:rPr>
          <w:rFonts w:ascii="Trebuchet MS" w:hAnsi="Trebuchet MS"/>
          <w:color w:val="231F20"/>
          <w:w w:val="85"/>
          <w:sz w:val="17"/>
        </w:rPr>
        <w:t>fland</w:t>
      </w:r>
      <w:r>
        <w:rPr>
          <w:color w:val="231F20"/>
          <w:w w:val="85"/>
          <w:sz w:val="17"/>
        </w:rPr>
        <w:t>ı</w:t>
      </w:r>
      <w:r>
        <w:rPr>
          <w:rFonts w:ascii="Trebuchet MS" w:hAnsi="Trebuchet MS"/>
          <w:color w:val="231F20"/>
          <w:w w:val="85"/>
          <w:sz w:val="17"/>
        </w:rPr>
        <w:t>rmalar</w:t>
      </w:r>
      <w:r>
        <w:rPr>
          <w:rFonts w:ascii="Trebuchet MS" w:hAnsi="Trebuchet MS"/>
          <w:color w:val="231F20"/>
          <w:spacing w:val="-11"/>
          <w:w w:val="85"/>
          <w:sz w:val="17"/>
        </w:rPr>
        <w:t xml:space="preserve"> </w:t>
      </w:r>
      <w:r>
        <w:rPr>
          <w:rFonts w:ascii="Trebuchet MS" w:hAnsi="Trebuchet MS"/>
          <w:color w:val="231F20"/>
          <w:w w:val="85"/>
          <w:sz w:val="17"/>
        </w:rPr>
        <w:t>1:1,</w:t>
      </w:r>
      <w:r>
        <w:rPr>
          <w:rFonts w:ascii="Trebuchet MS" w:hAnsi="Trebuchet MS"/>
          <w:color w:val="231F20"/>
          <w:spacing w:val="-10"/>
          <w:w w:val="85"/>
          <w:sz w:val="17"/>
        </w:rPr>
        <w:t xml:space="preserve"> </w:t>
      </w:r>
      <w:r>
        <w:rPr>
          <w:rFonts w:ascii="Trebuchet MS" w:hAnsi="Trebuchet MS"/>
          <w:color w:val="231F20"/>
          <w:w w:val="85"/>
          <w:sz w:val="17"/>
        </w:rPr>
        <w:t>1:M</w:t>
      </w:r>
      <w:r>
        <w:rPr>
          <w:rFonts w:ascii="Trebuchet MS" w:hAnsi="Trebuchet MS"/>
          <w:color w:val="231F20"/>
          <w:spacing w:val="-10"/>
          <w:w w:val="85"/>
          <w:sz w:val="17"/>
        </w:rPr>
        <w:t xml:space="preserve"> </w:t>
      </w:r>
      <w:r>
        <w:rPr>
          <w:rFonts w:ascii="Trebuchet MS" w:hAnsi="Trebuchet MS"/>
          <w:color w:val="231F20"/>
          <w:w w:val="85"/>
          <w:sz w:val="17"/>
        </w:rPr>
        <w:t xml:space="preserve">ve </w:t>
      </w:r>
      <w:r>
        <w:rPr>
          <w:rFonts w:ascii="Trebuchet MS" w:hAnsi="Trebuchet MS"/>
          <w:color w:val="231F20"/>
          <w:w w:val="95"/>
          <w:sz w:val="17"/>
        </w:rPr>
        <w:t>M:N'yi</w:t>
      </w:r>
      <w:r>
        <w:rPr>
          <w:rFonts w:ascii="Trebuchet MS" w:hAnsi="Trebuchet MS"/>
          <w:color w:val="231F20"/>
          <w:spacing w:val="-16"/>
          <w:w w:val="95"/>
          <w:sz w:val="17"/>
        </w:rPr>
        <w:t xml:space="preserve"> </w:t>
      </w:r>
      <w:r>
        <w:rPr>
          <w:rFonts w:ascii="Trebuchet MS" w:hAnsi="Trebuchet MS"/>
          <w:color w:val="231F20"/>
          <w:w w:val="95"/>
          <w:sz w:val="17"/>
        </w:rPr>
        <w:t>i</w:t>
      </w:r>
      <w:r>
        <w:rPr>
          <w:color w:val="231F20"/>
          <w:w w:val="95"/>
          <w:sz w:val="17"/>
        </w:rPr>
        <w:t>ç</w:t>
      </w:r>
      <w:r>
        <w:rPr>
          <w:rFonts w:ascii="Trebuchet MS" w:hAnsi="Trebuchet MS"/>
          <w:color w:val="231F20"/>
          <w:w w:val="95"/>
          <w:sz w:val="17"/>
        </w:rPr>
        <w:t>erir.</w:t>
      </w:r>
    </w:p>
    <w:p w14:paraId="57630749">
      <w:pPr>
        <w:spacing w:before="192" w:line="247" w:lineRule="auto"/>
        <w:ind w:left="720" w:right="40" w:firstLine="0"/>
        <w:jc w:val="left"/>
        <w:rPr>
          <w:rFonts w:ascii="Trebuchet MS" w:hAnsi="Trebuchet MS"/>
          <w:sz w:val="17"/>
        </w:rPr>
      </w:pPr>
      <w:r>
        <w:rPr>
          <w:rFonts w:ascii="Trebuchet MS" w:hAnsi="Trebuchet MS"/>
          <w:b/>
          <w:color w:val="007EB0"/>
          <w:spacing w:val="-2"/>
          <w:w w:val="95"/>
          <w:sz w:val="19"/>
        </w:rPr>
        <w:t xml:space="preserve">kardinalite </w:t>
      </w:r>
      <w:r>
        <w:rPr>
          <w:rFonts w:ascii="Trebuchet MS" w:hAnsi="Trebuchet MS"/>
          <w:color w:val="231F20"/>
          <w:spacing w:val="-2"/>
          <w:w w:val="95"/>
          <w:sz w:val="17"/>
        </w:rPr>
        <w:t>Ba</w:t>
      </w:r>
      <w:r>
        <w:rPr>
          <w:color w:val="231F20"/>
          <w:spacing w:val="-2"/>
          <w:w w:val="95"/>
          <w:sz w:val="17"/>
        </w:rPr>
        <w:t>ğ</w:t>
      </w:r>
      <w:r>
        <w:rPr>
          <w:rFonts w:ascii="Trebuchet MS" w:hAnsi="Trebuchet MS"/>
          <w:color w:val="231F20"/>
          <w:spacing w:val="-2"/>
          <w:w w:val="95"/>
          <w:sz w:val="17"/>
        </w:rPr>
        <w:t>lanabilirli</w:t>
      </w:r>
      <w:r>
        <w:rPr>
          <w:color w:val="231F20"/>
          <w:spacing w:val="-2"/>
          <w:w w:val="95"/>
          <w:sz w:val="17"/>
        </w:rPr>
        <w:t>ğ</w:t>
      </w:r>
      <w:r>
        <w:rPr>
          <w:rFonts w:ascii="Trebuchet MS" w:hAnsi="Trebuchet MS"/>
          <w:color w:val="231F20"/>
          <w:spacing w:val="-2"/>
          <w:w w:val="95"/>
          <w:sz w:val="17"/>
        </w:rPr>
        <w:t>e</w:t>
      </w:r>
      <w:r>
        <w:rPr>
          <w:rFonts w:ascii="Trebuchet MS" w:hAnsi="Trebuchet MS"/>
          <w:color w:val="231F20"/>
          <w:spacing w:val="-7"/>
          <w:w w:val="95"/>
          <w:sz w:val="17"/>
        </w:rPr>
        <w:t xml:space="preserve"> </w:t>
      </w:r>
      <w:r>
        <w:rPr>
          <w:rFonts w:ascii="Trebuchet MS" w:hAnsi="Trebuchet MS"/>
          <w:color w:val="231F20"/>
          <w:spacing w:val="-2"/>
          <w:w w:val="95"/>
          <w:sz w:val="17"/>
        </w:rPr>
        <w:t>belirli</w:t>
      </w:r>
      <w:r>
        <w:rPr>
          <w:rFonts w:ascii="Trebuchet MS" w:hAnsi="Trebuchet MS"/>
          <w:color w:val="231F20"/>
          <w:spacing w:val="-7"/>
          <w:w w:val="95"/>
          <w:sz w:val="17"/>
        </w:rPr>
        <w:t xml:space="preserve"> </w:t>
      </w:r>
      <w:r>
        <w:rPr>
          <w:rFonts w:ascii="Trebuchet MS" w:hAnsi="Trebuchet MS"/>
          <w:color w:val="231F20"/>
          <w:spacing w:val="-2"/>
          <w:w w:val="95"/>
          <w:sz w:val="17"/>
        </w:rPr>
        <w:t xml:space="preserve">bir </w:t>
      </w:r>
      <w:r>
        <w:rPr>
          <w:rFonts w:ascii="Trebuchet MS" w:hAnsi="Trebuchet MS"/>
          <w:color w:val="231F20"/>
          <w:w w:val="85"/>
          <w:sz w:val="17"/>
        </w:rPr>
        <w:t>de</w:t>
      </w:r>
      <w:r>
        <w:rPr>
          <w:color w:val="231F20"/>
          <w:w w:val="85"/>
          <w:sz w:val="17"/>
        </w:rPr>
        <w:t>ğ</w:t>
      </w:r>
      <w:r>
        <w:rPr>
          <w:rFonts w:ascii="Trebuchet MS" w:hAnsi="Trebuchet MS"/>
          <w:color w:val="231F20"/>
          <w:w w:val="85"/>
          <w:sz w:val="17"/>
        </w:rPr>
        <w:t>er</w:t>
      </w:r>
      <w:r>
        <w:rPr>
          <w:rFonts w:ascii="Trebuchet MS" w:hAnsi="Trebuchet MS"/>
          <w:color w:val="231F20"/>
          <w:spacing w:val="-10"/>
          <w:w w:val="85"/>
          <w:sz w:val="17"/>
        </w:rPr>
        <w:t xml:space="preserve"> </w:t>
      </w:r>
      <w:r>
        <w:rPr>
          <w:rFonts w:ascii="Trebuchet MS" w:hAnsi="Trebuchet MS"/>
          <w:color w:val="231F20"/>
          <w:w w:val="85"/>
          <w:sz w:val="17"/>
        </w:rPr>
        <w:t>atayan</w:t>
      </w:r>
      <w:r>
        <w:rPr>
          <w:rFonts w:ascii="Trebuchet MS" w:hAnsi="Trebuchet MS"/>
          <w:color w:val="231F20"/>
          <w:spacing w:val="-10"/>
          <w:w w:val="85"/>
          <w:sz w:val="17"/>
        </w:rPr>
        <w:t xml:space="preserve"> </w:t>
      </w:r>
      <w:r>
        <w:rPr>
          <w:rFonts w:ascii="Trebuchet MS" w:hAnsi="Trebuchet MS"/>
          <w:color w:val="231F20"/>
          <w:w w:val="85"/>
          <w:sz w:val="17"/>
        </w:rPr>
        <w:t>ve</w:t>
      </w:r>
      <w:r>
        <w:rPr>
          <w:rFonts w:ascii="Trebuchet MS" w:hAnsi="Trebuchet MS"/>
          <w:color w:val="231F20"/>
          <w:spacing w:val="-8"/>
          <w:w w:val="85"/>
          <w:sz w:val="17"/>
        </w:rPr>
        <w:t xml:space="preserve"> </w:t>
      </w:r>
      <w:r>
        <w:rPr>
          <w:rFonts w:ascii="Trebuchet MS" w:hAnsi="Trebuchet MS"/>
          <w:color w:val="231F20"/>
          <w:w w:val="85"/>
          <w:sz w:val="17"/>
        </w:rPr>
        <w:t>ilgili</w:t>
      </w:r>
      <w:r>
        <w:rPr>
          <w:rFonts w:ascii="Trebuchet MS" w:hAnsi="Trebuchet MS"/>
          <w:color w:val="231F20"/>
          <w:spacing w:val="-8"/>
          <w:w w:val="85"/>
          <w:sz w:val="17"/>
        </w:rPr>
        <w:t xml:space="preserve"> </w:t>
      </w:r>
      <w:r>
        <w:rPr>
          <w:rFonts w:ascii="Trebuchet MS" w:hAnsi="Trebuchet MS"/>
          <w:color w:val="231F20"/>
          <w:w w:val="85"/>
          <w:sz w:val="17"/>
        </w:rPr>
        <w:t>varl</w:t>
      </w:r>
      <w:r>
        <w:rPr>
          <w:color w:val="231F20"/>
          <w:w w:val="85"/>
          <w:sz w:val="17"/>
        </w:rPr>
        <w:t>ığı</w:t>
      </w:r>
      <w:r>
        <w:rPr>
          <w:rFonts w:ascii="Trebuchet MS" w:hAnsi="Trebuchet MS"/>
          <w:color w:val="231F20"/>
          <w:w w:val="85"/>
          <w:sz w:val="17"/>
        </w:rPr>
        <w:t>n</w:t>
      </w:r>
    </w:p>
    <w:p w14:paraId="7CB6B591">
      <w:pPr>
        <w:spacing w:before="2" w:line="247" w:lineRule="auto"/>
        <w:ind w:left="720" w:right="0" w:firstLine="0"/>
        <w:jc w:val="left"/>
        <w:rPr>
          <w:rFonts w:ascii="Trebuchet MS" w:hAnsi="Trebuchet MS"/>
          <w:sz w:val="17"/>
        </w:rPr>
      </w:pPr>
      <w:r>
        <w:rPr>
          <w:rFonts w:ascii="Trebuchet MS" w:hAnsi="Trebuchet MS"/>
          <w:color w:val="231F20"/>
          <w:spacing w:val="-2"/>
          <w:w w:val="85"/>
          <w:sz w:val="17"/>
        </w:rPr>
        <w:t>tek</w:t>
      </w:r>
      <w:r>
        <w:rPr>
          <w:rFonts w:ascii="Trebuchet MS" w:hAnsi="Trebuchet MS"/>
          <w:color w:val="231F20"/>
          <w:spacing w:val="-11"/>
          <w:w w:val="85"/>
          <w:sz w:val="17"/>
        </w:rPr>
        <w:t xml:space="preserve"> </w:t>
      </w:r>
      <w:r>
        <w:rPr>
          <w:rFonts w:ascii="Trebuchet MS" w:hAnsi="Trebuchet MS"/>
          <w:color w:val="231F20"/>
          <w:spacing w:val="-2"/>
          <w:w w:val="85"/>
          <w:sz w:val="17"/>
        </w:rPr>
        <w:t>bir</w:t>
      </w:r>
      <w:r>
        <w:rPr>
          <w:rFonts w:ascii="Trebuchet MS" w:hAnsi="Trebuchet MS"/>
          <w:color w:val="231F20"/>
          <w:spacing w:val="5"/>
          <w:sz w:val="17"/>
        </w:rPr>
        <w:t xml:space="preserve"> </w:t>
      </w:r>
      <w:r>
        <w:rPr>
          <w:rFonts w:ascii="Trebuchet MS" w:hAnsi="Trebuchet MS"/>
          <w:color w:val="231F20"/>
          <w:spacing w:val="-2"/>
          <w:w w:val="85"/>
          <w:sz w:val="17"/>
        </w:rPr>
        <w:t>ili</w:t>
      </w:r>
      <w:r>
        <w:rPr>
          <w:color w:val="231F20"/>
          <w:spacing w:val="-2"/>
          <w:w w:val="85"/>
          <w:sz w:val="17"/>
        </w:rPr>
        <w:t>ş</w:t>
      </w:r>
      <w:r>
        <w:rPr>
          <w:rFonts w:ascii="Trebuchet MS" w:hAnsi="Trebuchet MS"/>
          <w:color w:val="231F20"/>
          <w:spacing w:val="-2"/>
          <w:w w:val="85"/>
          <w:sz w:val="17"/>
        </w:rPr>
        <w:t>kili</w:t>
      </w:r>
      <w:r>
        <w:rPr>
          <w:rFonts w:ascii="Trebuchet MS" w:hAnsi="Trebuchet MS"/>
          <w:color w:val="231F20"/>
          <w:spacing w:val="-10"/>
          <w:w w:val="85"/>
          <w:sz w:val="17"/>
        </w:rPr>
        <w:t xml:space="preserve"> </w:t>
      </w:r>
      <w:r>
        <w:rPr>
          <w:rFonts w:ascii="Trebuchet MS" w:hAnsi="Trebuchet MS"/>
          <w:color w:val="231F20"/>
          <w:spacing w:val="-2"/>
          <w:w w:val="85"/>
          <w:sz w:val="17"/>
        </w:rPr>
        <w:t>izin</w:t>
      </w:r>
      <w:r>
        <w:rPr>
          <w:rFonts w:ascii="Trebuchet MS" w:hAnsi="Trebuchet MS"/>
          <w:color w:val="231F20"/>
          <w:spacing w:val="-12"/>
          <w:w w:val="85"/>
          <w:sz w:val="17"/>
        </w:rPr>
        <w:t xml:space="preserve"> </w:t>
      </w:r>
      <w:r>
        <w:rPr>
          <w:rFonts w:ascii="Trebuchet MS" w:hAnsi="Trebuchet MS"/>
          <w:color w:val="231F20"/>
          <w:spacing w:val="-2"/>
          <w:w w:val="85"/>
          <w:sz w:val="17"/>
        </w:rPr>
        <w:t>verilen</w:t>
      </w:r>
      <w:r>
        <w:rPr>
          <w:rFonts w:ascii="Trebuchet MS" w:hAnsi="Trebuchet MS"/>
          <w:color w:val="231F20"/>
          <w:spacing w:val="-10"/>
          <w:w w:val="85"/>
          <w:sz w:val="17"/>
        </w:rPr>
        <w:t xml:space="preserve"> </w:t>
      </w:r>
      <w:r>
        <w:rPr>
          <w:rFonts w:ascii="Trebuchet MS" w:hAnsi="Trebuchet MS"/>
          <w:color w:val="231F20"/>
          <w:spacing w:val="-2"/>
          <w:w w:val="85"/>
          <w:sz w:val="17"/>
        </w:rPr>
        <w:t>varl</w:t>
      </w:r>
      <w:r>
        <w:rPr>
          <w:color w:val="231F20"/>
          <w:spacing w:val="-2"/>
          <w:w w:val="85"/>
          <w:sz w:val="17"/>
        </w:rPr>
        <w:t>ı</w:t>
      </w:r>
      <w:r>
        <w:rPr>
          <w:rFonts w:ascii="Trebuchet MS" w:hAnsi="Trebuchet MS"/>
          <w:color w:val="231F20"/>
          <w:spacing w:val="-2"/>
          <w:w w:val="85"/>
          <w:sz w:val="17"/>
        </w:rPr>
        <w:t xml:space="preserve">k </w:t>
      </w:r>
      <w:r>
        <w:rPr>
          <w:rFonts w:ascii="Trebuchet MS" w:hAnsi="Trebuchet MS"/>
          <w:color w:val="231F20"/>
          <w:w w:val="95"/>
          <w:sz w:val="17"/>
        </w:rPr>
        <w:t>olu</w:t>
      </w:r>
      <w:r>
        <w:rPr>
          <w:color w:val="231F20"/>
          <w:w w:val="95"/>
          <w:sz w:val="17"/>
        </w:rPr>
        <w:t>ş</w:t>
      </w:r>
      <w:r>
        <w:rPr>
          <w:rFonts w:ascii="Trebuchet MS" w:hAnsi="Trebuchet MS"/>
          <w:color w:val="231F20"/>
          <w:w w:val="95"/>
          <w:sz w:val="17"/>
        </w:rPr>
        <w:t>umlar</w:t>
      </w:r>
      <w:r>
        <w:rPr>
          <w:color w:val="231F20"/>
          <w:w w:val="95"/>
          <w:sz w:val="17"/>
        </w:rPr>
        <w:t xml:space="preserve">ı </w:t>
      </w:r>
      <w:r>
        <w:rPr>
          <w:rFonts w:ascii="Trebuchet MS" w:hAnsi="Trebuchet MS"/>
          <w:color w:val="231F20"/>
          <w:w w:val="95"/>
          <w:sz w:val="17"/>
        </w:rPr>
        <w:t>aral</w:t>
      </w:r>
      <w:r>
        <w:rPr>
          <w:color w:val="231F20"/>
          <w:w w:val="95"/>
          <w:sz w:val="17"/>
        </w:rPr>
        <w:t>ığı</w:t>
      </w:r>
      <w:r>
        <w:rPr>
          <w:rFonts w:ascii="Trebuchet MS" w:hAnsi="Trebuchet MS"/>
          <w:color w:val="231F20"/>
          <w:w w:val="95"/>
          <w:sz w:val="17"/>
        </w:rPr>
        <w:t>n</w:t>
      </w:r>
      <w:r>
        <w:rPr>
          <w:color w:val="231F20"/>
          <w:w w:val="95"/>
          <w:sz w:val="17"/>
        </w:rPr>
        <w:t xml:space="preserve">ı </w:t>
      </w:r>
      <w:r>
        <w:rPr>
          <w:rFonts w:ascii="Trebuchet MS" w:hAnsi="Trebuchet MS"/>
          <w:color w:val="231F20"/>
          <w:w w:val="95"/>
          <w:sz w:val="17"/>
        </w:rPr>
        <w:t>ifade eden</w:t>
      </w:r>
      <w:r>
        <w:rPr>
          <w:rFonts w:ascii="Trebuchet MS" w:hAnsi="Trebuchet MS"/>
          <w:color w:val="231F20"/>
          <w:spacing w:val="-5"/>
          <w:w w:val="95"/>
          <w:sz w:val="17"/>
        </w:rPr>
        <w:t xml:space="preserve"> </w:t>
      </w:r>
      <w:r>
        <w:rPr>
          <w:rFonts w:ascii="Trebuchet MS" w:hAnsi="Trebuchet MS"/>
          <w:color w:val="231F20"/>
          <w:w w:val="95"/>
          <w:sz w:val="17"/>
        </w:rPr>
        <w:t>bir</w:t>
      </w:r>
      <w:r>
        <w:rPr>
          <w:rFonts w:ascii="Trebuchet MS" w:hAnsi="Trebuchet MS"/>
          <w:color w:val="231F20"/>
          <w:spacing w:val="-5"/>
          <w:w w:val="95"/>
          <w:sz w:val="17"/>
        </w:rPr>
        <w:t xml:space="preserve"> </w:t>
      </w:r>
      <w:r>
        <w:rPr>
          <w:color w:val="231F20"/>
          <w:w w:val="95"/>
          <w:sz w:val="17"/>
        </w:rPr>
        <w:t>ö</w:t>
      </w:r>
      <w:r>
        <w:rPr>
          <w:rFonts w:ascii="Trebuchet MS" w:hAnsi="Trebuchet MS"/>
          <w:color w:val="231F20"/>
          <w:w w:val="95"/>
          <w:sz w:val="17"/>
        </w:rPr>
        <w:t>zellik.</w:t>
      </w:r>
    </w:p>
    <w:p w14:paraId="5A9E3128">
      <w:pPr>
        <w:spacing w:before="29" w:line="271" w:lineRule="auto"/>
        <w:ind w:left="392" w:right="1436" w:firstLine="0"/>
        <w:jc w:val="both"/>
        <w:rPr>
          <w:i/>
          <w:sz w:val="19"/>
        </w:rPr>
      </w:pPr>
      <w:r>
        <w:br w:type="column"/>
      </w:r>
      <w:r>
        <w:rPr>
          <w:color w:val="231F20"/>
          <w:sz w:val="19"/>
        </w:rPr>
        <w:t xml:space="preserve">Bir ilişkiye katılanlar aynı zamanda </w:t>
      </w:r>
      <w:r>
        <w:rPr>
          <w:rFonts w:ascii="Trebuchet MS" w:hAnsi="Trebuchet MS"/>
          <w:b/>
          <w:color w:val="007EB0"/>
          <w:sz w:val="19"/>
        </w:rPr>
        <w:t>kat</w:t>
      </w:r>
      <w:r>
        <w:rPr>
          <w:b/>
          <w:color w:val="007EB0"/>
          <w:sz w:val="19"/>
        </w:rPr>
        <w:t>ı</w:t>
      </w:r>
      <w:r>
        <w:rPr>
          <w:rFonts w:ascii="Trebuchet MS" w:hAnsi="Trebuchet MS"/>
          <w:b/>
          <w:color w:val="007EB0"/>
          <w:sz w:val="19"/>
        </w:rPr>
        <w:t>l</w:t>
      </w:r>
      <w:r>
        <w:rPr>
          <w:b/>
          <w:color w:val="007EB0"/>
          <w:sz w:val="19"/>
        </w:rPr>
        <w:t>ı</w:t>
      </w:r>
      <w:r>
        <w:rPr>
          <w:rFonts w:ascii="Trebuchet MS" w:hAnsi="Trebuchet MS"/>
          <w:b/>
          <w:color w:val="007EB0"/>
          <w:sz w:val="19"/>
        </w:rPr>
        <w:t>mc</w:t>
      </w:r>
      <w:r>
        <w:rPr>
          <w:b/>
          <w:color w:val="007EB0"/>
          <w:sz w:val="19"/>
        </w:rPr>
        <w:t>ı</w:t>
      </w:r>
      <w:r>
        <w:rPr>
          <w:rFonts w:ascii="Trebuchet MS" w:hAnsi="Trebuchet MS"/>
          <w:b/>
          <w:color w:val="007EB0"/>
          <w:sz w:val="19"/>
        </w:rPr>
        <w:t>lar</w:t>
      </w:r>
      <w:r>
        <w:rPr>
          <w:rFonts w:ascii="Trebuchet MS" w:hAnsi="Trebuchet MS"/>
          <w:b/>
          <w:color w:val="007EB0"/>
          <w:spacing w:val="-5"/>
          <w:sz w:val="19"/>
        </w:rPr>
        <w:t xml:space="preserve"> </w:t>
      </w:r>
      <w:r>
        <w:rPr>
          <w:color w:val="231F20"/>
          <w:sz w:val="19"/>
        </w:rPr>
        <w:t xml:space="preserve">olarak da bilinir ve her ilişki, ilişkiyi tanımlayan bir adla tanımlanır. İlişki adı aktif veya pasif bir fiildir; örneğin, bir ÖĞRENCİ bir SINIF </w:t>
      </w:r>
      <w:r>
        <w:rPr>
          <w:i/>
          <w:color w:val="231F20"/>
          <w:sz w:val="19"/>
        </w:rPr>
        <w:t xml:space="preserve">alır, </w:t>
      </w:r>
      <w:r>
        <w:rPr>
          <w:color w:val="231F20"/>
          <w:sz w:val="19"/>
        </w:rPr>
        <w:t xml:space="preserve">bir PROFESÖR bir SINIF </w:t>
      </w:r>
      <w:r>
        <w:rPr>
          <w:i/>
          <w:color w:val="231F20"/>
          <w:sz w:val="19"/>
        </w:rPr>
        <w:t xml:space="preserve">öğretir, </w:t>
      </w:r>
      <w:r>
        <w:rPr>
          <w:color w:val="231F20"/>
          <w:sz w:val="19"/>
        </w:rPr>
        <w:t xml:space="preserve">bir BÖLÜM bir PROFESÖR </w:t>
      </w:r>
      <w:r>
        <w:rPr>
          <w:i/>
          <w:color w:val="231F20"/>
          <w:sz w:val="19"/>
        </w:rPr>
        <w:t xml:space="preserve">istihdam eder, </w:t>
      </w:r>
      <w:r>
        <w:rPr>
          <w:color w:val="231F20"/>
          <w:sz w:val="19"/>
        </w:rPr>
        <w:t xml:space="preserve">bir BÖLÜM bir ÇALIŞAN </w:t>
      </w:r>
      <w:r>
        <w:rPr>
          <w:i/>
          <w:color w:val="231F20"/>
          <w:sz w:val="19"/>
        </w:rPr>
        <w:t xml:space="preserve">tarafından yönetilir </w:t>
      </w:r>
      <w:r>
        <w:rPr>
          <w:color w:val="231F20"/>
          <w:sz w:val="19"/>
        </w:rPr>
        <w:t xml:space="preserve">ve bir UÇAK bir MÜRETTEBAT </w:t>
      </w:r>
      <w:r>
        <w:rPr>
          <w:i/>
          <w:color w:val="231F20"/>
          <w:sz w:val="19"/>
        </w:rPr>
        <w:t>tarafından uçurulur.</w:t>
      </w:r>
    </w:p>
    <w:p w14:paraId="5D30E3BC">
      <w:pPr>
        <w:pStyle w:val="12"/>
        <w:spacing w:line="271" w:lineRule="auto"/>
        <w:ind w:left="392" w:right="1433" w:firstLine="360"/>
        <w:jc w:val="both"/>
      </w:pPr>
      <w:r>
        <w:rPr>
          <w:color w:val="231F20"/>
        </w:rPr>
        <w:t>Varlıklar arasındaki ilişkiler her zaman her iki yönde de çalışır. CUSTOMER ve INVOICE adlı varlıklar arasındaki ilişkiyi tanımlamak için şunu belirtirsiniz:</w:t>
      </w:r>
    </w:p>
    <w:p w14:paraId="432BF81F">
      <w:pPr>
        <w:pStyle w:val="14"/>
        <w:numPr>
          <w:ilvl w:val="0"/>
          <w:numId w:val="5"/>
        </w:numPr>
        <w:tabs>
          <w:tab w:val="left" w:pos="752"/>
        </w:tabs>
        <w:spacing w:before="118" w:after="0" w:line="240" w:lineRule="auto"/>
        <w:ind w:left="752" w:right="0" w:hanging="360"/>
        <w:jc w:val="left"/>
        <w:rPr>
          <w:sz w:val="19"/>
        </w:rPr>
      </w:pPr>
      <w:r>
        <w:rPr>
          <w:color w:val="231F20"/>
          <w:sz w:val="19"/>
        </w:rPr>
        <w:t>Bir</w:t>
      </w:r>
      <w:r>
        <w:rPr>
          <w:color w:val="231F20"/>
          <w:spacing w:val="-7"/>
          <w:sz w:val="19"/>
        </w:rPr>
        <w:t xml:space="preserve"> </w:t>
      </w:r>
      <w:r>
        <w:rPr>
          <w:color w:val="231F20"/>
          <w:sz w:val="19"/>
        </w:rPr>
        <w:t>MÜŞTERİ</w:t>
      </w:r>
      <w:r>
        <w:rPr>
          <w:color w:val="231F20"/>
          <w:spacing w:val="-7"/>
          <w:sz w:val="19"/>
        </w:rPr>
        <w:t xml:space="preserve"> </w:t>
      </w:r>
      <w:r>
        <w:rPr>
          <w:color w:val="231F20"/>
          <w:sz w:val="19"/>
        </w:rPr>
        <w:t>çok</w:t>
      </w:r>
      <w:r>
        <w:rPr>
          <w:color w:val="231F20"/>
          <w:spacing w:val="-10"/>
          <w:sz w:val="19"/>
        </w:rPr>
        <w:t xml:space="preserve"> </w:t>
      </w:r>
      <w:r>
        <w:rPr>
          <w:color w:val="231F20"/>
          <w:sz w:val="19"/>
        </w:rPr>
        <w:t>sayıda</w:t>
      </w:r>
      <w:r>
        <w:rPr>
          <w:color w:val="231F20"/>
          <w:spacing w:val="-10"/>
          <w:sz w:val="19"/>
        </w:rPr>
        <w:t xml:space="preserve"> </w:t>
      </w:r>
      <w:r>
        <w:rPr>
          <w:color w:val="231F20"/>
          <w:sz w:val="19"/>
        </w:rPr>
        <w:t>FATURA</w:t>
      </w:r>
      <w:r>
        <w:rPr>
          <w:color w:val="231F20"/>
          <w:spacing w:val="-9"/>
          <w:sz w:val="19"/>
        </w:rPr>
        <w:t xml:space="preserve"> </w:t>
      </w:r>
      <w:r>
        <w:rPr>
          <w:color w:val="231F20"/>
          <w:spacing w:val="-2"/>
          <w:sz w:val="19"/>
        </w:rPr>
        <w:t>oluşturabilir.</w:t>
      </w:r>
    </w:p>
    <w:p w14:paraId="58F23872">
      <w:pPr>
        <w:pStyle w:val="14"/>
        <w:numPr>
          <w:ilvl w:val="0"/>
          <w:numId w:val="5"/>
        </w:numPr>
        <w:tabs>
          <w:tab w:val="left" w:pos="752"/>
        </w:tabs>
        <w:spacing w:before="120" w:after="0" w:line="240" w:lineRule="auto"/>
        <w:ind w:left="752" w:right="0" w:hanging="360"/>
        <w:jc w:val="left"/>
        <w:rPr>
          <w:sz w:val="19"/>
        </w:rPr>
      </w:pPr>
      <w:r>
        <w:rPr>
          <w:color w:val="231F20"/>
          <w:w w:val="105"/>
          <w:sz w:val="19"/>
        </w:rPr>
        <w:t>Her</w:t>
      </w:r>
      <w:r>
        <w:rPr>
          <w:color w:val="231F20"/>
          <w:spacing w:val="-5"/>
          <w:w w:val="105"/>
          <w:sz w:val="19"/>
        </w:rPr>
        <w:t xml:space="preserve"> </w:t>
      </w:r>
      <w:r>
        <w:rPr>
          <w:color w:val="231F20"/>
          <w:w w:val="105"/>
          <w:sz w:val="19"/>
        </w:rPr>
        <w:t>FATURA</w:t>
      </w:r>
      <w:r>
        <w:rPr>
          <w:color w:val="231F20"/>
          <w:spacing w:val="-4"/>
          <w:w w:val="105"/>
          <w:sz w:val="19"/>
        </w:rPr>
        <w:t xml:space="preserve"> </w:t>
      </w:r>
      <w:r>
        <w:rPr>
          <w:color w:val="231F20"/>
          <w:w w:val="105"/>
          <w:sz w:val="19"/>
        </w:rPr>
        <w:t>bir</w:t>
      </w:r>
      <w:r>
        <w:rPr>
          <w:color w:val="231F20"/>
          <w:spacing w:val="-4"/>
          <w:w w:val="105"/>
          <w:sz w:val="19"/>
        </w:rPr>
        <w:t xml:space="preserve"> </w:t>
      </w:r>
      <w:r>
        <w:rPr>
          <w:color w:val="231F20"/>
          <w:w w:val="105"/>
          <w:sz w:val="19"/>
        </w:rPr>
        <w:t>MÜŞTERİ</w:t>
      </w:r>
      <w:r>
        <w:rPr>
          <w:color w:val="231F20"/>
          <w:spacing w:val="-7"/>
          <w:w w:val="105"/>
          <w:sz w:val="19"/>
        </w:rPr>
        <w:t xml:space="preserve"> </w:t>
      </w:r>
      <w:r>
        <w:rPr>
          <w:color w:val="231F20"/>
          <w:w w:val="105"/>
          <w:sz w:val="19"/>
        </w:rPr>
        <w:t>tarafından</w:t>
      </w:r>
      <w:r>
        <w:rPr>
          <w:color w:val="231F20"/>
          <w:spacing w:val="-4"/>
          <w:w w:val="105"/>
          <w:sz w:val="19"/>
        </w:rPr>
        <w:t xml:space="preserve"> </w:t>
      </w:r>
      <w:r>
        <w:rPr>
          <w:color w:val="231F20"/>
          <w:spacing w:val="-2"/>
          <w:w w:val="105"/>
          <w:sz w:val="19"/>
        </w:rPr>
        <w:t>oluşturulur.</w:t>
      </w:r>
    </w:p>
    <w:p w14:paraId="36C8B58A">
      <w:pPr>
        <w:pStyle w:val="12"/>
        <w:spacing w:before="150" w:line="271" w:lineRule="auto"/>
        <w:ind w:left="392" w:right="1432" w:firstLine="360"/>
        <w:jc w:val="both"/>
      </w:pPr>
      <w:r>
        <w:rPr>
          <w:color w:val="231F20"/>
        </w:rPr>
        <w:t>MÜŞTERİ ve FATURA arasındaki ilişkinin her iki yönünü de bildiğiniz için, bu ilişkinin 1:M olarak sınıflandırılabileceğini görmek kolaydır.</w:t>
      </w:r>
    </w:p>
    <w:p w14:paraId="09B072C3">
      <w:pPr>
        <w:pStyle w:val="12"/>
        <w:spacing w:line="271" w:lineRule="auto"/>
        <w:ind w:left="392" w:right="1436" w:firstLine="360"/>
        <w:jc w:val="both"/>
      </w:pPr>
      <w:r>
        <w:rPr>
          <w:color w:val="231F20"/>
        </w:rPr>
        <w:t>İlişkinin sadece bir tarafını biliyorsanız, ilişki sınıflandırmasını belirlemek zordur. Örneğin, şunu belirtirseniz:</w:t>
      </w:r>
    </w:p>
    <w:p w14:paraId="6D647607">
      <w:pPr>
        <w:pStyle w:val="12"/>
        <w:spacing w:before="120"/>
        <w:ind w:left="392"/>
      </w:pPr>
      <w:r>
        <w:rPr>
          <w:color w:val="231F20"/>
        </w:rPr>
        <w:t>Bir</w:t>
      </w:r>
      <w:r>
        <w:rPr>
          <w:color w:val="231F20"/>
          <w:spacing w:val="-7"/>
        </w:rPr>
        <w:t xml:space="preserve"> </w:t>
      </w:r>
      <w:r>
        <w:rPr>
          <w:color w:val="231F20"/>
        </w:rPr>
        <w:t>BÖLÜM,</w:t>
      </w:r>
      <w:r>
        <w:rPr>
          <w:color w:val="231F20"/>
          <w:spacing w:val="-8"/>
        </w:rPr>
        <w:t xml:space="preserve"> </w:t>
      </w:r>
      <w:r>
        <w:rPr>
          <w:color w:val="231F20"/>
        </w:rPr>
        <w:t>bir</w:t>
      </w:r>
      <w:r>
        <w:rPr>
          <w:color w:val="231F20"/>
          <w:spacing w:val="-8"/>
        </w:rPr>
        <w:t xml:space="preserve"> </w:t>
      </w:r>
      <w:r>
        <w:rPr>
          <w:color w:val="231F20"/>
        </w:rPr>
        <w:t>ÇALIŞAN</w:t>
      </w:r>
      <w:r>
        <w:rPr>
          <w:color w:val="231F20"/>
          <w:spacing w:val="-9"/>
        </w:rPr>
        <w:t xml:space="preserve"> </w:t>
      </w:r>
      <w:r>
        <w:rPr>
          <w:color w:val="231F20"/>
        </w:rPr>
        <w:t>tarafından</w:t>
      </w:r>
      <w:r>
        <w:rPr>
          <w:color w:val="231F20"/>
          <w:spacing w:val="-4"/>
        </w:rPr>
        <w:t xml:space="preserve"> </w:t>
      </w:r>
      <w:r>
        <w:rPr>
          <w:color w:val="231F20"/>
          <w:spacing w:val="-2"/>
        </w:rPr>
        <w:t>yönetilir.</w:t>
      </w:r>
    </w:p>
    <w:p w14:paraId="2F370314">
      <w:pPr>
        <w:pStyle w:val="12"/>
        <w:spacing w:before="150" w:line="271" w:lineRule="auto"/>
        <w:ind w:left="392" w:right="1436" w:firstLine="360"/>
        <w:jc w:val="both"/>
      </w:pPr>
      <w:r>
        <w:rPr>
          <w:color w:val="231F20"/>
          <w:w w:val="105"/>
        </w:rPr>
        <w:t>İlişkinin 1:1 mi yoksa 1:M mi olduğunu bilmiyorsunuz. Bu nedenle, "Bir çalışan birden fazla bölümü yönetebilir mi?" sorusunu sormalısınız. Cevap evet , ilişki 1:M'dir ve ilişkinin ikinci kısmı şu şekilde yazılır:</w:t>
      </w:r>
    </w:p>
    <w:p w14:paraId="63BF06D3">
      <w:pPr>
        <w:pStyle w:val="12"/>
        <w:spacing w:before="120"/>
        <w:ind w:left="392"/>
      </w:pPr>
      <w:r>
        <w:rPr>
          <w:color w:val="231F20"/>
        </w:rPr>
        <w:t>Bir</w:t>
      </w:r>
      <w:r>
        <w:rPr>
          <w:color w:val="231F20"/>
          <w:spacing w:val="-5"/>
        </w:rPr>
        <w:t xml:space="preserve"> </w:t>
      </w:r>
      <w:r>
        <w:rPr>
          <w:color w:val="231F20"/>
        </w:rPr>
        <w:t>ÇALIŞAN</w:t>
      </w:r>
      <w:r>
        <w:rPr>
          <w:color w:val="231F20"/>
          <w:spacing w:val="-6"/>
        </w:rPr>
        <w:t xml:space="preserve"> </w:t>
      </w:r>
      <w:r>
        <w:rPr>
          <w:color w:val="231F20"/>
        </w:rPr>
        <w:t>birçok</w:t>
      </w:r>
      <w:r>
        <w:rPr>
          <w:color w:val="231F20"/>
          <w:spacing w:val="-4"/>
        </w:rPr>
        <w:t xml:space="preserve"> </w:t>
      </w:r>
      <w:r>
        <w:rPr>
          <w:color w:val="231F20"/>
        </w:rPr>
        <w:t>BÖLÜMÜ</w:t>
      </w:r>
      <w:r>
        <w:rPr>
          <w:color w:val="231F20"/>
          <w:spacing w:val="-9"/>
        </w:rPr>
        <w:t xml:space="preserve"> </w:t>
      </w:r>
      <w:r>
        <w:rPr>
          <w:color w:val="231F20"/>
          <w:spacing w:val="-2"/>
        </w:rPr>
        <w:t>yönetebilir.</w:t>
      </w:r>
    </w:p>
    <w:p w14:paraId="11A0DA14">
      <w:pPr>
        <w:pStyle w:val="12"/>
        <w:spacing w:before="150" w:line="271" w:lineRule="auto"/>
        <w:ind w:left="392" w:right="1439" w:firstLine="360"/>
        <w:jc w:val="both"/>
      </w:pPr>
      <w:r>
        <w:rPr>
          <w:color w:val="231F20"/>
          <w:w w:val="105"/>
        </w:rPr>
        <w:t>Bir çalışan birden fazla bölümü yönetemiyorsa, ilişki 1:1'dir ve ilişkinin ikinci kısmı şu şekilde yazılır:</w:t>
      </w:r>
    </w:p>
    <w:p w14:paraId="4C4AEF72">
      <w:pPr>
        <w:pStyle w:val="12"/>
        <w:spacing w:before="120"/>
        <w:ind w:left="392"/>
      </w:pPr>
      <w:r>
        <w:rPr>
          <w:color w:val="231F20"/>
        </w:rPr>
        <w:t>Bir</w:t>
      </w:r>
      <w:r>
        <w:rPr>
          <w:color w:val="231F20"/>
          <w:spacing w:val="-6"/>
        </w:rPr>
        <w:t xml:space="preserve"> </w:t>
      </w:r>
      <w:r>
        <w:rPr>
          <w:color w:val="231F20"/>
        </w:rPr>
        <w:t>ÇALIŞAN</w:t>
      </w:r>
      <w:r>
        <w:rPr>
          <w:color w:val="231F20"/>
          <w:spacing w:val="-5"/>
        </w:rPr>
        <w:t xml:space="preserve"> </w:t>
      </w:r>
      <w:r>
        <w:rPr>
          <w:color w:val="231F20"/>
        </w:rPr>
        <w:t>yalnızca</w:t>
      </w:r>
      <w:r>
        <w:rPr>
          <w:color w:val="231F20"/>
          <w:spacing w:val="-5"/>
        </w:rPr>
        <w:t xml:space="preserve"> </w:t>
      </w:r>
      <w:r>
        <w:rPr>
          <w:color w:val="231F20"/>
        </w:rPr>
        <w:t>bir</w:t>
      </w:r>
      <w:r>
        <w:rPr>
          <w:color w:val="231F20"/>
          <w:spacing w:val="-9"/>
        </w:rPr>
        <w:t xml:space="preserve"> </w:t>
      </w:r>
      <w:r>
        <w:rPr>
          <w:color w:val="231F20"/>
        </w:rPr>
        <w:t>BÖLÜMÜ</w:t>
      </w:r>
      <w:r>
        <w:rPr>
          <w:color w:val="231F20"/>
          <w:spacing w:val="-9"/>
        </w:rPr>
        <w:t xml:space="preserve"> </w:t>
      </w:r>
      <w:r>
        <w:rPr>
          <w:color w:val="231F20"/>
          <w:spacing w:val="-2"/>
        </w:rPr>
        <w:t>yönetebilir.</w:t>
      </w:r>
    </w:p>
    <w:p w14:paraId="6C372F8C">
      <w:pPr>
        <w:pStyle w:val="12"/>
        <w:spacing w:before="195"/>
      </w:pPr>
    </w:p>
    <w:p w14:paraId="0D0BDB37">
      <w:pPr>
        <w:pStyle w:val="4"/>
        <w:numPr>
          <w:ilvl w:val="1"/>
          <w:numId w:val="6"/>
        </w:numPr>
        <w:tabs>
          <w:tab w:val="left" w:pos="691"/>
        </w:tabs>
        <w:spacing w:before="0" w:after="0" w:line="240" w:lineRule="auto"/>
        <w:ind w:left="691" w:right="0" w:hanging="299"/>
        <w:jc w:val="left"/>
      </w:pPr>
      <w:r>
        <w:rPr>
          <w:color w:val="231F20"/>
          <w:w w:val="75"/>
        </w:rPr>
        <w:t>d</w:t>
      </w:r>
      <w:r>
        <w:rPr>
          <w:color w:val="231F20"/>
          <w:spacing w:val="21"/>
        </w:rPr>
        <w:t xml:space="preserve">  </w:t>
      </w:r>
      <w:r>
        <w:rPr>
          <w:color w:val="004E8D"/>
          <w:w w:val="75"/>
        </w:rPr>
        <w:t>Bağlanabilirlik</w:t>
      </w:r>
      <w:r>
        <w:rPr>
          <w:color w:val="004E8D"/>
          <w:spacing w:val="-15"/>
          <w:w w:val="75"/>
        </w:rPr>
        <w:t xml:space="preserve"> </w:t>
      </w:r>
      <w:r>
        <w:rPr>
          <w:color w:val="004E8D"/>
          <w:w w:val="75"/>
        </w:rPr>
        <w:t>ve</w:t>
      </w:r>
      <w:r>
        <w:rPr>
          <w:color w:val="004E8D"/>
          <w:spacing w:val="-14"/>
          <w:w w:val="75"/>
        </w:rPr>
        <w:t xml:space="preserve"> </w:t>
      </w:r>
      <w:r>
        <w:rPr>
          <w:color w:val="004E8D"/>
          <w:spacing w:val="-2"/>
          <w:w w:val="75"/>
        </w:rPr>
        <w:t>Kardinalite</w:t>
      </w:r>
    </w:p>
    <w:p w14:paraId="15A9203A">
      <w:pPr>
        <w:pStyle w:val="12"/>
        <w:spacing w:before="146" w:line="266" w:lineRule="auto"/>
        <w:ind w:left="392" w:right="1427"/>
        <w:jc w:val="both"/>
      </w:pPr>
      <w:r>
        <w:rPr>
          <w:color w:val="231F20"/>
        </w:rPr>
        <w:t xml:space="preserve">Bölüm 2'de varlık ilişkilerinin bire-bir, bire-çok veya çoka-çok olarak sınıflandırılabileceğini öğrendiniz. Ayrıca bu tür ilişkilerin Chen ve Crow's Foot gösterimlerinde nasıl tasvir edildiğini de öğrendiniz. </w:t>
      </w:r>
      <w:r>
        <w:rPr>
          <w:rFonts w:ascii="Trebuchet MS" w:hAnsi="Trebuchet MS"/>
          <w:b/>
          <w:color w:val="007EB0"/>
        </w:rPr>
        <w:t>Bağlanabilirlik</w:t>
      </w:r>
      <w:r>
        <w:rPr>
          <w:rFonts w:ascii="Trebuchet MS" w:hAnsi="Trebuchet MS"/>
          <w:b/>
          <w:color w:val="007EB0"/>
          <w:spacing w:val="-8"/>
        </w:rPr>
        <w:t xml:space="preserve"> </w:t>
      </w:r>
      <w:r>
        <w:rPr>
          <w:color w:val="231F20"/>
        </w:rPr>
        <w:t>terimi, ilişki sınıflandırmasını tanımlamak için kullanılır.</w:t>
      </w:r>
    </w:p>
    <w:p w14:paraId="742E371D">
      <w:pPr>
        <w:pStyle w:val="12"/>
        <w:spacing w:before="14" w:line="271" w:lineRule="auto"/>
        <w:ind w:left="392" w:right="1429" w:firstLine="360"/>
        <w:jc w:val="both"/>
      </w:pPr>
      <w:r>
        <w:rPr>
          <w:rFonts w:ascii="Trebuchet MS" w:hAnsi="Trebuchet MS"/>
          <w:b/>
          <w:color w:val="007EB0"/>
        </w:rPr>
        <w:t>Kardinalite</w:t>
      </w:r>
      <w:r>
        <w:rPr>
          <w:color w:val="231F20"/>
        </w:rPr>
        <w:t>, ilgili varlığın bir oluşumu ile ilişkilendirilen minimum ve maksimum varlık oluşum sayısını ifade eder. ERD'de kardinalite, (x,y) formatı kullanılarak varlıkların yanına uygun sayılar yerleştirilerek gösterilir. İlk değer ilişkili varlıkların minimum sayısını temsil ederken, ikinci değer ilişkili varlıkların maksimum sayısını temsil eder. Crow's Foot modelleme notasyonunu kullanan</w:t>
      </w:r>
      <w:r>
        <w:rPr>
          <w:color w:val="231F20"/>
          <w:spacing w:val="-3"/>
        </w:rPr>
        <w:t xml:space="preserve"> </w:t>
      </w:r>
      <w:r>
        <w:rPr>
          <w:color w:val="231F20"/>
        </w:rPr>
        <w:t>birçok</w:t>
      </w:r>
      <w:r>
        <w:rPr>
          <w:color w:val="231F20"/>
          <w:spacing w:val="-3"/>
        </w:rPr>
        <w:t xml:space="preserve"> </w:t>
      </w:r>
      <w:r>
        <w:rPr>
          <w:color w:val="231F20"/>
        </w:rPr>
        <w:t>veritabanı</w:t>
      </w:r>
      <w:r>
        <w:rPr>
          <w:color w:val="231F20"/>
          <w:spacing w:val="-3"/>
        </w:rPr>
        <w:t xml:space="preserve"> </w:t>
      </w:r>
      <w:r>
        <w:rPr>
          <w:color w:val="231F20"/>
        </w:rPr>
        <w:t>tasarımcısı,</w:t>
      </w:r>
      <w:r>
        <w:rPr>
          <w:color w:val="231F20"/>
          <w:spacing w:val="-3"/>
        </w:rPr>
        <w:t xml:space="preserve"> </w:t>
      </w:r>
      <w:r>
        <w:rPr>
          <w:color w:val="231F20"/>
        </w:rPr>
        <w:t>ER</w:t>
      </w:r>
      <w:r>
        <w:rPr>
          <w:color w:val="231F20"/>
          <w:spacing w:val="-3"/>
        </w:rPr>
        <w:t xml:space="preserve"> </w:t>
      </w:r>
      <w:r>
        <w:rPr>
          <w:color w:val="231F20"/>
        </w:rPr>
        <w:t>diyagramı</w:t>
      </w:r>
      <w:r>
        <w:rPr>
          <w:color w:val="231F20"/>
          <w:spacing w:val="-3"/>
        </w:rPr>
        <w:t xml:space="preserve"> </w:t>
      </w:r>
      <w:r>
        <w:rPr>
          <w:color w:val="231F20"/>
        </w:rPr>
        <w:t>üzerinde</w:t>
      </w:r>
      <w:r>
        <w:rPr>
          <w:color w:val="231F20"/>
          <w:spacing w:val="-3"/>
        </w:rPr>
        <w:t xml:space="preserve"> </w:t>
      </w:r>
      <w:r>
        <w:rPr>
          <w:color w:val="231F20"/>
        </w:rPr>
        <w:t>belirli</w:t>
      </w:r>
      <w:r>
        <w:rPr>
          <w:color w:val="231F20"/>
          <w:spacing w:val="-3"/>
        </w:rPr>
        <w:t xml:space="preserve"> </w:t>
      </w:r>
      <w:r>
        <w:rPr>
          <w:color w:val="231F20"/>
        </w:rPr>
        <w:t>kardinaliteleri</w:t>
      </w:r>
      <w:r>
        <w:rPr>
          <w:color w:val="231F20"/>
          <w:spacing w:val="-3"/>
        </w:rPr>
        <w:t xml:space="preserve"> </w:t>
      </w:r>
      <w:r>
        <w:rPr>
          <w:color w:val="231F20"/>
        </w:rPr>
        <w:t>göstermez</w:t>
      </w:r>
      <w:r>
        <w:rPr>
          <w:color w:val="231F20"/>
          <w:spacing w:val="-3"/>
        </w:rPr>
        <w:t xml:space="preserve"> </w:t>
      </w:r>
      <w:r>
        <w:rPr>
          <w:color w:val="231F20"/>
        </w:rPr>
        <w:t>çünkü kardinaliteler tarafından tanımlanan belirli sınırlar veritabanı tasarımı aracılığıyla doğrudan uygulanamaz. Buna paralel olarak, bazı Crow's Foot ER modelleme araçları sayısal kardinalite aralığını diyagrama yazdırmaz; bunun yerine, gösterilmesini istiyorsanız metin olarak ekleyebilirsiniz. Crow's Foot gösteriminde belirli kardinaliteler diyagrama dahil edilmediğinde, kardinalite Şekil 4.7'de gösterilen ve bağlantıyı ve katılımı (daha sonra ele alınacaktır) tanımlayan sembollerin kullanımıyla ima edilir.</w:t>
      </w:r>
    </w:p>
    <w:p w14:paraId="2D20F04A">
      <w:pPr>
        <w:pStyle w:val="12"/>
        <w:spacing w:before="4" w:line="271" w:lineRule="auto"/>
        <w:ind w:left="392" w:right="1434" w:firstLine="360"/>
        <w:jc w:val="both"/>
      </w:pPr>
      <w:r>
        <w:rPr>
          <w:color w:val="231F20"/>
          <w:w w:val="105"/>
        </w:rPr>
        <w:t>Varlık oluşumlarının minimum ve maksimum sayısını bilmek uygulama yazılımı</w:t>
      </w:r>
      <w:r>
        <w:rPr>
          <w:color w:val="231F20"/>
          <w:spacing w:val="40"/>
          <w:w w:val="105"/>
        </w:rPr>
        <w:t xml:space="preserve"> </w:t>
      </w:r>
      <w:r>
        <w:rPr>
          <w:color w:val="231F20"/>
          <w:w w:val="105"/>
        </w:rPr>
        <w:t>düzeyinde çok kullanışlıdır. Örneğin Tiny College, en az 10 öğrencinin kayıtlı olmadığı bir sınıfta ders verilmemesini sağlamak isteyebilir. Benzer şekilde, sınıf yalnızca 30 öğrenci alabiliyorsa, uygulama yazılımı sınıfa kayıtları sınırlamak için bu kardinaliteyi kullanmalıdır. Ancak, DBMS'nin tablo düzeyinde kardinalitelerin uygulanmasını gerçekleştiremeyeceğini unutmayın;</w:t>
      </w:r>
      <w:r>
        <w:rPr>
          <w:color w:val="231F20"/>
          <w:spacing w:val="-8"/>
          <w:w w:val="105"/>
        </w:rPr>
        <w:t xml:space="preserve"> </w:t>
      </w:r>
      <w:r>
        <w:rPr>
          <w:color w:val="231F20"/>
          <w:w w:val="105"/>
        </w:rPr>
        <w:t>bu</w:t>
      </w:r>
      <w:r>
        <w:rPr>
          <w:color w:val="231F20"/>
          <w:spacing w:val="-9"/>
          <w:w w:val="105"/>
        </w:rPr>
        <w:t xml:space="preserve"> </w:t>
      </w:r>
      <w:r>
        <w:rPr>
          <w:color w:val="231F20"/>
          <w:w w:val="105"/>
        </w:rPr>
        <w:t>yetenek</w:t>
      </w:r>
      <w:r>
        <w:rPr>
          <w:color w:val="231F20"/>
          <w:spacing w:val="-9"/>
          <w:w w:val="105"/>
        </w:rPr>
        <w:t xml:space="preserve"> </w:t>
      </w:r>
      <w:r>
        <w:rPr>
          <w:color w:val="231F20"/>
          <w:w w:val="105"/>
        </w:rPr>
        <w:t>uygulama</w:t>
      </w:r>
      <w:r>
        <w:rPr>
          <w:color w:val="231F20"/>
          <w:spacing w:val="-9"/>
          <w:w w:val="105"/>
        </w:rPr>
        <w:t xml:space="preserve"> </w:t>
      </w:r>
      <w:r>
        <w:rPr>
          <w:color w:val="231F20"/>
          <w:w w:val="105"/>
        </w:rPr>
        <w:t>yazılımı</w:t>
      </w:r>
      <w:r>
        <w:rPr>
          <w:color w:val="231F20"/>
          <w:spacing w:val="-9"/>
          <w:w w:val="105"/>
        </w:rPr>
        <w:t xml:space="preserve"> </w:t>
      </w:r>
      <w:r>
        <w:rPr>
          <w:color w:val="231F20"/>
          <w:w w:val="105"/>
        </w:rPr>
        <w:t>veya</w:t>
      </w:r>
      <w:r>
        <w:rPr>
          <w:color w:val="231F20"/>
          <w:spacing w:val="-9"/>
          <w:w w:val="105"/>
        </w:rPr>
        <w:t xml:space="preserve"> </w:t>
      </w:r>
      <w:r>
        <w:rPr>
          <w:color w:val="231F20"/>
          <w:w w:val="105"/>
        </w:rPr>
        <w:t>tetikleyiciler</w:t>
      </w:r>
      <w:r>
        <w:rPr>
          <w:color w:val="231F20"/>
          <w:spacing w:val="-9"/>
          <w:w w:val="105"/>
        </w:rPr>
        <w:t xml:space="preserve"> </w:t>
      </w:r>
      <w:r>
        <w:rPr>
          <w:color w:val="231F20"/>
          <w:w w:val="105"/>
        </w:rPr>
        <w:t>tarafından</w:t>
      </w:r>
      <w:r>
        <w:rPr>
          <w:color w:val="231F20"/>
          <w:spacing w:val="-9"/>
          <w:w w:val="105"/>
        </w:rPr>
        <w:t xml:space="preserve"> </w:t>
      </w:r>
      <w:r>
        <w:rPr>
          <w:color w:val="231F20"/>
          <w:w w:val="105"/>
        </w:rPr>
        <w:t>sağlanır.</w:t>
      </w:r>
      <w:r>
        <w:rPr>
          <w:color w:val="231F20"/>
          <w:spacing w:val="-9"/>
          <w:w w:val="105"/>
        </w:rPr>
        <w:t xml:space="preserve"> </w:t>
      </w:r>
      <w:r>
        <w:rPr>
          <w:color w:val="231F20"/>
          <w:w w:val="105"/>
        </w:rPr>
        <w:t>Tetikleyicilerin nasıl oluşturulacağını ve çalıştırılacağını Bölüm 8, Gelişmiş SQL'de öğreneceksiniz.</w:t>
      </w:r>
    </w:p>
    <w:p w14:paraId="45765C66">
      <w:pPr>
        <w:pStyle w:val="12"/>
        <w:spacing w:after="0" w:line="271" w:lineRule="auto"/>
        <w:jc w:val="both"/>
        <w:sectPr>
          <w:type w:val="continuous"/>
          <w:pgSz w:w="12240" w:h="15660"/>
          <w:pgMar w:top="740" w:right="0" w:bottom="300" w:left="0" w:header="0" w:footer="0" w:gutter="0"/>
          <w:cols w:equalWidth="0" w:num="2">
            <w:col w:w="2688" w:space="40"/>
            <w:col w:w="9512"/>
          </w:cols>
        </w:sectPr>
      </w:pPr>
    </w:p>
    <w:p w14:paraId="57A17786">
      <w:pPr>
        <w:tabs>
          <w:tab w:val="left" w:pos="2586"/>
          <w:tab w:val="left" w:pos="9120"/>
        </w:tabs>
        <w:spacing w:before="215"/>
        <w:ind w:left="1528" w:right="0" w:firstLine="0"/>
        <w:jc w:val="left"/>
        <w:rPr>
          <w:rFonts w:ascii="Trebuchet MS" w:hAnsi="Trebuchet MS"/>
          <w:b/>
          <w:sz w:val="25"/>
        </w:rPr>
      </w:pPr>
      <w:r>
        <w:rPr>
          <w:rFonts w:ascii="Trebuchet MS" w:hAnsi="Trebuchet MS"/>
          <w:b/>
          <w:sz w:val="25"/>
        </w:rPr>
        <mc:AlternateContent>
          <mc:Choice Requires="wpg">
            <w:drawing>
              <wp:anchor distT="0" distB="0" distL="0" distR="0" simplePos="0" relativeHeight="251703296" behindDoc="1" locked="0" layoutInCell="1" allowOverlap="1">
                <wp:simplePos x="0" y="0"/>
                <wp:positionH relativeFrom="page">
                  <wp:posOffset>824230</wp:posOffset>
                </wp:positionH>
                <wp:positionV relativeFrom="paragraph">
                  <wp:posOffset>125730</wp:posOffset>
                </wp:positionV>
                <wp:extent cx="5134610" cy="8165465"/>
                <wp:effectExtent l="0" t="0" r="0" b="0"/>
                <wp:wrapNone/>
                <wp:docPr id="240" name="Group 240"/>
                <wp:cNvGraphicFramePr/>
                <a:graphic xmlns:a="http://schemas.openxmlformats.org/drawingml/2006/main">
                  <a:graphicData uri="http://schemas.microsoft.com/office/word/2010/wordprocessingGroup">
                    <wpg:wgp>
                      <wpg:cNvGrpSpPr/>
                      <wpg:grpSpPr>
                        <a:xfrm>
                          <a:off x="0" y="0"/>
                          <a:ext cx="5134610" cy="8165465"/>
                          <a:chOff x="0" y="0"/>
                          <a:chExt cx="5134610" cy="8165465"/>
                        </a:xfrm>
                      </wpg:grpSpPr>
                      <wps:wsp>
                        <wps:cNvPr id="241" name="Graphic 241"/>
                        <wps:cNvSpPr/>
                        <wps:spPr>
                          <a:xfrm>
                            <a:off x="5083593" y="6350"/>
                            <a:ext cx="1270" cy="8159115"/>
                          </a:xfrm>
                          <a:custGeom>
                            <a:avLst/>
                            <a:gdLst/>
                            <a:ahLst/>
                            <a:cxnLst/>
                            <a:rect l="l" t="t" r="r" b="b"/>
                            <a:pathLst>
                              <a:path h="8159115">
                                <a:moveTo>
                                  <a:pt x="0" y="0"/>
                                </a:moveTo>
                                <a:lnTo>
                                  <a:pt x="0" y="8158733"/>
                                </a:lnTo>
                              </a:path>
                            </a:pathLst>
                          </a:custGeom>
                          <a:ln w="4444">
                            <a:solidFill>
                              <a:srgbClr val="939598"/>
                            </a:solidFill>
                            <a:prstDash val="solid"/>
                          </a:ln>
                        </wps:spPr>
                        <wps:bodyPr wrap="square" lIns="0" tIns="0" rIns="0" bIns="0" rtlCol="0">
                          <a:noAutofit/>
                        </wps:bodyPr>
                      </wps:wsp>
                      <wps:wsp>
                        <wps:cNvPr id="242" name="Graphic 242"/>
                        <wps:cNvSpPr/>
                        <wps:spPr>
                          <a:xfrm>
                            <a:off x="0" y="241363"/>
                            <a:ext cx="5134610" cy="1833880"/>
                          </a:xfrm>
                          <a:custGeom>
                            <a:avLst/>
                            <a:gdLst/>
                            <a:ahLst/>
                            <a:cxnLst/>
                            <a:rect l="l" t="t" r="r" b="b"/>
                            <a:pathLst>
                              <a:path w="5134610" h="1833880">
                                <a:moveTo>
                                  <a:pt x="5134355" y="0"/>
                                </a:moveTo>
                                <a:lnTo>
                                  <a:pt x="0" y="0"/>
                                </a:lnTo>
                                <a:lnTo>
                                  <a:pt x="0" y="1833372"/>
                                </a:lnTo>
                                <a:lnTo>
                                  <a:pt x="5134355" y="1833372"/>
                                </a:lnTo>
                                <a:lnTo>
                                  <a:pt x="5134355" y="0"/>
                                </a:lnTo>
                                <a:close/>
                              </a:path>
                            </a:pathLst>
                          </a:custGeom>
                          <a:solidFill>
                            <a:srgbClr val="231F20">
                              <a:alpha val="25097"/>
                            </a:srgbClr>
                          </a:solidFill>
                        </wps:spPr>
                        <wps:bodyPr wrap="square" lIns="0" tIns="0" rIns="0" bIns="0" rtlCol="0">
                          <a:noAutofit/>
                        </wps:bodyPr>
                      </wps:wsp>
                      <pic:pic xmlns:pic="http://schemas.openxmlformats.org/drawingml/2006/picture">
                        <pic:nvPicPr>
                          <pic:cNvPr id="243" name="Image 243"/>
                          <pic:cNvPicPr/>
                        </pic:nvPicPr>
                        <pic:blipFill>
                          <a:blip r:embed="rId58" cstate="print"/>
                          <a:stretch>
                            <a:fillRect/>
                          </a:stretch>
                        </pic:blipFill>
                        <pic:spPr>
                          <a:xfrm>
                            <a:off x="89890" y="328713"/>
                            <a:ext cx="4876799" cy="1576323"/>
                          </a:xfrm>
                          <a:prstGeom prst="rect">
                            <a:avLst/>
                          </a:prstGeom>
                        </pic:spPr>
                      </pic:pic>
                      <wps:wsp>
                        <wps:cNvPr id="244" name="Graphic 244"/>
                        <wps:cNvSpPr/>
                        <wps:spPr>
                          <a:xfrm>
                            <a:off x="89890" y="0"/>
                            <a:ext cx="728345" cy="244475"/>
                          </a:xfrm>
                          <a:custGeom>
                            <a:avLst/>
                            <a:gdLst/>
                            <a:ahLst/>
                            <a:cxnLst/>
                            <a:rect l="l" t="t" r="r" b="b"/>
                            <a:pathLst>
                              <a:path w="728345" h="244475">
                                <a:moveTo>
                                  <a:pt x="0" y="244475"/>
                                </a:moveTo>
                                <a:lnTo>
                                  <a:pt x="728256" y="244475"/>
                                </a:lnTo>
                                <a:lnTo>
                                  <a:pt x="728256" y="0"/>
                                </a:lnTo>
                                <a:lnTo>
                                  <a:pt x="0" y="0"/>
                                </a:lnTo>
                                <a:lnTo>
                                  <a:pt x="0" y="244475"/>
                                </a:lnTo>
                                <a:close/>
                              </a:path>
                            </a:pathLst>
                          </a:custGeom>
                          <a:solidFill>
                            <a:srgbClr val="007EB0"/>
                          </a:solidFill>
                        </wps:spPr>
                        <wps:bodyPr wrap="square" lIns="0" tIns="0" rIns="0" bIns="0" rtlCol="0">
                          <a:noAutofit/>
                        </wps:bodyPr>
                      </wps:wsp>
                      <wps:wsp>
                        <wps:cNvPr id="245" name="Graphic 245"/>
                        <wps:cNvSpPr/>
                        <wps:spPr>
                          <a:xfrm>
                            <a:off x="1972576" y="608532"/>
                            <a:ext cx="1113155" cy="1029335"/>
                          </a:xfrm>
                          <a:custGeom>
                            <a:avLst/>
                            <a:gdLst/>
                            <a:ahLst/>
                            <a:cxnLst/>
                            <a:rect l="l" t="t" r="r" b="b"/>
                            <a:pathLst>
                              <a:path w="1113155" h="1029335">
                                <a:moveTo>
                                  <a:pt x="472059" y="46634"/>
                                </a:moveTo>
                                <a:lnTo>
                                  <a:pt x="424713" y="0"/>
                                </a:lnTo>
                                <a:lnTo>
                                  <a:pt x="90932" y="337159"/>
                                </a:lnTo>
                                <a:lnTo>
                                  <a:pt x="47650" y="294538"/>
                                </a:lnTo>
                                <a:lnTo>
                                  <a:pt x="0" y="476821"/>
                                </a:lnTo>
                                <a:lnTo>
                                  <a:pt x="181546" y="426415"/>
                                </a:lnTo>
                                <a:lnTo>
                                  <a:pt x="138264" y="383781"/>
                                </a:lnTo>
                                <a:lnTo>
                                  <a:pt x="184429" y="337159"/>
                                </a:lnTo>
                                <a:lnTo>
                                  <a:pt x="472059" y="46634"/>
                                </a:lnTo>
                                <a:close/>
                              </a:path>
                              <a:path w="1113155" h="1029335">
                                <a:moveTo>
                                  <a:pt x="513803" y="973810"/>
                                </a:moveTo>
                                <a:lnTo>
                                  <a:pt x="377405" y="887412"/>
                                </a:lnTo>
                                <a:lnTo>
                                  <a:pt x="289788" y="831913"/>
                                </a:lnTo>
                                <a:lnTo>
                                  <a:pt x="323176" y="781164"/>
                                </a:lnTo>
                                <a:lnTo>
                                  <a:pt x="135102" y="769924"/>
                                </a:lnTo>
                                <a:lnTo>
                                  <a:pt x="219900" y="938161"/>
                                </a:lnTo>
                                <a:lnTo>
                                  <a:pt x="253263" y="887412"/>
                                </a:lnTo>
                                <a:lnTo>
                                  <a:pt x="477291" y="1029335"/>
                                </a:lnTo>
                                <a:lnTo>
                                  <a:pt x="513803" y="973810"/>
                                </a:lnTo>
                                <a:close/>
                              </a:path>
                              <a:path w="1113155" h="1029335">
                                <a:moveTo>
                                  <a:pt x="1010767" y="769924"/>
                                </a:moveTo>
                                <a:lnTo>
                                  <a:pt x="822693" y="781164"/>
                                </a:lnTo>
                                <a:lnTo>
                                  <a:pt x="856081" y="831913"/>
                                </a:lnTo>
                                <a:lnTo>
                                  <a:pt x="632066" y="973810"/>
                                </a:lnTo>
                                <a:lnTo>
                                  <a:pt x="668578" y="1029335"/>
                                </a:lnTo>
                                <a:lnTo>
                                  <a:pt x="892594" y="887412"/>
                                </a:lnTo>
                                <a:lnTo>
                                  <a:pt x="925969" y="938161"/>
                                </a:lnTo>
                                <a:lnTo>
                                  <a:pt x="951560" y="887412"/>
                                </a:lnTo>
                                <a:lnTo>
                                  <a:pt x="1010767" y="769924"/>
                                </a:lnTo>
                                <a:close/>
                              </a:path>
                              <a:path w="1113155" h="1029335">
                                <a:moveTo>
                                  <a:pt x="1112570" y="476821"/>
                                </a:moveTo>
                                <a:lnTo>
                                  <a:pt x="1076071" y="337159"/>
                                </a:lnTo>
                                <a:lnTo>
                                  <a:pt x="1064920" y="294538"/>
                                </a:lnTo>
                                <a:lnTo>
                                  <a:pt x="1021638" y="337159"/>
                                </a:lnTo>
                                <a:lnTo>
                                  <a:pt x="687857" y="0"/>
                                </a:lnTo>
                                <a:lnTo>
                                  <a:pt x="640511" y="46634"/>
                                </a:lnTo>
                                <a:lnTo>
                                  <a:pt x="974305" y="383781"/>
                                </a:lnTo>
                                <a:lnTo>
                                  <a:pt x="931024" y="426415"/>
                                </a:lnTo>
                                <a:lnTo>
                                  <a:pt x="1112570" y="476821"/>
                                </a:lnTo>
                                <a:close/>
                              </a:path>
                            </a:pathLst>
                          </a:custGeom>
                          <a:solidFill>
                            <a:srgbClr val="C94935"/>
                          </a:solidFill>
                        </wps:spPr>
                        <wps:bodyPr wrap="square" lIns="0" tIns="0" rIns="0" bIns="0" rtlCol="0">
                          <a:noAutofit/>
                        </wps:bodyPr>
                      </wps:wsp>
                      <wps:wsp>
                        <wps:cNvPr id="246" name="Graphic 246"/>
                        <wps:cNvSpPr/>
                        <wps:spPr>
                          <a:xfrm>
                            <a:off x="1876660" y="1159770"/>
                            <a:ext cx="1303655" cy="1270"/>
                          </a:xfrm>
                          <a:custGeom>
                            <a:avLst/>
                            <a:gdLst/>
                            <a:ahLst/>
                            <a:cxnLst/>
                            <a:rect l="l" t="t" r="r" b="b"/>
                            <a:pathLst>
                              <a:path w="1303655">
                                <a:moveTo>
                                  <a:pt x="0" y="0"/>
                                </a:moveTo>
                                <a:lnTo>
                                  <a:pt x="1303261" y="0"/>
                                </a:lnTo>
                              </a:path>
                            </a:pathLst>
                          </a:custGeom>
                          <a:ln w="12700">
                            <a:solidFill>
                              <a:srgbClr val="C94935"/>
                            </a:solidFill>
                            <a:prstDash val="solid"/>
                          </a:ln>
                        </wps:spPr>
                        <wps:bodyPr wrap="square" lIns="0" tIns="0" rIns="0" bIns="0" rtlCol="0">
                          <a:noAutofit/>
                        </wps:bodyPr>
                      </wps:wsp>
                      <wps:wsp>
                        <wps:cNvPr id="247" name="Graphic 247"/>
                        <wps:cNvSpPr/>
                        <wps:spPr>
                          <a:xfrm>
                            <a:off x="1963787" y="1108711"/>
                            <a:ext cx="1270" cy="102235"/>
                          </a:xfrm>
                          <a:custGeom>
                            <a:avLst/>
                            <a:gdLst/>
                            <a:ahLst/>
                            <a:cxnLst/>
                            <a:rect l="l" t="t" r="r" b="b"/>
                            <a:pathLst>
                              <a:path h="102235">
                                <a:moveTo>
                                  <a:pt x="0" y="0"/>
                                </a:moveTo>
                                <a:lnTo>
                                  <a:pt x="0" y="102019"/>
                                </a:lnTo>
                              </a:path>
                            </a:pathLst>
                          </a:custGeom>
                          <a:ln w="12700">
                            <a:solidFill>
                              <a:srgbClr val="C94935"/>
                            </a:solidFill>
                            <a:prstDash val="solid"/>
                          </a:ln>
                        </wps:spPr>
                        <wps:bodyPr wrap="square" lIns="0" tIns="0" rIns="0" bIns="0" rtlCol="0">
                          <a:noAutofit/>
                        </wps:bodyPr>
                      </wps:wsp>
                      <wps:wsp>
                        <wps:cNvPr id="248" name="Graphic 248"/>
                        <wps:cNvSpPr/>
                        <wps:spPr>
                          <a:xfrm>
                            <a:off x="2006503" y="1108711"/>
                            <a:ext cx="1270" cy="102235"/>
                          </a:xfrm>
                          <a:custGeom>
                            <a:avLst/>
                            <a:gdLst/>
                            <a:ahLst/>
                            <a:cxnLst/>
                            <a:rect l="l" t="t" r="r" b="b"/>
                            <a:pathLst>
                              <a:path h="102235">
                                <a:moveTo>
                                  <a:pt x="0" y="0"/>
                                </a:moveTo>
                                <a:lnTo>
                                  <a:pt x="0" y="102019"/>
                                </a:lnTo>
                              </a:path>
                            </a:pathLst>
                          </a:custGeom>
                          <a:ln w="12700">
                            <a:solidFill>
                              <a:srgbClr val="C94935"/>
                            </a:solidFill>
                            <a:prstDash val="solid"/>
                          </a:ln>
                        </wps:spPr>
                        <wps:bodyPr wrap="square" lIns="0" tIns="0" rIns="0" bIns="0" rtlCol="0">
                          <a:noAutofit/>
                        </wps:bodyPr>
                      </wps:wsp>
                      <wps:wsp>
                        <wps:cNvPr id="249" name="Graphic 249"/>
                        <wps:cNvSpPr/>
                        <wps:spPr>
                          <a:xfrm>
                            <a:off x="3054431" y="1108711"/>
                            <a:ext cx="1270" cy="102235"/>
                          </a:xfrm>
                          <a:custGeom>
                            <a:avLst/>
                            <a:gdLst/>
                            <a:ahLst/>
                            <a:cxnLst/>
                            <a:rect l="l" t="t" r="r" b="b"/>
                            <a:pathLst>
                              <a:path h="102235">
                                <a:moveTo>
                                  <a:pt x="0" y="0"/>
                                </a:moveTo>
                                <a:lnTo>
                                  <a:pt x="0" y="102019"/>
                                </a:lnTo>
                              </a:path>
                            </a:pathLst>
                          </a:custGeom>
                          <a:ln w="12700">
                            <a:solidFill>
                              <a:srgbClr val="C94935"/>
                            </a:solidFill>
                            <a:prstDash val="solid"/>
                          </a:ln>
                        </wps:spPr>
                        <wps:bodyPr wrap="square" lIns="0" tIns="0" rIns="0" bIns="0" rtlCol="0">
                          <a:noAutofit/>
                        </wps:bodyPr>
                      </wps:wsp>
                      <wps:wsp>
                        <wps:cNvPr id="250" name="Graphic 250"/>
                        <wps:cNvSpPr/>
                        <wps:spPr>
                          <a:xfrm>
                            <a:off x="3104925" y="1115753"/>
                            <a:ext cx="75565" cy="44450"/>
                          </a:xfrm>
                          <a:custGeom>
                            <a:avLst/>
                            <a:gdLst/>
                            <a:ahLst/>
                            <a:cxnLst/>
                            <a:rect l="l" t="t" r="r" b="b"/>
                            <a:pathLst>
                              <a:path w="75565" h="44450">
                                <a:moveTo>
                                  <a:pt x="0" y="44018"/>
                                </a:moveTo>
                                <a:lnTo>
                                  <a:pt x="75006" y="0"/>
                                </a:lnTo>
                              </a:path>
                            </a:pathLst>
                          </a:custGeom>
                          <a:ln w="12700">
                            <a:solidFill>
                              <a:srgbClr val="C94935"/>
                            </a:solidFill>
                            <a:prstDash val="solid"/>
                          </a:ln>
                        </wps:spPr>
                        <wps:bodyPr wrap="square" lIns="0" tIns="0" rIns="0" bIns="0" rtlCol="0">
                          <a:noAutofit/>
                        </wps:bodyPr>
                      </wps:wsp>
                      <wps:wsp>
                        <wps:cNvPr id="251" name="Graphic 251"/>
                        <wps:cNvSpPr/>
                        <wps:spPr>
                          <a:xfrm>
                            <a:off x="3104919" y="1159770"/>
                            <a:ext cx="75565" cy="44450"/>
                          </a:xfrm>
                          <a:custGeom>
                            <a:avLst/>
                            <a:gdLst/>
                            <a:ahLst/>
                            <a:cxnLst/>
                            <a:rect l="l" t="t" r="r" b="b"/>
                            <a:pathLst>
                              <a:path w="75565" h="44450">
                                <a:moveTo>
                                  <a:pt x="75006" y="44018"/>
                                </a:moveTo>
                                <a:lnTo>
                                  <a:pt x="0" y="0"/>
                                </a:lnTo>
                              </a:path>
                            </a:pathLst>
                          </a:custGeom>
                          <a:ln w="12700">
                            <a:solidFill>
                              <a:srgbClr val="C94935"/>
                            </a:solidFill>
                            <a:prstDash val="solid"/>
                          </a:ln>
                        </wps:spPr>
                        <wps:bodyPr wrap="square" lIns="0" tIns="0" rIns="0" bIns="0" rtlCol="0">
                          <a:noAutofit/>
                        </wps:bodyPr>
                      </wps:wsp>
                      <wps:wsp>
                        <wps:cNvPr id="252" name="Graphic 252"/>
                        <wps:cNvSpPr/>
                        <wps:spPr>
                          <a:xfrm>
                            <a:off x="3179927" y="1054722"/>
                            <a:ext cx="668020" cy="395605"/>
                          </a:xfrm>
                          <a:custGeom>
                            <a:avLst/>
                            <a:gdLst/>
                            <a:ahLst/>
                            <a:cxnLst/>
                            <a:rect l="l" t="t" r="r" b="b"/>
                            <a:pathLst>
                              <a:path w="668020" h="395605">
                                <a:moveTo>
                                  <a:pt x="0" y="395058"/>
                                </a:moveTo>
                                <a:lnTo>
                                  <a:pt x="667626" y="395058"/>
                                </a:lnTo>
                                <a:lnTo>
                                  <a:pt x="667626" y="0"/>
                                </a:lnTo>
                                <a:lnTo>
                                  <a:pt x="0" y="0"/>
                                </a:lnTo>
                                <a:lnTo>
                                  <a:pt x="0" y="395058"/>
                                </a:lnTo>
                                <a:close/>
                              </a:path>
                            </a:pathLst>
                          </a:custGeom>
                          <a:solidFill>
                            <a:srgbClr val="FFFFFF"/>
                          </a:solidFill>
                        </wps:spPr>
                        <wps:bodyPr wrap="square" lIns="0" tIns="0" rIns="0" bIns="0" rtlCol="0">
                          <a:noAutofit/>
                        </wps:bodyPr>
                      </wps:wsp>
                      <wps:wsp>
                        <wps:cNvPr id="253" name="Graphic 253"/>
                        <wps:cNvSpPr/>
                        <wps:spPr>
                          <a:xfrm>
                            <a:off x="3179914" y="871522"/>
                            <a:ext cx="668020" cy="578485"/>
                          </a:xfrm>
                          <a:custGeom>
                            <a:avLst/>
                            <a:gdLst/>
                            <a:ahLst/>
                            <a:cxnLst/>
                            <a:rect l="l" t="t" r="r" b="b"/>
                            <a:pathLst>
                              <a:path w="668020" h="578485">
                                <a:moveTo>
                                  <a:pt x="667638" y="578256"/>
                                </a:moveTo>
                                <a:lnTo>
                                  <a:pt x="0" y="578256"/>
                                </a:lnTo>
                                <a:lnTo>
                                  <a:pt x="0" y="0"/>
                                </a:lnTo>
                                <a:lnTo>
                                  <a:pt x="667638" y="0"/>
                                </a:lnTo>
                                <a:lnTo>
                                  <a:pt x="667638" y="578256"/>
                                </a:lnTo>
                                <a:close/>
                              </a:path>
                            </a:pathLst>
                          </a:custGeom>
                          <a:ln w="12699">
                            <a:solidFill>
                              <a:srgbClr val="004E8D"/>
                            </a:solidFill>
                            <a:prstDash val="solid"/>
                          </a:ln>
                        </wps:spPr>
                        <wps:bodyPr wrap="square" lIns="0" tIns="0" rIns="0" bIns="0" rtlCol="0">
                          <a:noAutofit/>
                        </wps:bodyPr>
                      </wps:wsp>
                      <wps:wsp>
                        <wps:cNvPr id="254" name="Graphic 254"/>
                        <wps:cNvSpPr/>
                        <wps:spPr>
                          <a:xfrm>
                            <a:off x="1209026" y="1054722"/>
                            <a:ext cx="668020" cy="395605"/>
                          </a:xfrm>
                          <a:custGeom>
                            <a:avLst/>
                            <a:gdLst/>
                            <a:ahLst/>
                            <a:cxnLst/>
                            <a:rect l="l" t="t" r="r" b="b"/>
                            <a:pathLst>
                              <a:path w="668020" h="395605">
                                <a:moveTo>
                                  <a:pt x="0" y="395058"/>
                                </a:moveTo>
                                <a:lnTo>
                                  <a:pt x="667626" y="395058"/>
                                </a:lnTo>
                                <a:lnTo>
                                  <a:pt x="667626" y="0"/>
                                </a:lnTo>
                                <a:lnTo>
                                  <a:pt x="0" y="0"/>
                                </a:lnTo>
                                <a:lnTo>
                                  <a:pt x="0" y="395058"/>
                                </a:lnTo>
                                <a:close/>
                              </a:path>
                            </a:pathLst>
                          </a:custGeom>
                          <a:solidFill>
                            <a:srgbClr val="FFFFFF"/>
                          </a:solidFill>
                        </wps:spPr>
                        <wps:bodyPr wrap="square" lIns="0" tIns="0" rIns="0" bIns="0" rtlCol="0">
                          <a:noAutofit/>
                        </wps:bodyPr>
                      </wps:wsp>
                      <wps:wsp>
                        <wps:cNvPr id="255" name="Graphic 255"/>
                        <wps:cNvSpPr/>
                        <wps:spPr>
                          <a:xfrm>
                            <a:off x="1209038" y="871522"/>
                            <a:ext cx="668020" cy="578485"/>
                          </a:xfrm>
                          <a:custGeom>
                            <a:avLst/>
                            <a:gdLst/>
                            <a:ahLst/>
                            <a:cxnLst/>
                            <a:rect l="l" t="t" r="r" b="b"/>
                            <a:pathLst>
                              <a:path w="668020" h="578485">
                                <a:moveTo>
                                  <a:pt x="667626" y="578256"/>
                                </a:moveTo>
                                <a:lnTo>
                                  <a:pt x="0" y="578256"/>
                                </a:lnTo>
                                <a:lnTo>
                                  <a:pt x="0" y="0"/>
                                </a:lnTo>
                                <a:lnTo>
                                  <a:pt x="667626" y="0"/>
                                </a:lnTo>
                                <a:lnTo>
                                  <a:pt x="667626" y="578256"/>
                                </a:lnTo>
                                <a:close/>
                              </a:path>
                            </a:pathLst>
                          </a:custGeom>
                          <a:ln w="12699">
                            <a:solidFill>
                              <a:srgbClr val="004E8D"/>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64.9pt;margin-top:9.9pt;height:642.95pt;width:404.3pt;mso-position-horizontal-relative:page;z-index:-251613184;mso-width-relative:page;mso-height-relative:page;" coordsize="5134610,8165465" o:gfxdata="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">
                <o:lock v:ext="edit" aspectratio="f"/>
                <v:shape id="Graphic 241" o:spid="_x0000_s1026" o:spt="100" style="position:absolute;left:5083593;top:6350;height:8159115;width:1270;" filled="f" stroked="t" coordsize="1,8159115" o:gfxdata="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SxFG&#10;wAAAANwAAAAPAAAAAAAAAAEAIAAAACIAAABkcnMvZG93bnJldi54bWxQSwECFAAUAAAACACHTuJA&#10;My8FnjsAAAA5AAAAEAAAAAAAAAABACAAAAAPAQAAZHJzL3NoYXBleG1sLnhtbFBLBQYAAAAABgAG&#10;AFsBAAC5AwAAAAA=&#10;" path="m0,0l0,8158733e">
                  <v:fill on="f" focussize="0,0"/>
                  <v:stroke weight="0.34992125984252pt" color="#939598" joinstyle="round"/>
                  <v:imagedata o:title=""/>
                  <o:lock v:ext="edit" aspectratio="f"/>
                  <v:textbox inset="0mm,0mm,0mm,0mm"/>
                </v:shape>
                <v:shape id="Graphic 242" o:spid="_x0000_s1026" o:spt="100" style="position:absolute;left:0;top:241363;height:1833880;width:5134610;" fillcolor="#231F20" filled="t" stroked="f" coordsize="5134610,1833880" o:gfxdata="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CGTy&#10;wAAAANwAAAAPAAAAAAAAAAEAIAAAACIAAABkcnMvZG93bnJldi54bWxQSwECFAAUAAAACACHTuJA&#10;My8FnjsAAAA5AAAAEAAAAAAAAAABACAAAAAPAQAAZHJzL3NoYXBleG1sLnhtbFBLBQYAAAAABgAG&#10;AFsBAAC5AwAAAAA=&#10;" path="m5134355,0l0,0,0,1833372,5134355,1833372,5134355,0xe">
                  <v:fill on="t" opacity="16447f" focussize="0,0"/>
                  <v:stroke on="f"/>
                  <v:imagedata o:title=""/>
                  <o:lock v:ext="edit" aspectratio="f"/>
                  <v:textbox inset="0mm,0mm,0mm,0mm"/>
                </v:shape>
                <v:shape id="Image 243" o:spid="_x0000_s1026" o:spt="75" type="#_x0000_t75" style="position:absolute;left:89890;top:328713;height:1576323;width:4876799;" filled="f" o:preferrelative="t" stroked="f" coordsize="21600,21600" o:gfxdata="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qdyLq/&#10;AAAA3AAAAA8AAAAAAAAAAQAgAAAAIgAAAGRycy9kb3ducmV2LnhtbFBLAQIUABQAAAAIAIdO4kAz&#10;LwWeOwAAADkAAAAQAAAAAAAAAAEAIAAAAA4BAABkcnMvc2hhcGV4bWwueG1sUEsFBgAAAAAGAAYA&#10;WwEAALgDAAAAAA==&#10;">
                  <v:fill on="f" focussize="0,0"/>
                  <v:stroke on="f"/>
                  <v:imagedata r:id="rId58" o:title=""/>
                  <o:lock v:ext="edit" aspectratio="f"/>
                </v:shape>
                <v:shape id="Graphic 244" o:spid="_x0000_s1026" o:spt="100" style="position:absolute;left:89890;top:0;height:244475;width:728345;" fillcolor="#007EB0" filled="t" stroked="f" coordsize="728345,244475" o:gfxdata="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E+HlvQAA&#10;ANwAAAAPAAAAAAAAAAEAIAAAACIAAABkcnMvZG93bnJldi54bWxQSwECFAAUAAAACACHTuJAMy8F&#10;njsAAAA5AAAAEAAAAAAAAAABACAAAAAMAQAAZHJzL3NoYXBleG1sLnhtbFBLBQYAAAAABgAGAFsB&#10;AAC2AwAAAAA=&#10;" path="m0,244475l728256,244475,728256,0,0,0,0,244475xe">
                  <v:fill on="t" focussize="0,0"/>
                  <v:stroke on="f"/>
                  <v:imagedata o:title=""/>
                  <o:lock v:ext="edit" aspectratio="f"/>
                  <v:textbox inset="0mm,0mm,0mm,0mm"/>
                </v:shape>
                <v:shape id="Graphic 245" o:spid="_x0000_s1026" o:spt="100" style="position:absolute;left:1972576;top:608532;height:1029335;width:1113155;" fillcolor="#C94935" filled="t" stroked="f" coordsize="1113155,1029335" o:gfxdata="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8kDOb4A&#10;AADcAAAADwAAAAAAAAABACAAAAAiAAAAZHJzL2Rvd25yZXYueG1sUEsBAhQAFAAAAAgAh07iQDMv&#10;BZ47AAAAOQAAABAAAAAAAAAAAQAgAAAADQEAAGRycy9zaGFwZXhtbC54bWxQSwUGAAAAAAYABgBb&#10;AQAAtwMAAAAA&#10;" path="m472059,46634l424713,0,90932,337159,47650,294538,0,476821,181546,426415,138264,383781,184429,337159,472059,46634xem513803,973810l377405,887412,289788,831913,323176,781164,135102,769924,219900,938161,253263,887412,477291,1029335,513803,973810xem1010767,769924l822693,781164,856081,831913,632066,973810,668578,1029335,892594,887412,925969,938161,951560,887412,1010767,769924xem1112570,476821l1076071,337159,1064920,294538,1021638,337159,687857,0,640511,46634,974305,383781,931024,426415,1112570,476821xe">
                  <v:fill on="t" focussize="0,0"/>
                  <v:stroke on="f"/>
                  <v:imagedata o:title=""/>
                  <o:lock v:ext="edit" aspectratio="f"/>
                  <v:textbox inset="0mm,0mm,0mm,0mm"/>
                </v:shape>
                <v:shape id="Graphic 246" o:spid="_x0000_s1026" o:spt="100" style="position:absolute;left:1876660;top:1159770;height:1270;width:1303655;" filled="f" stroked="t" coordsize="1303655,1" o:gfxdata="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ryzT74A&#10;AADcAAAADwAAAAAAAAABACAAAAAiAAAAZHJzL2Rvd25yZXYueG1sUEsBAhQAFAAAAAgAh07iQDMv&#10;BZ47AAAAOQAAABAAAAAAAAAAAQAgAAAADQEAAGRycy9zaGFwZXhtbC54bWxQSwUGAAAAAAYABgBb&#10;AQAAtwMAAAAA&#10;" path="m0,0l1303261,0e">
                  <v:fill on="f" focussize="0,0"/>
                  <v:stroke weight="1pt" color="#C94935" joinstyle="round"/>
                  <v:imagedata o:title=""/>
                  <o:lock v:ext="edit" aspectratio="f"/>
                  <v:textbox inset="0mm,0mm,0mm,0mm"/>
                </v:shape>
                <v:shape id="Graphic 247" o:spid="_x0000_s1026" o:spt="100" style="position:absolute;left:1963787;top:1108711;height:102235;width:1270;" filled="f" stroked="t" coordsize="1,102235" o:gfxdata="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o3x&#10;4MEAAADcAAAADwAAAAAAAAABACAAAAAiAAAAZHJzL2Rvd25yZXYueG1sUEsBAhQAFAAAAAgAh07i&#10;QDMvBZ47AAAAOQAAABAAAAAAAAAAAQAgAAAAEAEAAGRycy9zaGFwZXhtbC54bWxQSwUGAAAAAAYA&#10;BgBbAQAAugMAAAAA&#10;" path="m0,0l0,102019e">
                  <v:fill on="f" focussize="0,0"/>
                  <v:stroke weight="1pt" color="#C94935" joinstyle="round"/>
                  <v:imagedata o:title=""/>
                  <o:lock v:ext="edit" aspectratio="f"/>
                  <v:textbox inset="0mm,0mm,0mm,0mm"/>
                </v:shape>
                <v:shape id="Graphic 248" o:spid="_x0000_s1026" o:spt="100" style="position:absolute;left:2006503;top:1108711;height:102235;width:1270;" filled="f" stroked="t" coordsize="1,102235" o:gfxdata="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xJlkr4A&#10;AADcAAAADwAAAAAAAAABACAAAAAiAAAAZHJzL2Rvd25yZXYueG1sUEsBAhQAFAAAAAgAh07iQDMv&#10;BZ47AAAAOQAAABAAAAAAAAAAAQAgAAAADQEAAGRycy9zaGFwZXhtbC54bWxQSwUGAAAAAAYABgBb&#10;AQAAtwMAAAAA&#10;" path="m0,0l0,102019e">
                  <v:fill on="f" focussize="0,0"/>
                  <v:stroke weight="1pt" color="#C94935" joinstyle="round"/>
                  <v:imagedata o:title=""/>
                  <o:lock v:ext="edit" aspectratio="f"/>
                  <v:textbox inset="0mm,0mm,0mm,0mm"/>
                </v:shape>
                <v:shape id="Graphic 249" o:spid="_x0000_s1026" o:spt="100" style="position:absolute;left:3054431;top:1108711;height:102235;width:1270;" filled="f" stroked="t" coordsize="1,102235" o:gfxdata="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F7A&#10;CcEAAADcAAAADwAAAAAAAAABACAAAAAiAAAAZHJzL2Rvd25yZXYueG1sUEsBAhQAFAAAAAgAh07i&#10;QDMvBZ47AAAAOQAAABAAAAAAAAAAAQAgAAAAEAEAAGRycy9zaGFwZXhtbC54bWxQSwUGAAAAAAYA&#10;BgBbAQAAugMAAAAA&#10;" path="m0,0l0,102019e">
                  <v:fill on="f" focussize="0,0"/>
                  <v:stroke weight="1pt" color="#C94935" joinstyle="round"/>
                  <v:imagedata o:title=""/>
                  <o:lock v:ext="edit" aspectratio="f"/>
                  <v:textbox inset="0mm,0mm,0mm,0mm"/>
                </v:shape>
                <v:shape id="Graphic 250" o:spid="_x0000_s1026" o:spt="100" style="position:absolute;left:3104925;top:1115753;height:44450;width:75565;" filled="f" stroked="t" coordsize="75565,44450" o:gfxdata="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p97KO8AAAA&#10;3AAAAA8AAAAAAAAAAQAgAAAAIgAAAGRycy9kb3ducmV2LnhtbFBLAQIUABQAAAAIAIdO4kAzLwWe&#10;OwAAADkAAAAQAAAAAAAAAAEAIAAAAAsBAABkcnMvc2hhcGV4bWwueG1sUEsFBgAAAAAGAAYAWwEA&#10;ALUDAAAAAA==&#10;" path="m0,44018l75006,0e">
                  <v:fill on="f" focussize="0,0"/>
                  <v:stroke weight="1pt" color="#C94935" joinstyle="round"/>
                  <v:imagedata o:title=""/>
                  <o:lock v:ext="edit" aspectratio="f"/>
                  <v:textbox inset="0mm,0mm,0mm,0mm"/>
                </v:shape>
                <v:shape id="Graphic 251" o:spid="_x0000_s1026" o:spt="100" style="position:absolute;left:3104919;top:1159770;height:44450;width:75565;" filled="f" stroked="t" coordsize="75565,44450" o:gfxdata="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TFJOL4A&#10;AADcAAAADwAAAAAAAAABACAAAAAiAAAAZHJzL2Rvd25yZXYueG1sUEsBAhQAFAAAAAgAh07iQDMv&#10;BZ47AAAAOQAAABAAAAAAAAAAAQAgAAAADQEAAGRycy9zaGFwZXhtbC54bWxQSwUGAAAAAAYABgBb&#10;AQAAtwMAAAAA&#10;" path="m75006,44018l0,0e">
                  <v:fill on="f" focussize="0,0"/>
                  <v:stroke weight="1pt" color="#C94935" joinstyle="round"/>
                  <v:imagedata o:title=""/>
                  <o:lock v:ext="edit" aspectratio="f"/>
                  <v:textbox inset="0mm,0mm,0mm,0mm"/>
                </v:shape>
                <v:shape id="Graphic 252" o:spid="_x0000_s1026" o:spt="100" style="position:absolute;left:3179927;top:1054722;height:395605;width:668020;" fillcolor="#FFFFFF" filled="t" stroked="f" coordsize="668020,395605" o:gfxdata="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mOv62/&#10;AAAA3AAAAA8AAAAAAAAAAQAgAAAAIgAAAGRycy9kb3ducmV2LnhtbFBLAQIUABQAAAAIAIdO4kAz&#10;LwWeOwAAADkAAAAQAAAAAAAAAAEAIAAAAA4BAABkcnMvc2hhcGV4bWwueG1sUEsFBgAAAAAGAAYA&#10;WwEAALgDAAAAAA==&#10;" path="m0,395058l667626,395058,667626,0,0,0,0,395058xe">
                  <v:fill on="t" focussize="0,0"/>
                  <v:stroke on="f"/>
                  <v:imagedata o:title=""/>
                  <o:lock v:ext="edit" aspectratio="f"/>
                  <v:textbox inset="0mm,0mm,0mm,0mm"/>
                </v:shape>
                <v:shape id="Graphic 253" o:spid="_x0000_s1026" o:spt="100" style="position:absolute;left:3179914;top:871522;height:578485;width:668020;" filled="f" stroked="t" coordsize="668020,578485" o:gfxdata="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UkfO&#10;wAAAANwAAAAPAAAAAAAAAAEAIAAAACIAAABkcnMvZG93bnJldi54bWxQSwECFAAUAAAACACHTuJA&#10;My8FnjsAAAA5AAAAEAAAAAAAAAABACAAAAAPAQAAZHJzL3NoYXBleG1sLnhtbFBLBQYAAAAABgAG&#10;AFsBAAC5AwAAAAA=&#10;" path="m667638,578256l0,578256,0,0,667638,0,667638,578256xe">
                  <v:fill on="f" focussize="0,0"/>
                  <v:stroke weight="0.99992125984252pt" color="#004E8D" joinstyle="round"/>
                  <v:imagedata o:title=""/>
                  <o:lock v:ext="edit" aspectratio="f"/>
                  <v:textbox inset="0mm,0mm,0mm,0mm"/>
                </v:shape>
                <v:shape id="Graphic 254" o:spid="_x0000_s1026" o:spt="100" style="position:absolute;left:1209026;top:1054722;height:395605;width:668020;" fillcolor="#FFFFFF" filled="t" stroked="f" coordsize="668020,395605" o:gfxdata="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5K4JC&#10;wAAAANwAAAAPAAAAAAAAAAEAIAAAACIAAABkcnMvZG93bnJldi54bWxQSwECFAAUAAAACACHTuJA&#10;My8FnjsAAAA5AAAAEAAAAAAAAAABACAAAAAPAQAAZHJzL3NoYXBleG1sLnhtbFBLBQYAAAAABgAG&#10;AFsBAAC5AwAAAAA=&#10;" path="m0,395058l667626,395058,667626,0,0,0,0,395058xe">
                  <v:fill on="t" focussize="0,0"/>
                  <v:stroke on="f"/>
                  <v:imagedata o:title=""/>
                  <o:lock v:ext="edit" aspectratio="f"/>
                  <v:textbox inset="0mm,0mm,0mm,0mm"/>
                </v:shape>
                <v:shape id="Graphic 255" o:spid="_x0000_s1026" o:spt="100" style="position:absolute;left:1209038;top:871522;height:578485;width:668020;" filled="f" stroked="t" coordsize="668020,578485" o:gfxdata="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93oh&#10;wAAAANwAAAAPAAAAAAAAAAEAIAAAACIAAABkcnMvZG93bnJldi54bWxQSwECFAAUAAAACACHTuJA&#10;My8FnjsAAAA5AAAAEAAAAAAAAAABACAAAAAPAQAAZHJzL3NoYXBleG1sLnhtbFBLBQYAAAAABgAG&#10;AFsBAAC5AwAAAAA=&#10;" path="m667626,578256l0,578256,0,0,667626,0,667626,578256xe">
                  <v:fill on="f" focussize="0,0"/>
                  <v:stroke weight="0.99992125984252pt" color="#004E8D" joinstyle="round"/>
                  <v:imagedata o:title=""/>
                  <o:lock v:ext="edit" aspectratio="f"/>
                  <v:textbox inset="0mm,0mm,0mm,0mm"/>
                </v:shape>
              </v:group>
            </w:pict>
          </mc:Fallback>
        </mc:AlternateContent>
      </w:r>
      <w:r>
        <w:rPr>
          <w:rFonts w:ascii="Trebuchet MS" w:hAnsi="Trebuchet MS"/>
          <w:b/>
          <w:color w:val="FFFFFF"/>
          <w:w w:val="70"/>
          <w:sz w:val="27"/>
        </w:rPr>
        <w:t>Şekil</w:t>
      </w:r>
      <w:r>
        <w:rPr>
          <w:rFonts w:ascii="Trebuchet MS" w:hAnsi="Trebuchet MS"/>
          <w:b/>
          <w:color w:val="FFFFFF"/>
          <w:spacing w:val="-9"/>
          <w:w w:val="95"/>
          <w:sz w:val="27"/>
        </w:rPr>
        <w:t xml:space="preserve"> </w:t>
      </w:r>
      <w:r>
        <w:rPr>
          <w:rFonts w:ascii="Trebuchet MS" w:hAnsi="Trebuchet MS"/>
          <w:b/>
          <w:color w:val="FFFFFF"/>
          <w:spacing w:val="-5"/>
          <w:w w:val="95"/>
          <w:sz w:val="27"/>
        </w:rPr>
        <w:t>4.7</w:t>
      </w:r>
      <w:r>
        <w:rPr>
          <w:rFonts w:ascii="Trebuchet MS" w:hAnsi="Trebuchet MS"/>
          <w:b/>
          <w:color w:val="FFFFFF"/>
          <w:sz w:val="27"/>
        </w:rPr>
        <w:tab/>
      </w:r>
      <w:r>
        <w:rPr>
          <w:rFonts w:ascii="Trebuchet MS" w:hAnsi="Trebuchet MS"/>
          <w:b/>
          <w:color w:val="FFFFFF"/>
          <w:spacing w:val="40"/>
          <w:sz w:val="25"/>
          <w:shd w:val="clear" w:color="auto" w:fill="414042"/>
        </w:rPr>
        <w:t xml:space="preserve"> </w:t>
      </w:r>
      <w:r>
        <w:rPr>
          <w:rFonts w:ascii="Trebuchet MS" w:hAnsi="Trebuchet MS"/>
          <w:b/>
          <w:color w:val="FFFFFF"/>
          <w:w w:val="85"/>
          <w:sz w:val="25"/>
          <w:shd w:val="clear" w:color="auto" w:fill="414042"/>
        </w:rPr>
        <w:t>ERD'de Ba</w:t>
      </w:r>
      <w:r>
        <w:rPr>
          <w:b/>
          <w:color w:val="FFFFFF"/>
          <w:w w:val="85"/>
          <w:sz w:val="25"/>
          <w:shd w:val="clear" w:color="auto" w:fill="414042"/>
        </w:rPr>
        <w:t>ğ</w:t>
      </w:r>
      <w:r>
        <w:rPr>
          <w:rFonts w:ascii="Trebuchet MS" w:hAnsi="Trebuchet MS"/>
          <w:b/>
          <w:color w:val="FFFFFF"/>
          <w:w w:val="85"/>
          <w:sz w:val="25"/>
          <w:shd w:val="clear" w:color="auto" w:fill="414042"/>
        </w:rPr>
        <w:t>lanabilirlik ve Kardinalite</w:t>
      </w:r>
      <w:r>
        <w:rPr>
          <w:rFonts w:ascii="Trebuchet MS" w:hAnsi="Trebuchet MS"/>
          <w:b/>
          <w:color w:val="FFFFFF"/>
          <w:sz w:val="25"/>
          <w:shd w:val="clear" w:color="auto" w:fill="414042"/>
        </w:rPr>
        <w:tab/>
      </w:r>
    </w:p>
    <w:p w14:paraId="1D9581AD">
      <w:pPr>
        <w:pStyle w:val="12"/>
        <w:rPr>
          <w:rFonts w:ascii="Trebuchet MS"/>
          <w:b/>
          <w:sz w:val="15"/>
        </w:rPr>
      </w:pPr>
    </w:p>
    <w:p w14:paraId="693DA67E">
      <w:pPr>
        <w:pStyle w:val="12"/>
        <w:spacing w:before="27"/>
        <w:rPr>
          <w:rFonts w:ascii="Trebuchet MS"/>
          <w:b/>
          <w:sz w:val="15"/>
        </w:rPr>
      </w:pPr>
    </w:p>
    <w:p w14:paraId="62B76EDF">
      <w:pPr>
        <w:spacing w:before="0"/>
        <w:ind w:left="0" w:right="1631" w:firstLine="0"/>
        <w:jc w:val="center"/>
        <w:rPr>
          <w:rFonts w:ascii="Arial MT" w:hAnsi="Arial MT"/>
          <w:sz w:val="15"/>
        </w:rPr>
      </w:pPr>
      <w:r>
        <w:rPr>
          <w:rFonts w:ascii="Arial MT" w:hAnsi="Arial MT"/>
          <w:color w:val="231F20"/>
          <w:spacing w:val="-2"/>
          <w:w w:val="105"/>
          <w:sz w:val="15"/>
        </w:rPr>
        <w:t>Ba</w:t>
      </w:r>
      <w:r>
        <w:rPr>
          <w:color w:val="231F20"/>
          <w:spacing w:val="-2"/>
          <w:w w:val="105"/>
          <w:sz w:val="15"/>
        </w:rPr>
        <w:t>ğ</w:t>
      </w:r>
      <w:r>
        <w:rPr>
          <w:rFonts w:ascii="Arial MT" w:hAnsi="Arial MT"/>
          <w:color w:val="231F20"/>
          <w:spacing w:val="-2"/>
          <w:w w:val="105"/>
          <w:sz w:val="15"/>
        </w:rPr>
        <w:t>lant</w:t>
      </w:r>
      <w:r>
        <w:rPr>
          <w:color w:val="231F20"/>
          <w:spacing w:val="-2"/>
          <w:w w:val="105"/>
          <w:sz w:val="15"/>
        </w:rPr>
        <w:t>ı</w:t>
      </w:r>
      <w:r>
        <w:rPr>
          <w:rFonts w:ascii="Arial MT" w:hAnsi="Arial MT"/>
          <w:color w:val="231F20"/>
          <w:spacing w:val="-2"/>
          <w:w w:val="105"/>
          <w:sz w:val="15"/>
        </w:rPr>
        <w:t>lar</w:t>
      </w:r>
    </w:p>
    <w:p w14:paraId="212013D3">
      <w:pPr>
        <w:pStyle w:val="12"/>
        <w:spacing w:before="181"/>
        <w:rPr>
          <w:rFonts w:ascii="Arial MT"/>
          <w:sz w:val="20"/>
        </w:rPr>
      </w:pPr>
      <w:r>
        <w:rPr>
          <w:rFonts w:ascii="Arial MT"/>
          <w:sz w:val="20"/>
        </w:rPr>
        <mc:AlternateContent>
          <mc:Choice Requires="wps">
            <w:drawing>
              <wp:anchor distT="0" distB="0" distL="0" distR="0" simplePos="0" relativeHeight="251720704" behindDoc="1" locked="0" layoutInCell="1" allowOverlap="1">
                <wp:simplePos x="0" y="0"/>
                <wp:positionH relativeFrom="page">
                  <wp:posOffset>2033270</wp:posOffset>
                </wp:positionH>
                <wp:positionV relativeFrom="paragraph">
                  <wp:posOffset>283210</wp:posOffset>
                </wp:positionV>
                <wp:extent cx="668020" cy="151765"/>
                <wp:effectExtent l="0" t="0" r="0" b="0"/>
                <wp:wrapTopAndBottom/>
                <wp:docPr id="256" name="Textbox 256"/>
                <wp:cNvGraphicFramePr/>
                <a:graphic xmlns:a="http://schemas.openxmlformats.org/drawingml/2006/main">
                  <a:graphicData uri="http://schemas.microsoft.com/office/word/2010/wordprocessingShape">
                    <wps:wsp>
                      <wps:cNvSpPr txBox="1"/>
                      <wps:spPr>
                        <a:xfrm>
                          <a:off x="0" y="0"/>
                          <a:ext cx="668020" cy="151765"/>
                        </a:xfrm>
                        <a:prstGeom prst="rect">
                          <a:avLst/>
                        </a:prstGeom>
                        <a:solidFill>
                          <a:srgbClr val="B1B3B6"/>
                        </a:solidFill>
                        <a:ln w="13094">
                          <a:solidFill>
                            <a:srgbClr val="004E8D"/>
                          </a:solidFill>
                          <a:prstDash val="solid"/>
                        </a:ln>
                      </wps:spPr>
                      <wps:txbx>
                        <w:txbxContent>
                          <w:p w14:paraId="1FD16145">
                            <w:pPr>
                              <w:spacing w:before="44" w:line="173" w:lineRule="exact"/>
                              <w:ind w:left="69" w:right="0" w:firstLine="0"/>
                              <w:jc w:val="left"/>
                              <w:rPr>
                                <w:rFonts w:ascii="Arial MT" w:hAnsi="Arial MT"/>
                                <w:color w:val="000000"/>
                                <w:sz w:val="15"/>
                              </w:rPr>
                            </w:pPr>
                            <w:r>
                              <w:rPr>
                                <w:rFonts w:ascii="Arial MT" w:hAnsi="Arial MT"/>
                                <w:color w:val="231F20"/>
                                <w:spacing w:val="-2"/>
                                <w:sz w:val="15"/>
                              </w:rPr>
                              <w:t>PROFES</w:t>
                            </w:r>
                            <w:r>
                              <w:rPr>
                                <w:color w:val="231F20"/>
                                <w:spacing w:val="-2"/>
                                <w:sz w:val="15"/>
                              </w:rPr>
                              <w:t>Ö</w:t>
                            </w:r>
                            <w:r>
                              <w:rPr>
                                <w:rFonts w:ascii="Arial MT" w:hAnsi="Arial MT"/>
                                <w:color w:val="231F20"/>
                                <w:spacing w:val="-2"/>
                                <w:sz w:val="15"/>
                              </w:rPr>
                              <w:t>R</w:t>
                            </w:r>
                          </w:p>
                        </w:txbxContent>
                      </wps:txbx>
                      <wps:bodyPr wrap="square" lIns="0" tIns="0" rIns="0" bIns="0" rtlCol="0">
                        <a:noAutofit/>
                      </wps:bodyPr>
                    </wps:wsp>
                  </a:graphicData>
                </a:graphic>
              </wp:anchor>
            </w:drawing>
          </mc:Choice>
          <mc:Fallback>
            <w:pict>
              <v:shape id="Textbox 256" o:spid="_x0000_s1026" o:spt="202" type="#_x0000_t202" style="position:absolute;left:0pt;margin-left:160.1pt;margin-top:22.3pt;height:11.95pt;width:52.6pt;mso-position-horizontal-relative:page;mso-wrap-distance-bottom:0pt;mso-wrap-distance-top:0pt;z-index:-251595776;mso-width-relative:page;mso-height-relative:page;" fillcolor="#B1B3B6" filled="t" stroked="t" coordsize="21600,21600" o:gfxdata="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lfZbV2AAAAAkBAAAPAAAAAAAAAAEAIAAAACIAAABkcnMvZG93bnJldi54bWxQSwEC&#10;FAAUAAAACACHTuJAFYbkFfQBAAAPBAAADgAAAAAAAAABACAAAAAnAQAAZHJzL2Uyb0RvYy54bWxQ&#10;SwUGAAAAAAYABgBZAQAAjQUAAAAA&#10;">
                <v:fill on="t" focussize="0,0"/>
                <v:stroke weight="1.03102362204724pt" color="#004E8D" joinstyle="round"/>
                <v:imagedata o:title=""/>
                <o:lock v:ext="edit" aspectratio="f"/>
                <v:textbox inset="0mm,0mm,0mm,0mm">
                  <w:txbxContent>
                    <w:p w14:paraId="1FD16145">
                      <w:pPr>
                        <w:spacing w:before="44" w:line="173" w:lineRule="exact"/>
                        <w:ind w:left="69" w:right="0" w:firstLine="0"/>
                        <w:jc w:val="left"/>
                        <w:rPr>
                          <w:rFonts w:ascii="Arial MT" w:hAnsi="Arial MT"/>
                          <w:color w:val="000000"/>
                          <w:sz w:val="15"/>
                        </w:rPr>
                      </w:pPr>
                      <w:r>
                        <w:rPr>
                          <w:rFonts w:ascii="Arial MT" w:hAnsi="Arial MT"/>
                          <w:color w:val="231F20"/>
                          <w:spacing w:val="-2"/>
                          <w:sz w:val="15"/>
                        </w:rPr>
                        <w:t>PROFES</w:t>
                      </w:r>
                      <w:r>
                        <w:rPr>
                          <w:color w:val="231F20"/>
                          <w:spacing w:val="-2"/>
                          <w:sz w:val="15"/>
                        </w:rPr>
                        <w:t>Ö</w:t>
                      </w:r>
                      <w:r>
                        <w:rPr>
                          <w:rFonts w:ascii="Arial MT" w:hAnsi="Arial MT"/>
                          <w:color w:val="231F20"/>
                          <w:spacing w:val="-2"/>
                          <w:sz w:val="15"/>
                        </w:rPr>
                        <w:t>R</w:t>
                      </w:r>
                    </w:p>
                  </w:txbxContent>
                </v:textbox>
                <w10:wrap type="topAndBottom"/>
              </v:shape>
            </w:pict>
          </mc:Fallback>
        </mc:AlternateContent>
      </w:r>
      <w:r>
        <w:rPr>
          <w:rFonts w:ascii="Arial MT"/>
          <w:sz w:val="20"/>
        </w:rPr>
        <mc:AlternateContent>
          <mc:Choice Requires="wps">
            <w:drawing>
              <wp:anchor distT="0" distB="0" distL="0" distR="0" simplePos="0" relativeHeight="251720704" behindDoc="1" locked="0" layoutInCell="1" allowOverlap="1">
                <wp:simplePos x="0" y="0"/>
                <wp:positionH relativeFrom="page">
                  <wp:posOffset>4004310</wp:posOffset>
                </wp:positionH>
                <wp:positionV relativeFrom="paragraph">
                  <wp:posOffset>283210</wp:posOffset>
                </wp:positionV>
                <wp:extent cx="668020" cy="151130"/>
                <wp:effectExtent l="0" t="0" r="0" b="0"/>
                <wp:wrapTopAndBottom/>
                <wp:docPr id="257" name="Textbox 257"/>
                <wp:cNvGraphicFramePr/>
                <a:graphic xmlns:a="http://schemas.openxmlformats.org/drawingml/2006/main">
                  <a:graphicData uri="http://schemas.microsoft.com/office/word/2010/wordprocessingShape">
                    <wps:wsp>
                      <wps:cNvSpPr txBox="1"/>
                      <wps:spPr>
                        <a:xfrm>
                          <a:off x="0" y="0"/>
                          <a:ext cx="668020" cy="151130"/>
                        </a:xfrm>
                        <a:prstGeom prst="rect">
                          <a:avLst/>
                        </a:prstGeom>
                        <a:solidFill>
                          <a:srgbClr val="B1B3B6"/>
                        </a:solidFill>
                        <a:ln w="13082">
                          <a:solidFill>
                            <a:srgbClr val="004E8D"/>
                          </a:solidFill>
                          <a:prstDash val="solid"/>
                        </a:ln>
                      </wps:spPr>
                      <wps:txbx>
                        <w:txbxContent>
                          <w:p w14:paraId="2C2169D3">
                            <w:pPr>
                              <w:spacing w:before="44" w:line="172" w:lineRule="exact"/>
                              <w:ind w:left="284" w:right="0" w:firstLine="0"/>
                              <w:jc w:val="left"/>
                              <w:rPr>
                                <w:rFonts w:ascii="Arial MT"/>
                                <w:color w:val="000000"/>
                                <w:sz w:val="15"/>
                              </w:rPr>
                            </w:pPr>
                            <w:r>
                              <w:rPr>
                                <w:rFonts w:ascii="Arial MT"/>
                                <w:color w:val="231F20"/>
                                <w:spacing w:val="-2"/>
                                <w:sz w:val="15"/>
                              </w:rPr>
                              <w:t>SINIF</w:t>
                            </w:r>
                          </w:p>
                        </w:txbxContent>
                      </wps:txbx>
                      <wps:bodyPr wrap="square" lIns="0" tIns="0" rIns="0" bIns="0" rtlCol="0">
                        <a:noAutofit/>
                      </wps:bodyPr>
                    </wps:wsp>
                  </a:graphicData>
                </a:graphic>
              </wp:anchor>
            </w:drawing>
          </mc:Choice>
          <mc:Fallback>
            <w:pict>
              <v:shape id="Textbox 257" o:spid="_x0000_s1026" o:spt="202" type="#_x0000_t202" style="position:absolute;left:0pt;margin-left:315.3pt;margin-top:22.3pt;height:11.9pt;width:52.6pt;mso-position-horizontal-relative:page;mso-wrap-distance-bottom:0pt;mso-wrap-distance-top:0pt;z-index:-251595776;mso-width-relative:page;mso-height-relative:page;" fillcolor="#B1B3B6" filled="t" stroked="t" coordsize="21600,21600" o:gfxdata="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Ex/V2dkAAAAJAQAADwAAAAAAAAABACAAAAAiAAAAZHJzL2Rvd25yZXYueG1sUEsB&#10;AhQAFAAAAAgAh07iQDo1idT0AQAADwQAAA4AAAAAAAAAAQAgAAAAKAEAAGRycy9lMm9Eb2MueG1s&#10;UEsFBgAAAAAGAAYAWQEAAI4FAAAAAA==&#10;">
                <v:fill on="t" focussize="0,0"/>
                <v:stroke weight="1.03007874015748pt" color="#004E8D" joinstyle="round"/>
                <v:imagedata o:title=""/>
                <o:lock v:ext="edit" aspectratio="f"/>
                <v:textbox inset="0mm,0mm,0mm,0mm">
                  <w:txbxContent>
                    <w:p w14:paraId="2C2169D3">
                      <w:pPr>
                        <w:spacing w:before="44" w:line="172" w:lineRule="exact"/>
                        <w:ind w:left="284" w:right="0" w:firstLine="0"/>
                        <w:jc w:val="left"/>
                        <w:rPr>
                          <w:rFonts w:ascii="Arial MT"/>
                          <w:color w:val="000000"/>
                          <w:sz w:val="15"/>
                        </w:rPr>
                      </w:pPr>
                      <w:r>
                        <w:rPr>
                          <w:rFonts w:ascii="Arial MT"/>
                          <w:color w:val="231F20"/>
                          <w:spacing w:val="-2"/>
                          <w:sz w:val="15"/>
                        </w:rPr>
                        <w:t>SINIF</w:t>
                      </w:r>
                    </w:p>
                  </w:txbxContent>
                </v:textbox>
                <w10:wrap type="topAndBottom"/>
              </v:shape>
            </w:pict>
          </mc:Fallback>
        </mc:AlternateContent>
      </w:r>
    </w:p>
    <w:p w14:paraId="438ED8B3">
      <w:pPr>
        <w:spacing w:before="10"/>
        <w:ind w:left="0" w:right="1691" w:firstLine="0"/>
        <w:jc w:val="center"/>
        <w:rPr>
          <w:rFonts w:ascii="Arial MT" w:hAnsi="Arial MT"/>
          <w:sz w:val="15"/>
        </w:rPr>
      </w:pPr>
      <w:r>
        <w:rPr>
          <w:color w:val="C94935"/>
          <w:spacing w:val="-2"/>
          <w:sz w:val="15"/>
        </w:rPr>
        <w:t>öğ</w:t>
      </w:r>
      <w:r>
        <w:rPr>
          <w:rFonts w:ascii="Arial MT" w:hAnsi="Arial MT"/>
          <w:color w:val="C94935"/>
          <w:spacing w:val="-2"/>
          <w:sz w:val="15"/>
        </w:rPr>
        <w:t>retir</w:t>
      </w:r>
    </w:p>
    <w:p w14:paraId="0FA2A90D">
      <w:pPr>
        <w:tabs>
          <w:tab w:val="left" w:pos="1613"/>
        </w:tabs>
        <w:spacing w:before="104"/>
        <w:ind w:left="0" w:right="1670" w:firstLine="0"/>
        <w:jc w:val="center"/>
        <w:rPr>
          <w:rFonts w:ascii="Arial MT"/>
          <w:sz w:val="15"/>
        </w:rPr>
      </w:pPr>
      <w:r>
        <w:rPr>
          <w:rFonts w:ascii="Arial MT"/>
          <w:color w:val="231F20"/>
          <w:spacing w:val="-4"/>
          <w:sz w:val="15"/>
        </w:rPr>
        <w:t>(1,1)</w:t>
      </w:r>
      <w:r>
        <w:rPr>
          <w:rFonts w:ascii="Arial MT"/>
          <w:color w:val="231F20"/>
          <w:sz w:val="15"/>
        </w:rPr>
        <w:tab/>
      </w:r>
      <w:r>
        <w:rPr>
          <w:rFonts w:ascii="Arial MT"/>
          <w:color w:val="231F20"/>
          <w:spacing w:val="-4"/>
          <w:sz w:val="15"/>
        </w:rPr>
        <w:t>(1,4)</w:t>
      </w:r>
    </w:p>
    <w:p w14:paraId="61A4DFDF">
      <w:pPr>
        <w:pStyle w:val="12"/>
        <w:rPr>
          <w:rFonts w:ascii="Arial MT"/>
          <w:sz w:val="15"/>
        </w:rPr>
      </w:pPr>
    </w:p>
    <w:p w14:paraId="0ACAC2AB">
      <w:pPr>
        <w:pStyle w:val="12"/>
        <w:spacing w:before="67"/>
        <w:rPr>
          <w:rFonts w:ascii="Arial MT"/>
          <w:sz w:val="15"/>
        </w:rPr>
      </w:pPr>
    </w:p>
    <w:p w14:paraId="26099736">
      <w:pPr>
        <w:spacing w:before="1"/>
        <w:ind w:left="0" w:right="1545" w:firstLine="0"/>
        <w:jc w:val="center"/>
        <w:rPr>
          <w:rFonts w:ascii="Arial MT"/>
          <w:sz w:val="15"/>
        </w:rPr>
      </w:pPr>
      <w:r>
        <w:rPr>
          <w:rFonts w:ascii="Arial MT"/>
          <w:color w:val="231F20"/>
          <w:spacing w:val="-2"/>
          <w:w w:val="105"/>
          <w:sz w:val="15"/>
        </w:rPr>
        <w:t>Kardinaliteler</w:t>
      </w:r>
    </w:p>
    <w:p w14:paraId="448CFA63">
      <w:pPr>
        <w:pStyle w:val="12"/>
        <w:rPr>
          <w:rFonts w:ascii="Arial MT"/>
          <w:sz w:val="15"/>
        </w:rPr>
      </w:pPr>
    </w:p>
    <w:p w14:paraId="71A054C3">
      <w:pPr>
        <w:pStyle w:val="12"/>
        <w:rPr>
          <w:rFonts w:ascii="Arial MT"/>
          <w:sz w:val="15"/>
        </w:rPr>
      </w:pPr>
    </w:p>
    <w:p w14:paraId="463231C5">
      <w:pPr>
        <w:pStyle w:val="12"/>
        <w:rPr>
          <w:rFonts w:ascii="Arial MT"/>
          <w:sz w:val="15"/>
        </w:rPr>
      </w:pPr>
    </w:p>
    <w:p w14:paraId="28372326">
      <w:pPr>
        <w:pStyle w:val="12"/>
        <w:spacing w:before="94"/>
        <w:rPr>
          <w:rFonts w:ascii="Arial MT"/>
          <w:sz w:val="15"/>
        </w:rPr>
      </w:pPr>
    </w:p>
    <w:p w14:paraId="646D7A36">
      <w:pPr>
        <w:pStyle w:val="12"/>
        <w:spacing w:line="271" w:lineRule="auto"/>
        <w:ind w:left="1440" w:right="3111" w:firstLine="360"/>
        <w:jc w:val="both"/>
      </w:pPr>
      <w:r>
        <w:rPr>
          <w:color w:val="231F20"/>
          <w:w w:val="105"/>
        </w:rPr>
        <w:t xml:space="preserve">Şekil 4.7'deki Crow's Foot diyagramını incelerken, kardinalitelerin </w:t>
      </w:r>
      <w:r>
        <w:rPr>
          <w:i/>
          <w:color w:val="231F20"/>
          <w:w w:val="105"/>
        </w:rPr>
        <w:t xml:space="preserve">ilgili </w:t>
      </w:r>
      <w:r>
        <w:rPr>
          <w:color w:val="231F20"/>
          <w:w w:val="105"/>
        </w:rPr>
        <w:t>varlıktaki oluşum sayısını temsil ettiğini unutmayın. Örneğin, "PROFESSOR</w:t>
      </w:r>
      <w:r>
        <w:rPr>
          <w:color w:val="231F20"/>
          <w:spacing w:val="-1"/>
          <w:w w:val="105"/>
        </w:rPr>
        <w:t xml:space="preserve"> </w:t>
      </w:r>
      <w:r>
        <w:rPr>
          <w:color w:val="231F20"/>
          <w:w w:val="105"/>
        </w:rPr>
        <w:t>teaches</w:t>
      </w:r>
      <w:r>
        <w:rPr>
          <w:color w:val="231F20"/>
          <w:spacing w:val="-1"/>
          <w:w w:val="105"/>
        </w:rPr>
        <w:t xml:space="preserve"> </w:t>
      </w:r>
      <w:r>
        <w:rPr>
          <w:color w:val="231F20"/>
          <w:w w:val="105"/>
        </w:rPr>
        <w:t>CLASS"</w:t>
      </w:r>
      <w:r>
        <w:rPr>
          <w:color w:val="231F20"/>
          <w:spacing w:val="-1"/>
          <w:w w:val="105"/>
        </w:rPr>
        <w:t xml:space="preserve"> </w:t>
      </w:r>
      <w:r>
        <w:rPr>
          <w:color w:val="231F20"/>
          <w:w w:val="105"/>
        </w:rPr>
        <w:t>ilişkisinde</w:t>
      </w:r>
      <w:r>
        <w:rPr>
          <w:color w:val="231F20"/>
          <w:spacing w:val="-1"/>
          <w:w w:val="105"/>
        </w:rPr>
        <w:t xml:space="preserve"> </w:t>
      </w:r>
      <w:r>
        <w:rPr>
          <w:color w:val="231F20"/>
          <w:w w:val="105"/>
        </w:rPr>
        <w:t>CLASS varlığının yanındaki kardinalite (1,4), her profesörün en fazla dört sınıfa ders verdiğini gösterir; bu da PROFESSOR tablosunun birincil anahtar değerinin CLASS tablosunda yabancı anahtar değeri olarak en az bir kez ve en fazla dört kez yer aldığı anlamına gelir. Kardinalite (1,N) olarak</w:t>
      </w:r>
      <w:r>
        <w:rPr>
          <w:color w:val="231F20"/>
          <w:spacing w:val="-2"/>
          <w:w w:val="105"/>
        </w:rPr>
        <w:t xml:space="preserve"> </w:t>
      </w:r>
      <w:r>
        <w:rPr>
          <w:color w:val="231F20"/>
          <w:w w:val="105"/>
        </w:rPr>
        <w:t>yazılmış</w:t>
      </w:r>
      <w:r>
        <w:rPr>
          <w:color w:val="231F20"/>
          <w:spacing w:val="-2"/>
          <w:w w:val="105"/>
        </w:rPr>
        <w:t xml:space="preserve"> </w:t>
      </w:r>
      <w:r>
        <w:rPr>
          <w:color w:val="231F20"/>
          <w:w w:val="105"/>
        </w:rPr>
        <w:t>olsaydı,</w:t>
      </w:r>
      <w:r>
        <w:rPr>
          <w:color w:val="231F20"/>
          <w:spacing w:val="-2"/>
          <w:w w:val="105"/>
        </w:rPr>
        <w:t xml:space="preserve"> </w:t>
      </w:r>
      <w:r>
        <w:rPr>
          <w:color w:val="231F20"/>
          <w:w w:val="105"/>
        </w:rPr>
        <w:t>bir</w:t>
      </w:r>
      <w:r>
        <w:rPr>
          <w:color w:val="231F20"/>
          <w:spacing w:val="-2"/>
          <w:w w:val="105"/>
        </w:rPr>
        <w:t xml:space="preserve"> </w:t>
      </w:r>
      <w:r>
        <w:rPr>
          <w:color w:val="231F20"/>
          <w:w w:val="105"/>
        </w:rPr>
        <w:t>profesörün</w:t>
      </w:r>
      <w:r>
        <w:rPr>
          <w:color w:val="231F20"/>
          <w:spacing w:val="-2"/>
          <w:w w:val="105"/>
        </w:rPr>
        <w:t xml:space="preserve"> </w:t>
      </w:r>
      <w:r>
        <w:rPr>
          <w:color w:val="231F20"/>
          <w:w w:val="105"/>
        </w:rPr>
        <w:t>verebileceği</w:t>
      </w:r>
      <w:r>
        <w:rPr>
          <w:color w:val="231F20"/>
          <w:spacing w:val="-2"/>
          <w:w w:val="105"/>
        </w:rPr>
        <w:t xml:space="preserve"> </w:t>
      </w:r>
      <w:r>
        <w:rPr>
          <w:color w:val="231F20"/>
          <w:w w:val="105"/>
        </w:rPr>
        <w:t>ders</w:t>
      </w:r>
      <w:r>
        <w:rPr>
          <w:color w:val="231F20"/>
          <w:spacing w:val="-2"/>
          <w:w w:val="105"/>
        </w:rPr>
        <w:t xml:space="preserve"> </w:t>
      </w:r>
      <w:r>
        <w:rPr>
          <w:color w:val="231F20"/>
          <w:w w:val="105"/>
        </w:rPr>
        <w:t>sayısı</w:t>
      </w:r>
      <w:r>
        <w:rPr>
          <w:color w:val="231F20"/>
          <w:spacing w:val="-2"/>
          <w:w w:val="105"/>
        </w:rPr>
        <w:t xml:space="preserve"> </w:t>
      </w:r>
      <w:r>
        <w:rPr>
          <w:color w:val="231F20"/>
          <w:w w:val="105"/>
        </w:rPr>
        <w:t>için</w:t>
      </w:r>
      <w:r>
        <w:rPr>
          <w:color w:val="231F20"/>
          <w:spacing w:val="-2"/>
          <w:w w:val="105"/>
        </w:rPr>
        <w:t xml:space="preserve"> </w:t>
      </w:r>
      <w:r>
        <w:rPr>
          <w:color w:val="231F20"/>
          <w:w w:val="105"/>
        </w:rPr>
        <w:t>bir</w:t>
      </w:r>
      <w:r>
        <w:rPr>
          <w:color w:val="231F20"/>
          <w:spacing w:val="-2"/>
          <w:w w:val="105"/>
        </w:rPr>
        <w:t xml:space="preserve"> </w:t>
      </w:r>
      <w:r>
        <w:rPr>
          <w:color w:val="231F20"/>
          <w:w w:val="105"/>
        </w:rPr>
        <w:t>üst</w:t>
      </w:r>
      <w:r>
        <w:rPr>
          <w:color w:val="231F20"/>
          <w:spacing w:val="-2"/>
          <w:w w:val="105"/>
        </w:rPr>
        <w:t xml:space="preserve"> </w:t>
      </w:r>
      <w:r>
        <w:rPr>
          <w:color w:val="231F20"/>
          <w:w w:val="105"/>
        </w:rPr>
        <w:t>sınır</w:t>
      </w:r>
      <w:r>
        <w:rPr>
          <w:color w:val="231F20"/>
          <w:spacing w:val="-2"/>
          <w:w w:val="105"/>
        </w:rPr>
        <w:t xml:space="preserve"> </w:t>
      </w:r>
      <w:r>
        <w:rPr>
          <w:color w:val="231F20"/>
          <w:w w:val="105"/>
        </w:rPr>
        <w:t>olmazdı.</w:t>
      </w:r>
      <w:r>
        <w:rPr>
          <w:color w:val="231F20"/>
          <w:spacing w:val="-2"/>
          <w:w w:val="105"/>
        </w:rPr>
        <w:t xml:space="preserve"> </w:t>
      </w:r>
      <w:r>
        <w:rPr>
          <w:color w:val="231F20"/>
          <w:w w:val="105"/>
        </w:rPr>
        <w:t>Benzer şekilde, PROFESSOR varlığının yanındaki (1,1) kardinalitesi, her sınıfın bir ve yalnızca bir profesör tarafından verildiğini gösterir. Yani, her CLASS varlık oluşumu PROFESSOR'da bir ve yalnızca bir varlık oluşumu ile ilişkilidir.</w:t>
      </w:r>
    </w:p>
    <w:p w14:paraId="476AB9A1">
      <w:pPr>
        <w:pStyle w:val="12"/>
        <w:spacing w:line="271" w:lineRule="auto"/>
        <w:ind w:left="1440" w:right="3106" w:firstLine="360"/>
        <w:jc w:val="both"/>
      </w:pPr>
      <w:r>
        <w:rPr>
          <w:color w:val="231F20"/>
        </w:rPr>
        <w:t>Bağlanabilirlik ve maksimum kardinalitenin benzer kavramlar olduğunu unutmayın. Her ikisi</w:t>
      </w:r>
      <w:r>
        <w:rPr>
          <w:color w:val="231F20"/>
          <w:spacing w:val="40"/>
        </w:rPr>
        <w:t xml:space="preserve"> </w:t>
      </w:r>
      <w:r>
        <w:rPr>
          <w:color w:val="231F20"/>
        </w:rPr>
        <w:t>de bir tablodaki ilgili tablodaki bir satırla ilişkilendirilebilecek maksimum satır sayısını ele alır. Bağlanabilirlik bu soruya verilen yarı belirsiz bir yanıttır, maksimum kardinalite aynı soruya verilen belirli bir yanıttır. Bağlanabilirlik yarı belirsizdir, çünkü "1" bağlanabilirliği spesifiktir - bir sayısı anlamına gelir. "Çok" bağlantısı ise belirsizdir - birden büyük herhangi bir sayı anlamına gelir.</w:t>
      </w:r>
      <w:r>
        <w:rPr>
          <w:color w:val="231F20"/>
          <w:spacing w:val="40"/>
        </w:rPr>
        <w:t xml:space="preserve"> </w:t>
      </w:r>
      <w:r>
        <w:rPr>
          <w:color w:val="231F20"/>
        </w:rPr>
        <w:t>Doğal olarak, eğer bağlantı "1" ise, maksimum kardinalite 1 olacaktır. Eğer bağlantı "çok" ise, o zaman maksimum kardinalite tam olarak kaç tane olduğunu gösterecektir.</w:t>
      </w:r>
    </w:p>
    <w:p w14:paraId="64B43E01">
      <w:pPr>
        <w:pStyle w:val="12"/>
        <w:spacing w:line="271" w:lineRule="auto"/>
        <w:ind w:left="1440" w:right="3113" w:firstLine="360"/>
        <w:jc w:val="both"/>
      </w:pPr>
      <w:r>
        <w:rPr>
          <w:color w:val="231F20"/>
          <w:w w:val="105"/>
        </w:rPr>
        <w:t>Katılım</w:t>
      </w:r>
      <w:r>
        <w:rPr>
          <w:color w:val="231F20"/>
          <w:spacing w:val="-3"/>
          <w:w w:val="105"/>
        </w:rPr>
        <w:t xml:space="preserve"> </w:t>
      </w:r>
      <w:r>
        <w:rPr>
          <w:color w:val="231F20"/>
          <w:w w:val="105"/>
        </w:rPr>
        <w:t>ve</w:t>
      </w:r>
      <w:r>
        <w:rPr>
          <w:color w:val="231F20"/>
          <w:spacing w:val="-3"/>
          <w:w w:val="105"/>
        </w:rPr>
        <w:t xml:space="preserve"> </w:t>
      </w:r>
      <w:r>
        <w:rPr>
          <w:color w:val="231F20"/>
          <w:w w:val="105"/>
        </w:rPr>
        <w:t>minimum</w:t>
      </w:r>
      <w:r>
        <w:rPr>
          <w:color w:val="231F20"/>
          <w:spacing w:val="-3"/>
          <w:w w:val="105"/>
        </w:rPr>
        <w:t xml:space="preserve"> </w:t>
      </w:r>
      <w:r>
        <w:rPr>
          <w:color w:val="231F20"/>
          <w:w w:val="105"/>
        </w:rPr>
        <w:t>kardinalite</w:t>
      </w:r>
      <w:r>
        <w:rPr>
          <w:color w:val="231F20"/>
          <w:spacing w:val="-3"/>
          <w:w w:val="105"/>
        </w:rPr>
        <w:t xml:space="preserve"> </w:t>
      </w:r>
      <w:r>
        <w:rPr>
          <w:color w:val="231F20"/>
          <w:w w:val="105"/>
        </w:rPr>
        <w:t>arasında</w:t>
      </w:r>
      <w:r>
        <w:rPr>
          <w:color w:val="231F20"/>
          <w:spacing w:val="-3"/>
          <w:w w:val="105"/>
        </w:rPr>
        <w:t xml:space="preserve"> </w:t>
      </w:r>
      <w:r>
        <w:rPr>
          <w:color w:val="231F20"/>
          <w:w w:val="105"/>
        </w:rPr>
        <w:t>da</w:t>
      </w:r>
      <w:r>
        <w:rPr>
          <w:color w:val="231F20"/>
          <w:spacing w:val="-3"/>
          <w:w w:val="105"/>
        </w:rPr>
        <w:t xml:space="preserve"> </w:t>
      </w:r>
      <w:r>
        <w:rPr>
          <w:color w:val="231F20"/>
          <w:w w:val="105"/>
        </w:rPr>
        <w:t>benzer</w:t>
      </w:r>
      <w:r>
        <w:rPr>
          <w:color w:val="231F20"/>
          <w:spacing w:val="-3"/>
          <w:w w:val="105"/>
        </w:rPr>
        <w:t xml:space="preserve"> </w:t>
      </w:r>
      <w:r>
        <w:rPr>
          <w:color w:val="231F20"/>
          <w:w w:val="105"/>
        </w:rPr>
        <w:t>bir ilişki</w:t>
      </w:r>
      <w:r>
        <w:rPr>
          <w:color w:val="231F20"/>
          <w:spacing w:val="-3"/>
          <w:w w:val="105"/>
        </w:rPr>
        <w:t xml:space="preserve"> </w:t>
      </w:r>
      <w:r>
        <w:rPr>
          <w:color w:val="231F20"/>
          <w:w w:val="105"/>
        </w:rPr>
        <w:t>vardır, ancak</w:t>
      </w:r>
      <w:r>
        <w:rPr>
          <w:color w:val="231F20"/>
          <w:spacing w:val="-3"/>
          <w:w w:val="105"/>
        </w:rPr>
        <w:t xml:space="preserve"> </w:t>
      </w:r>
      <w:r>
        <w:rPr>
          <w:color w:val="231F20"/>
          <w:w w:val="105"/>
        </w:rPr>
        <w:t>bir tablodaki kaç satırın ilgili tablodaki bir satırla ilişkili olabileceği sorusunu ele alırlar. Katılım da yarı belirsiz bir cevaptır. İlişkili olması gereken en az satır sıfır ise, katılım isteğe bağlıdır. İlişkili olması gereken en az satır sıfırdan büyükse, katılım zorunludur. Katılım, en az satır sayısının tam olarak ne belirtmez, sadece sıfırdan fazla olduğunu belirtir. Minimum kardinalite belirli bir</w:t>
      </w:r>
      <w:r>
        <w:rPr>
          <w:color w:val="231F20"/>
          <w:spacing w:val="-3"/>
          <w:w w:val="105"/>
        </w:rPr>
        <w:t xml:space="preserve"> </w:t>
      </w:r>
      <w:r>
        <w:rPr>
          <w:color w:val="231F20"/>
          <w:w w:val="105"/>
        </w:rPr>
        <w:t xml:space="preserve">sayı </w:t>
      </w:r>
      <w:r>
        <w:rPr>
          <w:color w:val="231F20"/>
          <w:spacing w:val="-2"/>
          <w:w w:val="105"/>
        </w:rPr>
        <w:t>sağlar.</w:t>
      </w:r>
    </w:p>
    <w:p w14:paraId="12E52EBD">
      <w:pPr>
        <w:pStyle w:val="12"/>
        <w:spacing w:line="271" w:lineRule="auto"/>
        <w:ind w:left="1440" w:right="3115" w:firstLine="360"/>
        <w:jc w:val="both"/>
      </w:pPr>
      <w:r>
        <w:rPr>
          <w:color w:val="231F20"/>
        </w:rPr>
        <w:t>Bir gençlik basketbol ligi örneğini düşünün. Oyuncular oynamak için kayıt yaptırır. Bir takım oluşturmak için yeterli sayıda oyuncu mevcut olduğunda, takım oluşturulur ve oyuncular bu takıma atanır. Bir</w:t>
      </w:r>
      <w:r>
        <w:rPr>
          <w:color w:val="231F20"/>
          <w:spacing w:val="-1"/>
        </w:rPr>
        <w:t xml:space="preserve"> </w:t>
      </w:r>
      <w:r>
        <w:rPr>
          <w:color w:val="231F20"/>
        </w:rPr>
        <w:t>takımın en</w:t>
      </w:r>
      <w:r>
        <w:rPr>
          <w:color w:val="231F20"/>
          <w:spacing w:val="-1"/>
        </w:rPr>
        <w:t xml:space="preserve"> </w:t>
      </w:r>
      <w:r>
        <w:rPr>
          <w:color w:val="231F20"/>
        </w:rPr>
        <w:t>az beş</w:t>
      </w:r>
      <w:r>
        <w:rPr>
          <w:color w:val="231F20"/>
          <w:spacing w:val="-1"/>
        </w:rPr>
        <w:t xml:space="preserve"> </w:t>
      </w:r>
      <w:r>
        <w:rPr>
          <w:color w:val="231F20"/>
        </w:rPr>
        <w:t>oyuncusu olmalıdır;</w:t>
      </w:r>
      <w:r>
        <w:rPr>
          <w:color w:val="231F20"/>
          <w:spacing w:val="-1"/>
        </w:rPr>
        <w:t xml:space="preserve"> </w:t>
      </w:r>
      <w:r>
        <w:rPr>
          <w:color w:val="231F20"/>
        </w:rPr>
        <w:t>, en</w:t>
      </w:r>
      <w:r>
        <w:rPr>
          <w:color w:val="231F20"/>
          <w:spacing w:val="-1"/>
        </w:rPr>
        <w:t xml:space="preserve"> </w:t>
      </w:r>
      <w:r>
        <w:rPr>
          <w:color w:val="231F20"/>
        </w:rPr>
        <w:t>az beş</w:t>
      </w:r>
      <w:r>
        <w:rPr>
          <w:color w:val="231F20"/>
          <w:spacing w:val="-1"/>
        </w:rPr>
        <w:t xml:space="preserve"> </w:t>
      </w:r>
      <w:r>
        <w:rPr>
          <w:color w:val="231F20"/>
        </w:rPr>
        <w:t>oyuncu bir</w:t>
      </w:r>
      <w:r>
        <w:rPr>
          <w:color w:val="231F20"/>
          <w:spacing w:val="-1"/>
        </w:rPr>
        <w:t xml:space="preserve"> </w:t>
      </w:r>
      <w:r>
        <w:rPr>
          <w:color w:val="231F20"/>
        </w:rPr>
        <w:t>takıma atanmaya</w:t>
      </w:r>
      <w:r>
        <w:rPr>
          <w:color w:val="231F20"/>
          <w:spacing w:val="-1"/>
        </w:rPr>
        <w:t xml:space="preserve"> </w:t>
      </w:r>
      <w:r>
        <w:rPr>
          <w:color w:val="231F20"/>
        </w:rPr>
        <w:t>hazır olana kadar bir takım oluşturulmayacaktır. Bir takımda en fazla sekiz oyuncu olabilir. Bir oyuncu sadece bir takıma atanabilir. Şekil 4.8'deki modelin üst versiyonunda gösterildiği gibi, Oyuncu tablosunda Takım tablosundaki tek bir satırla ilişkilendirilebilecek en az satır sayısı beştir ve bu sayı sıfırdan büyüktür, bu nedenle Oyuncudan Takıma katılım zorunludur. Oyuncu tablosunda Takım tablosundaki tek bir satırla ilişkilendirilebilecek en büyük satır sayısı sekizdir ve bu sayı birden büyüktür, dolayısıyla bağlantı çoktur. Şekildeki modelin ikinci versiyonu, belirli beş ve sekiz sayılarını gösteren kardinaliteler ekler.</w:t>
      </w:r>
    </w:p>
    <w:p w14:paraId="0A1B7FA3">
      <w:pPr>
        <w:pStyle w:val="12"/>
        <w:spacing w:after="0" w:line="271" w:lineRule="auto"/>
        <w:jc w:val="both"/>
        <w:sectPr>
          <w:headerReference r:id="rId22" w:type="default"/>
          <w:footerReference r:id="rId24" w:type="default"/>
          <w:headerReference r:id="rId23" w:type="even"/>
          <w:footerReference r:id="rId25" w:type="even"/>
          <w:pgSz w:w="12240" w:h="15660"/>
          <w:pgMar w:top="760" w:right="0" w:bottom="300" w:left="0" w:header="540" w:footer="107" w:gutter="0"/>
          <w:pgNumType w:start="117"/>
          <w:cols w:space="720" w:num="1"/>
        </w:sectPr>
      </w:pPr>
    </w:p>
    <w:p w14:paraId="0091A51C">
      <w:pPr>
        <w:pStyle w:val="5"/>
        <w:tabs>
          <w:tab w:val="left" w:pos="4266"/>
        </w:tabs>
        <w:spacing w:before="50"/>
      </w:pPr>
      <w:r>
        <mc:AlternateContent>
          <mc:Choice Requires="wpg">
            <w:drawing>
              <wp:anchor distT="0" distB="0" distL="0" distR="0" simplePos="0" relativeHeight="251704320" behindDoc="1" locked="0" layoutInCell="1" allowOverlap="1">
                <wp:simplePos x="0" y="0"/>
                <wp:positionH relativeFrom="page">
                  <wp:posOffset>1861820</wp:posOffset>
                </wp:positionH>
                <wp:positionV relativeFrom="page">
                  <wp:posOffset>521970</wp:posOffset>
                </wp:positionV>
                <wp:extent cx="5163820" cy="8549640"/>
                <wp:effectExtent l="0" t="0" r="0" b="0"/>
                <wp:wrapNone/>
                <wp:docPr id="258" name="Group 258"/>
                <wp:cNvGraphicFramePr/>
                <a:graphic xmlns:a="http://schemas.openxmlformats.org/drawingml/2006/main">
                  <a:graphicData uri="http://schemas.microsoft.com/office/word/2010/wordprocessingGroup">
                    <wpg:wgp>
                      <wpg:cNvGrpSpPr/>
                      <wpg:grpSpPr>
                        <a:xfrm>
                          <a:off x="0" y="0"/>
                          <a:ext cx="5163820" cy="8549640"/>
                          <a:chOff x="0" y="0"/>
                          <a:chExt cx="5163820" cy="8549640"/>
                        </a:xfrm>
                      </wpg:grpSpPr>
                      <wps:wsp>
                        <wps:cNvPr id="259" name="Graphic 259"/>
                        <wps:cNvSpPr/>
                        <wps:spPr>
                          <a:xfrm>
                            <a:off x="2222" y="0"/>
                            <a:ext cx="1270" cy="8549640"/>
                          </a:xfrm>
                          <a:custGeom>
                            <a:avLst/>
                            <a:gdLst/>
                            <a:ahLst/>
                            <a:cxnLst/>
                            <a:rect l="l" t="t" r="r" b="b"/>
                            <a:pathLst>
                              <a:path h="8549640">
                                <a:moveTo>
                                  <a:pt x="0" y="0"/>
                                </a:moveTo>
                                <a:lnTo>
                                  <a:pt x="0" y="8549258"/>
                                </a:lnTo>
                              </a:path>
                            </a:pathLst>
                          </a:custGeom>
                          <a:ln w="4444">
                            <a:solidFill>
                              <a:srgbClr val="939598"/>
                            </a:solidFill>
                            <a:prstDash val="solid"/>
                          </a:ln>
                        </wps:spPr>
                        <wps:bodyPr wrap="square" lIns="0" tIns="0" rIns="0" bIns="0" rtlCol="0">
                          <a:noAutofit/>
                        </wps:bodyPr>
                      </wps:wsp>
                      <wps:wsp>
                        <wps:cNvPr id="260" name="Graphic 260"/>
                        <wps:cNvSpPr/>
                        <wps:spPr>
                          <a:xfrm>
                            <a:off x="28854" y="232460"/>
                            <a:ext cx="5134610" cy="2240280"/>
                          </a:xfrm>
                          <a:custGeom>
                            <a:avLst/>
                            <a:gdLst/>
                            <a:ahLst/>
                            <a:cxnLst/>
                            <a:rect l="l" t="t" r="r" b="b"/>
                            <a:pathLst>
                              <a:path w="5134610" h="2240280">
                                <a:moveTo>
                                  <a:pt x="5134355" y="0"/>
                                </a:moveTo>
                                <a:lnTo>
                                  <a:pt x="0" y="0"/>
                                </a:lnTo>
                                <a:lnTo>
                                  <a:pt x="0" y="2240278"/>
                                </a:lnTo>
                                <a:lnTo>
                                  <a:pt x="5134355" y="2240278"/>
                                </a:lnTo>
                                <a:lnTo>
                                  <a:pt x="5134355" y="0"/>
                                </a:lnTo>
                                <a:close/>
                              </a:path>
                            </a:pathLst>
                          </a:custGeom>
                          <a:solidFill>
                            <a:srgbClr val="231F20">
                              <a:alpha val="25097"/>
                            </a:srgbClr>
                          </a:solidFill>
                        </wps:spPr>
                        <wps:bodyPr wrap="square" lIns="0" tIns="0" rIns="0" bIns="0" rtlCol="0">
                          <a:noAutofit/>
                        </wps:bodyPr>
                      </wps:wsp>
                      <pic:pic xmlns:pic="http://schemas.openxmlformats.org/drawingml/2006/picture">
                        <pic:nvPicPr>
                          <pic:cNvPr id="261" name="Image 261"/>
                          <pic:cNvPicPr/>
                        </pic:nvPicPr>
                        <pic:blipFill>
                          <a:blip r:embed="rId59" cstate="print"/>
                          <a:stretch>
                            <a:fillRect/>
                          </a:stretch>
                        </pic:blipFill>
                        <pic:spPr>
                          <a:xfrm>
                            <a:off x="118745" y="322363"/>
                            <a:ext cx="4876800" cy="1982684"/>
                          </a:xfrm>
                          <a:prstGeom prst="rect">
                            <a:avLst/>
                          </a:prstGeom>
                        </pic:spPr>
                      </pic:pic>
                      <wps:wsp>
                        <wps:cNvPr id="262" name="Graphic 262"/>
                        <wps:cNvSpPr/>
                        <wps:spPr>
                          <a:xfrm>
                            <a:off x="1227429" y="470356"/>
                            <a:ext cx="2660015" cy="1683385"/>
                          </a:xfrm>
                          <a:custGeom>
                            <a:avLst/>
                            <a:gdLst/>
                            <a:ahLst/>
                            <a:cxnLst/>
                            <a:rect l="l" t="t" r="r" b="b"/>
                            <a:pathLst>
                              <a:path w="2660015" h="1683385">
                                <a:moveTo>
                                  <a:pt x="2659430" y="0"/>
                                </a:moveTo>
                                <a:lnTo>
                                  <a:pt x="0" y="0"/>
                                </a:lnTo>
                                <a:lnTo>
                                  <a:pt x="0" y="1682876"/>
                                </a:lnTo>
                                <a:lnTo>
                                  <a:pt x="2659430" y="1682876"/>
                                </a:lnTo>
                                <a:lnTo>
                                  <a:pt x="2659430" y="0"/>
                                </a:lnTo>
                                <a:close/>
                              </a:path>
                            </a:pathLst>
                          </a:custGeom>
                          <a:solidFill>
                            <a:srgbClr val="FFFFFF"/>
                          </a:solidFill>
                        </wps:spPr>
                        <wps:bodyPr wrap="square" lIns="0" tIns="0" rIns="0" bIns="0" rtlCol="0">
                          <a:noAutofit/>
                        </wps:bodyPr>
                      </wps:wsp>
                      <wps:wsp>
                        <wps:cNvPr id="263" name="Graphic 263"/>
                        <wps:cNvSpPr/>
                        <wps:spPr>
                          <a:xfrm>
                            <a:off x="2932257" y="767868"/>
                            <a:ext cx="95250" cy="49530"/>
                          </a:xfrm>
                          <a:custGeom>
                            <a:avLst/>
                            <a:gdLst/>
                            <a:ahLst/>
                            <a:cxnLst/>
                            <a:rect l="l" t="t" r="r" b="b"/>
                            <a:pathLst>
                              <a:path w="95250" h="49530">
                                <a:moveTo>
                                  <a:pt x="0" y="48933"/>
                                </a:moveTo>
                                <a:lnTo>
                                  <a:pt x="94804" y="0"/>
                                </a:lnTo>
                              </a:path>
                            </a:pathLst>
                          </a:custGeom>
                          <a:ln w="12699">
                            <a:solidFill>
                              <a:srgbClr val="C94935"/>
                            </a:solidFill>
                            <a:prstDash val="solid"/>
                          </a:ln>
                        </wps:spPr>
                        <wps:bodyPr wrap="square" lIns="0" tIns="0" rIns="0" bIns="0" rtlCol="0">
                          <a:noAutofit/>
                        </wps:bodyPr>
                      </wps:wsp>
                      <wps:wsp>
                        <wps:cNvPr id="264" name="Graphic 264"/>
                        <wps:cNvSpPr/>
                        <wps:spPr>
                          <a:xfrm>
                            <a:off x="2932263" y="816804"/>
                            <a:ext cx="95250" cy="49530"/>
                          </a:xfrm>
                          <a:custGeom>
                            <a:avLst/>
                            <a:gdLst/>
                            <a:ahLst/>
                            <a:cxnLst/>
                            <a:rect l="l" t="t" r="r" b="b"/>
                            <a:pathLst>
                              <a:path w="95250" h="49530">
                                <a:moveTo>
                                  <a:pt x="94804" y="48933"/>
                                </a:moveTo>
                                <a:lnTo>
                                  <a:pt x="0" y="0"/>
                                </a:lnTo>
                              </a:path>
                            </a:pathLst>
                          </a:custGeom>
                          <a:ln w="12699">
                            <a:solidFill>
                              <a:srgbClr val="C94935"/>
                            </a:solidFill>
                            <a:prstDash val="solid"/>
                          </a:ln>
                        </wps:spPr>
                        <wps:bodyPr wrap="square" lIns="0" tIns="0" rIns="0" bIns="0" rtlCol="0">
                          <a:noAutofit/>
                        </wps:bodyPr>
                      </wps:wsp>
                      <wps:wsp>
                        <wps:cNvPr id="265" name="Graphic 265"/>
                        <wps:cNvSpPr/>
                        <wps:spPr>
                          <a:xfrm>
                            <a:off x="2087222" y="816800"/>
                            <a:ext cx="940435" cy="1270"/>
                          </a:xfrm>
                          <a:custGeom>
                            <a:avLst/>
                            <a:gdLst/>
                            <a:ahLst/>
                            <a:cxnLst/>
                            <a:rect l="l" t="t" r="r" b="b"/>
                            <a:pathLst>
                              <a:path w="940435">
                                <a:moveTo>
                                  <a:pt x="0" y="0"/>
                                </a:moveTo>
                                <a:lnTo>
                                  <a:pt x="939849" y="0"/>
                                </a:lnTo>
                              </a:path>
                            </a:pathLst>
                          </a:custGeom>
                          <a:ln w="12700">
                            <a:solidFill>
                              <a:srgbClr val="C94935"/>
                            </a:solidFill>
                            <a:prstDash val="solid"/>
                          </a:ln>
                        </wps:spPr>
                        <wps:bodyPr wrap="square" lIns="0" tIns="0" rIns="0" bIns="0" rtlCol="0">
                          <a:noAutofit/>
                        </wps:bodyPr>
                      </wps:wsp>
                      <wps:wsp>
                        <wps:cNvPr id="266" name="Graphic 266"/>
                        <wps:cNvSpPr/>
                        <wps:spPr>
                          <a:xfrm>
                            <a:off x="2932257" y="772412"/>
                            <a:ext cx="1270" cy="88900"/>
                          </a:xfrm>
                          <a:custGeom>
                            <a:avLst/>
                            <a:gdLst/>
                            <a:ahLst/>
                            <a:cxnLst/>
                            <a:rect l="l" t="t" r="r" b="b"/>
                            <a:pathLst>
                              <a:path h="88900">
                                <a:moveTo>
                                  <a:pt x="0" y="0"/>
                                </a:moveTo>
                                <a:lnTo>
                                  <a:pt x="0" y="88773"/>
                                </a:lnTo>
                              </a:path>
                            </a:pathLst>
                          </a:custGeom>
                          <a:ln w="12700">
                            <a:solidFill>
                              <a:srgbClr val="C94935"/>
                            </a:solidFill>
                            <a:prstDash val="solid"/>
                          </a:ln>
                        </wps:spPr>
                        <wps:bodyPr wrap="square" lIns="0" tIns="0" rIns="0" bIns="0" rtlCol="0">
                          <a:noAutofit/>
                        </wps:bodyPr>
                      </wps:wsp>
                      <wps:wsp>
                        <wps:cNvPr id="267" name="Graphic 267"/>
                        <wps:cNvSpPr/>
                        <wps:spPr>
                          <a:xfrm>
                            <a:off x="1233779" y="476717"/>
                            <a:ext cx="853440" cy="643890"/>
                          </a:xfrm>
                          <a:custGeom>
                            <a:avLst/>
                            <a:gdLst/>
                            <a:ahLst/>
                            <a:cxnLst/>
                            <a:rect l="l" t="t" r="r" b="b"/>
                            <a:pathLst>
                              <a:path w="853440" h="643890">
                                <a:moveTo>
                                  <a:pt x="853438" y="643318"/>
                                </a:moveTo>
                                <a:lnTo>
                                  <a:pt x="0" y="643318"/>
                                </a:lnTo>
                                <a:lnTo>
                                  <a:pt x="0" y="0"/>
                                </a:lnTo>
                                <a:lnTo>
                                  <a:pt x="853438" y="0"/>
                                </a:lnTo>
                                <a:lnTo>
                                  <a:pt x="853438" y="643318"/>
                                </a:lnTo>
                                <a:close/>
                              </a:path>
                            </a:pathLst>
                          </a:custGeom>
                          <a:ln w="12700">
                            <a:solidFill>
                              <a:srgbClr val="004E8D"/>
                            </a:solidFill>
                            <a:prstDash val="solid"/>
                          </a:ln>
                        </wps:spPr>
                        <wps:bodyPr wrap="square" lIns="0" tIns="0" rIns="0" bIns="0" rtlCol="0">
                          <a:noAutofit/>
                        </wps:bodyPr>
                      </wps:wsp>
                      <wps:wsp>
                        <wps:cNvPr id="268" name="Graphic 268"/>
                        <wps:cNvSpPr/>
                        <wps:spPr>
                          <a:xfrm>
                            <a:off x="1233779" y="476706"/>
                            <a:ext cx="853440" cy="169545"/>
                          </a:xfrm>
                          <a:custGeom>
                            <a:avLst/>
                            <a:gdLst/>
                            <a:ahLst/>
                            <a:cxnLst/>
                            <a:rect l="l" t="t" r="r" b="b"/>
                            <a:pathLst>
                              <a:path w="853440" h="169545">
                                <a:moveTo>
                                  <a:pt x="853426" y="0"/>
                                </a:moveTo>
                                <a:lnTo>
                                  <a:pt x="0" y="0"/>
                                </a:lnTo>
                                <a:lnTo>
                                  <a:pt x="0" y="168959"/>
                                </a:lnTo>
                                <a:lnTo>
                                  <a:pt x="853426" y="168959"/>
                                </a:lnTo>
                                <a:lnTo>
                                  <a:pt x="853426" y="0"/>
                                </a:lnTo>
                                <a:close/>
                              </a:path>
                            </a:pathLst>
                          </a:custGeom>
                          <a:solidFill>
                            <a:srgbClr val="B1B3B6"/>
                          </a:solidFill>
                        </wps:spPr>
                        <wps:bodyPr wrap="square" lIns="0" tIns="0" rIns="0" bIns="0" rtlCol="0">
                          <a:noAutofit/>
                        </wps:bodyPr>
                      </wps:wsp>
                      <wps:wsp>
                        <wps:cNvPr id="269" name="Graphic 269"/>
                        <wps:cNvSpPr/>
                        <wps:spPr>
                          <a:xfrm>
                            <a:off x="1233779" y="476717"/>
                            <a:ext cx="853440" cy="169545"/>
                          </a:xfrm>
                          <a:custGeom>
                            <a:avLst/>
                            <a:gdLst/>
                            <a:ahLst/>
                            <a:cxnLst/>
                            <a:rect l="l" t="t" r="r" b="b"/>
                            <a:pathLst>
                              <a:path w="853440" h="169545">
                                <a:moveTo>
                                  <a:pt x="853438" y="168947"/>
                                </a:moveTo>
                                <a:lnTo>
                                  <a:pt x="0" y="168947"/>
                                </a:lnTo>
                                <a:lnTo>
                                  <a:pt x="0" y="0"/>
                                </a:lnTo>
                                <a:lnTo>
                                  <a:pt x="853438" y="0"/>
                                </a:lnTo>
                                <a:lnTo>
                                  <a:pt x="853438" y="168947"/>
                                </a:lnTo>
                                <a:close/>
                              </a:path>
                            </a:pathLst>
                          </a:custGeom>
                          <a:ln w="12699">
                            <a:solidFill>
                              <a:srgbClr val="004E8D"/>
                            </a:solidFill>
                            <a:prstDash val="solid"/>
                          </a:ln>
                        </wps:spPr>
                        <wps:bodyPr wrap="square" lIns="0" tIns="0" rIns="0" bIns="0" rtlCol="0">
                          <a:noAutofit/>
                        </wps:bodyPr>
                      </wps:wsp>
                      <wps:wsp>
                        <wps:cNvPr id="270" name="Graphic 270"/>
                        <wps:cNvSpPr/>
                        <wps:spPr>
                          <a:xfrm>
                            <a:off x="3027070" y="476717"/>
                            <a:ext cx="853440" cy="643890"/>
                          </a:xfrm>
                          <a:custGeom>
                            <a:avLst/>
                            <a:gdLst/>
                            <a:ahLst/>
                            <a:cxnLst/>
                            <a:rect l="l" t="t" r="r" b="b"/>
                            <a:pathLst>
                              <a:path w="853440" h="643890">
                                <a:moveTo>
                                  <a:pt x="853438" y="643318"/>
                                </a:moveTo>
                                <a:lnTo>
                                  <a:pt x="0" y="643318"/>
                                </a:lnTo>
                                <a:lnTo>
                                  <a:pt x="0" y="0"/>
                                </a:lnTo>
                                <a:lnTo>
                                  <a:pt x="853438" y="0"/>
                                </a:lnTo>
                                <a:lnTo>
                                  <a:pt x="853438" y="643318"/>
                                </a:lnTo>
                                <a:close/>
                              </a:path>
                            </a:pathLst>
                          </a:custGeom>
                          <a:ln w="12700">
                            <a:solidFill>
                              <a:srgbClr val="004E8D"/>
                            </a:solidFill>
                            <a:prstDash val="solid"/>
                          </a:ln>
                        </wps:spPr>
                        <wps:bodyPr wrap="square" lIns="0" tIns="0" rIns="0" bIns="0" rtlCol="0">
                          <a:noAutofit/>
                        </wps:bodyPr>
                      </wps:wsp>
                      <wps:wsp>
                        <wps:cNvPr id="271" name="Graphic 271"/>
                        <wps:cNvSpPr/>
                        <wps:spPr>
                          <a:xfrm>
                            <a:off x="3027070" y="476706"/>
                            <a:ext cx="853440" cy="169545"/>
                          </a:xfrm>
                          <a:custGeom>
                            <a:avLst/>
                            <a:gdLst/>
                            <a:ahLst/>
                            <a:cxnLst/>
                            <a:rect l="l" t="t" r="r" b="b"/>
                            <a:pathLst>
                              <a:path w="853440" h="169545">
                                <a:moveTo>
                                  <a:pt x="853426" y="0"/>
                                </a:moveTo>
                                <a:lnTo>
                                  <a:pt x="0" y="0"/>
                                </a:lnTo>
                                <a:lnTo>
                                  <a:pt x="0" y="168959"/>
                                </a:lnTo>
                                <a:lnTo>
                                  <a:pt x="853426" y="168959"/>
                                </a:lnTo>
                                <a:lnTo>
                                  <a:pt x="853426" y="0"/>
                                </a:lnTo>
                                <a:close/>
                              </a:path>
                            </a:pathLst>
                          </a:custGeom>
                          <a:solidFill>
                            <a:srgbClr val="B1B3B6"/>
                          </a:solidFill>
                        </wps:spPr>
                        <wps:bodyPr wrap="square" lIns="0" tIns="0" rIns="0" bIns="0" rtlCol="0">
                          <a:noAutofit/>
                        </wps:bodyPr>
                      </wps:wsp>
                      <wps:wsp>
                        <wps:cNvPr id="272" name="Graphic 272"/>
                        <wps:cNvSpPr/>
                        <wps:spPr>
                          <a:xfrm>
                            <a:off x="3027070" y="476717"/>
                            <a:ext cx="853440" cy="169545"/>
                          </a:xfrm>
                          <a:custGeom>
                            <a:avLst/>
                            <a:gdLst/>
                            <a:ahLst/>
                            <a:cxnLst/>
                            <a:rect l="l" t="t" r="r" b="b"/>
                            <a:pathLst>
                              <a:path w="853440" h="169545">
                                <a:moveTo>
                                  <a:pt x="853438" y="168947"/>
                                </a:moveTo>
                                <a:lnTo>
                                  <a:pt x="0" y="168947"/>
                                </a:lnTo>
                                <a:lnTo>
                                  <a:pt x="0" y="0"/>
                                </a:lnTo>
                                <a:lnTo>
                                  <a:pt x="853438" y="0"/>
                                </a:lnTo>
                                <a:lnTo>
                                  <a:pt x="853438" y="168947"/>
                                </a:lnTo>
                                <a:close/>
                              </a:path>
                            </a:pathLst>
                          </a:custGeom>
                          <a:ln w="12699">
                            <a:solidFill>
                              <a:srgbClr val="004E8D"/>
                            </a:solidFill>
                            <a:prstDash val="solid"/>
                          </a:ln>
                        </wps:spPr>
                        <wps:bodyPr wrap="square" lIns="0" tIns="0" rIns="0" bIns="0" rtlCol="0">
                          <a:noAutofit/>
                        </wps:bodyPr>
                      </wps:wsp>
                      <pic:pic xmlns:pic="http://schemas.openxmlformats.org/drawingml/2006/picture">
                        <pic:nvPicPr>
                          <pic:cNvPr id="273" name="Image 273"/>
                          <pic:cNvPicPr/>
                        </pic:nvPicPr>
                        <pic:blipFill>
                          <a:blip r:embed="rId60" cstate="print"/>
                          <a:stretch>
                            <a:fillRect/>
                          </a:stretch>
                        </pic:blipFill>
                        <pic:spPr>
                          <a:xfrm>
                            <a:off x="2170310" y="766063"/>
                            <a:ext cx="101473" cy="101473"/>
                          </a:xfrm>
                          <a:prstGeom prst="rect">
                            <a:avLst/>
                          </a:prstGeom>
                        </pic:spPr>
                      </pic:pic>
                      <wps:wsp>
                        <wps:cNvPr id="274" name="Graphic 274"/>
                        <wps:cNvSpPr/>
                        <wps:spPr>
                          <a:xfrm>
                            <a:off x="2135487" y="772412"/>
                            <a:ext cx="1270" cy="88900"/>
                          </a:xfrm>
                          <a:custGeom>
                            <a:avLst/>
                            <a:gdLst/>
                            <a:ahLst/>
                            <a:cxnLst/>
                            <a:rect l="l" t="t" r="r" b="b"/>
                            <a:pathLst>
                              <a:path h="88900">
                                <a:moveTo>
                                  <a:pt x="0" y="0"/>
                                </a:moveTo>
                                <a:lnTo>
                                  <a:pt x="0" y="88773"/>
                                </a:lnTo>
                              </a:path>
                            </a:pathLst>
                          </a:custGeom>
                          <a:ln w="12700">
                            <a:solidFill>
                              <a:srgbClr val="C94935"/>
                            </a:solidFill>
                            <a:prstDash val="solid"/>
                          </a:ln>
                        </wps:spPr>
                        <wps:bodyPr wrap="square" lIns="0" tIns="0" rIns="0" bIns="0" rtlCol="0">
                          <a:noAutofit/>
                        </wps:bodyPr>
                      </wps:wsp>
                      <wps:wsp>
                        <wps:cNvPr id="275" name="Graphic 275"/>
                        <wps:cNvSpPr/>
                        <wps:spPr>
                          <a:xfrm>
                            <a:off x="2932257" y="1794717"/>
                            <a:ext cx="95250" cy="49530"/>
                          </a:xfrm>
                          <a:custGeom>
                            <a:avLst/>
                            <a:gdLst/>
                            <a:ahLst/>
                            <a:cxnLst/>
                            <a:rect l="l" t="t" r="r" b="b"/>
                            <a:pathLst>
                              <a:path w="95250" h="49530">
                                <a:moveTo>
                                  <a:pt x="0" y="48933"/>
                                </a:moveTo>
                                <a:lnTo>
                                  <a:pt x="94804" y="0"/>
                                </a:lnTo>
                              </a:path>
                            </a:pathLst>
                          </a:custGeom>
                          <a:ln w="12699">
                            <a:solidFill>
                              <a:srgbClr val="C94935"/>
                            </a:solidFill>
                            <a:prstDash val="solid"/>
                          </a:ln>
                        </wps:spPr>
                        <wps:bodyPr wrap="square" lIns="0" tIns="0" rIns="0" bIns="0" rtlCol="0">
                          <a:noAutofit/>
                        </wps:bodyPr>
                      </wps:wsp>
                      <wps:wsp>
                        <wps:cNvPr id="276" name="Graphic 276"/>
                        <wps:cNvSpPr/>
                        <wps:spPr>
                          <a:xfrm>
                            <a:off x="2932263" y="1843652"/>
                            <a:ext cx="95250" cy="49530"/>
                          </a:xfrm>
                          <a:custGeom>
                            <a:avLst/>
                            <a:gdLst/>
                            <a:ahLst/>
                            <a:cxnLst/>
                            <a:rect l="l" t="t" r="r" b="b"/>
                            <a:pathLst>
                              <a:path w="95250" h="49530">
                                <a:moveTo>
                                  <a:pt x="94804" y="48933"/>
                                </a:moveTo>
                                <a:lnTo>
                                  <a:pt x="0" y="0"/>
                                </a:lnTo>
                              </a:path>
                            </a:pathLst>
                          </a:custGeom>
                          <a:ln w="12699">
                            <a:solidFill>
                              <a:srgbClr val="C94935"/>
                            </a:solidFill>
                            <a:prstDash val="solid"/>
                          </a:ln>
                        </wps:spPr>
                        <wps:bodyPr wrap="square" lIns="0" tIns="0" rIns="0" bIns="0" rtlCol="0">
                          <a:noAutofit/>
                        </wps:bodyPr>
                      </wps:wsp>
                      <wps:wsp>
                        <wps:cNvPr id="277" name="Graphic 277"/>
                        <wps:cNvSpPr/>
                        <wps:spPr>
                          <a:xfrm>
                            <a:off x="2087222" y="1843651"/>
                            <a:ext cx="940435" cy="1270"/>
                          </a:xfrm>
                          <a:custGeom>
                            <a:avLst/>
                            <a:gdLst/>
                            <a:ahLst/>
                            <a:cxnLst/>
                            <a:rect l="l" t="t" r="r" b="b"/>
                            <a:pathLst>
                              <a:path w="940435">
                                <a:moveTo>
                                  <a:pt x="0" y="0"/>
                                </a:moveTo>
                                <a:lnTo>
                                  <a:pt x="939849" y="0"/>
                                </a:lnTo>
                              </a:path>
                            </a:pathLst>
                          </a:custGeom>
                          <a:ln w="12700">
                            <a:solidFill>
                              <a:srgbClr val="C94935"/>
                            </a:solidFill>
                            <a:prstDash val="solid"/>
                          </a:ln>
                        </wps:spPr>
                        <wps:bodyPr wrap="square" lIns="0" tIns="0" rIns="0" bIns="0" rtlCol="0">
                          <a:noAutofit/>
                        </wps:bodyPr>
                      </wps:wsp>
                      <wps:wsp>
                        <wps:cNvPr id="278" name="Graphic 278"/>
                        <wps:cNvSpPr/>
                        <wps:spPr>
                          <a:xfrm>
                            <a:off x="2932257" y="1799262"/>
                            <a:ext cx="1270" cy="88900"/>
                          </a:xfrm>
                          <a:custGeom>
                            <a:avLst/>
                            <a:gdLst/>
                            <a:ahLst/>
                            <a:cxnLst/>
                            <a:rect l="l" t="t" r="r" b="b"/>
                            <a:pathLst>
                              <a:path h="88900">
                                <a:moveTo>
                                  <a:pt x="0" y="0"/>
                                </a:moveTo>
                                <a:lnTo>
                                  <a:pt x="0" y="88773"/>
                                </a:lnTo>
                              </a:path>
                            </a:pathLst>
                          </a:custGeom>
                          <a:ln w="12700">
                            <a:solidFill>
                              <a:srgbClr val="C94935"/>
                            </a:solidFill>
                            <a:prstDash val="solid"/>
                          </a:ln>
                        </wps:spPr>
                        <wps:bodyPr wrap="square" lIns="0" tIns="0" rIns="0" bIns="0" rtlCol="0">
                          <a:noAutofit/>
                        </wps:bodyPr>
                      </wps:wsp>
                      <wps:wsp>
                        <wps:cNvPr id="279" name="Graphic 279"/>
                        <wps:cNvSpPr/>
                        <wps:spPr>
                          <a:xfrm>
                            <a:off x="1233779" y="1503563"/>
                            <a:ext cx="853440" cy="643890"/>
                          </a:xfrm>
                          <a:custGeom>
                            <a:avLst/>
                            <a:gdLst/>
                            <a:ahLst/>
                            <a:cxnLst/>
                            <a:rect l="l" t="t" r="r" b="b"/>
                            <a:pathLst>
                              <a:path w="853440" h="643890">
                                <a:moveTo>
                                  <a:pt x="853438" y="643318"/>
                                </a:moveTo>
                                <a:lnTo>
                                  <a:pt x="0" y="643318"/>
                                </a:lnTo>
                                <a:lnTo>
                                  <a:pt x="0" y="0"/>
                                </a:lnTo>
                                <a:lnTo>
                                  <a:pt x="853438" y="0"/>
                                </a:lnTo>
                                <a:lnTo>
                                  <a:pt x="853438" y="643318"/>
                                </a:lnTo>
                                <a:close/>
                              </a:path>
                            </a:pathLst>
                          </a:custGeom>
                          <a:ln w="12700">
                            <a:solidFill>
                              <a:srgbClr val="004E8D"/>
                            </a:solidFill>
                            <a:prstDash val="solid"/>
                          </a:ln>
                        </wps:spPr>
                        <wps:bodyPr wrap="square" lIns="0" tIns="0" rIns="0" bIns="0" rtlCol="0">
                          <a:noAutofit/>
                        </wps:bodyPr>
                      </wps:wsp>
                      <wps:wsp>
                        <wps:cNvPr id="280" name="Graphic 280"/>
                        <wps:cNvSpPr/>
                        <wps:spPr>
                          <a:xfrm>
                            <a:off x="1233779" y="1503565"/>
                            <a:ext cx="853440" cy="169545"/>
                          </a:xfrm>
                          <a:custGeom>
                            <a:avLst/>
                            <a:gdLst/>
                            <a:ahLst/>
                            <a:cxnLst/>
                            <a:rect l="l" t="t" r="r" b="b"/>
                            <a:pathLst>
                              <a:path w="853440" h="169545">
                                <a:moveTo>
                                  <a:pt x="853438" y="0"/>
                                </a:moveTo>
                                <a:lnTo>
                                  <a:pt x="0" y="0"/>
                                </a:lnTo>
                                <a:lnTo>
                                  <a:pt x="0" y="168947"/>
                                </a:lnTo>
                                <a:lnTo>
                                  <a:pt x="853438" y="168947"/>
                                </a:lnTo>
                                <a:lnTo>
                                  <a:pt x="853438" y="0"/>
                                </a:lnTo>
                                <a:close/>
                              </a:path>
                            </a:pathLst>
                          </a:custGeom>
                          <a:solidFill>
                            <a:srgbClr val="B1B3B6"/>
                          </a:solidFill>
                        </wps:spPr>
                        <wps:bodyPr wrap="square" lIns="0" tIns="0" rIns="0" bIns="0" rtlCol="0">
                          <a:noAutofit/>
                        </wps:bodyPr>
                      </wps:wsp>
                      <wps:wsp>
                        <wps:cNvPr id="281" name="Graphic 281"/>
                        <wps:cNvSpPr/>
                        <wps:spPr>
                          <a:xfrm>
                            <a:off x="1233779" y="1503563"/>
                            <a:ext cx="853440" cy="169545"/>
                          </a:xfrm>
                          <a:custGeom>
                            <a:avLst/>
                            <a:gdLst/>
                            <a:ahLst/>
                            <a:cxnLst/>
                            <a:rect l="l" t="t" r="r" b="b"/>
                            <a:pathLst>
                              <a:path w="853440" h="169545">
                                <a:moveTo>
                                  <a:pt x="853438" y="168947"/>
                                </a:moveTo>
                                <a:lnTo>
                                  <a:pt x="0" y="168947"/>
                                </a:lnTo>
                                <a:lnTo>
                                  <a:pt x="0" y="0"/>
                                </a:lnTo>
                                <a:lnTo>
                                  <a:pt x="853438" y="0"/>
                                </a:lnTo>
                                <a:lnTo>
                                  <a:pt x="853438" y="168947"/>
                                </a:lnTo>
                                <a:close/>
                              </a:path>
                            </a:pathLst>
                          </a:custGeom>
                          <a:ln w="12699">
                            <a:solidFill>
                              <a:srgbClr val="004E8D"/>
                            </a:solidFill>
                            <a:prstDash val="solid"/>
                          </a:ln>
                        </wps:spPr>
                        <wps:bodyPr wrap="square" lIns="0" tIns="0" rIns="0" bIns="0" rtlCol="0">
                          <a:noAutofit/>
                        </wps:bodyPr>
                      </wps:wsp>
                      <wps:wsp>
                        <wps:cNvPr id="282" name="Graphic 282"/>
                        <wps:cNvSpPr/>
                        <wps:spPr>
                          <a:xfrm>
                            <a:off x="3027070" y="1503563"/>
                            <a:ext cx="853440" cy="643890"/>
                          </a:xfrm>
                          <a:custGeom>
                            <a:avLst/>
                            <a:gdLst/>
                            <a:ahLst/>
                            <a:cxnLst/>
                            <a:rect l="l" t="t" r="r" b="b"/>
                            <a:pathLst>
                              <a:path w="853440" h="643890">
                                <a:moveTo>
                                  <a:pt x="853438" y="643318"/>
                                </a:moveTo>
                                <a:lnTo>
                                  <a:pt x="0" y="643318"/>
                                </a:lnTo>
                                <a:lnTo>
                                  <a:pt x="0" y="0"/>
                                </a:lnTo>
                                <a:lnTo>
                                  <a:pt x="853438" y="0"/>
                                </a:lnTo>
                                <a:lnTo>
                                  <a:pt x="853438" y="643318"/>
                                </a:lnTo>
                                <a:close/>
                              </a:path>
                            </a:pathLst>
                          </a:custGeom>
                          <a:ln w="12700">
                            <a:solidFill>
                              <a:srgbClr val="004E8D"/>
                            </a:solidFill>
                            <a:prstDash val="solid"/>
                          </a:ln>
                        </wps:spPr>
                        <wps:bodyPr wrap="square" lIns="0" tIns="0" rIns="0" bIns="0" rtlCol="0">
                          <a:noAutofit/>
                        </wps:bodyPr>
                      </wps:wsp>
                      <wps:wsp>
                        <wps:cNvPr id="283" name="Graphic 283"/>
                        <wps:cNvSpPr/>
                        <wps:spPr>
                          <a:xfrm>
                            <a:off x="3027070" y="1503565"/>
                            <a:ext cx="853440" cy="169545"/>
                          </a:xfrm>
                          <a:custGeom>
                            <a:avLst/>
                            <a:gdLst/>
                            <a:ahLst/>
                            <a:cxnLst/>
                            <a:rect l="l" t="t" r="r" b="b"/>
                            <a:pathLst>
                              <a:path w="853440" h="169545">
                                <a:moveTo>
                                  <a:pt x="853426" y="0"/>
                                </a:moveTo>
                                <a:lnTo>
                                  <a:pt x="0" y="0"/>
                                </a:lnTo>
                                <a:lnTo>
                                  <a:pt x="0" y="168947"/>
                                </a:lnTo>
                                <a:lnTo>
                                  <a:pt x="853426" y="168947"/>
                                </a:lnTo>
                                <a:lnTo>
                                  <a:pt x="853426" y="0"/>
                                </a:lnTo>
                                <a:close/>
                              </a:path>
                            </a:pathLst>
                          </a:custGeom>
                          <a:solidFill>
                            <a:srgbClr val="B1B3B6"/>
                          </a:solidFill>
                        </wps:spPr>
                        <wps:bodyPr wrap="square" lIns="0" tIns="0" rIns="0" bIns="0" rtlCol="0">
                          <a:noAutofit/>
                        </wps:bodyPr>
                      </wps:wsp>
                      <wps:wsp>
                        <wps:cNvPr id="284" name="Graphic 284"/>
                        <wps:cNvSpPr/>
                        <wps:spPr>
                          <a:xfrm>
                            <a:off x="3027070" y="1503563"/>
                            <a:ext cx="853440" cy="169545"/>
                          </a:xfrm>
                          <a:custGeom>
                            <a:avLst/>
                            <a:gdLst/>
                            <a:ahLst/>
                            <a:cxnLst/>
                            <a:rect l="l" t="t" r="r" b="b"/>
                            <a:pathLst>
                              <a:path w="853440" h="169545">
                                <a:moveTo>
                                  <a:pt x="853438" y="168947"/>
                                </a:moveTo>
                                <a:lnTo>
                                  <a:pt x="0" y="168947"/>
                                </a:lnTo>
                                <a:lnTo>
                                  <a:pt x="0" y="0"/>
                                </a:lnTo>
                                <a:lnTo>
                                  <a:pt x="853438" y="0"/>
                                </a:lnTo>
                                <a:lnTo>
                                  <a:pt x="853438" y="168947"/>
                                </a:lnTo>
                                <a:close/>
                              </a:path>
                            </a:pathLst>
                          </a:custGeom>
                          <a:ln w="12699">
                            <a:solidFill>
                              <a:srgbClr val="004E8D"/>
                            </a:solidFill>
                            <a:prstDash val="solid"/>
                          </a:ln>
                        </wps:spPr>
                        <wps:bodyPr wrap="square" lIns="0" tIns="0" rIns="0" bIns="0" rtlCol="0">
                          <a:noAutofit/>
                        </wps:bodyPr>
                      </wps:wsp>
                      <pic:pic xmlns:pic="http://schemas.openxmlformats.org/drawingml/2006/picture">
                        <pic:nvPicPr>
                          <pic:cNvPr id="285" name="Image 285"/>
                          <pic:cNvPicPr/>
                        </pic:nvPicPr>
                        <pic:blipFill>
                          <a:blip r:embed="rId61" cstate="print"/>
                          <a:stretch>
                            <a:fillRect/>
                          </a:stretch>
                        </pic:blipFill>
                        <pic:spPr>
                          <a:xfrm>
                            <a:off x="2170310" y="1792914"/>
                            <a:ext cx="101473" cy="101473"/>
                          </a:xfrm>
                          <a:prstGeom prst="rect">
                            <a:avLst/>
                          </a:prstGeom>
                        </pic:spPr>
                      </pic:pic>
                      <wps:wsp>
                        <wps:cNvPr id="286" name="Graphic 286"/>
                        <wps:cNvSpPr/>
                        <wps:spPr>
                          <a:xfrm>
                            <a:off x="2135487" y="1799262"/>
                            <a:ext cx="1270" cy="88900"/>
                          </a:xfrm>
                          <a:custGeom>
                            <a:avLst/>
                            <a:gdLst/>
                            <a:ahLst/>
                            <a:cxnLst/>
                            <a:rect l="l" t="t" r="r" b="b"/>
                            <a:pathLst>
                              <a:path h="88900">
                                <a:moveTo>
                                  <a:pt x="0" y="0"/>
                                </a:moveTo>
                                <a:lnTo>
                                  <a:pt x="0" y="88773"/>
                                </a:lnTo>
                              </a:path>
                            </a:pathLst>
                          </a:custGeom>
                          <a:ln w="12700">
                            <a:solidFill>
                              <a:srgbClr val="C94935"/>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46.6pt;margin-top:41.1pt;height:673.2pt;width:406.6pt;mso-position-horizontal-relative:page;mso-position-vertical-relative:page;z-index:-251612160;mso-width-relative:page;mso-height-relative:page;" coordsize="5163820,8549640" o:gfxdata="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">
                <o:lock v:ext="edit" aspectratio="f"/>
                <v:shape id="Graphic 259" o:spid="_x0000_s1026" o:spt="100" style="position:absolute;left:2222;top:0;height:8549640;width:1270;" filled="f" stroked="t" coordsize="1,8549640" o:gfxdata="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p0lDG/&#10;AAAA3AAAAA8AAAAAAAAAAQAgAAAAIgAAAGRycy9kb3ducmV2LnhtbFBLAQIUABQAAAAIAIdO4kAz&#10;LwWeOwAAADkAAAAQAAAAAAAAAAEAIAAAAA4BAABkcnMvc2hhcGV4bWwueG1sUEsFBgAAAAAGAAYA&#10;WwEAALgDAAAAAA==&#10;" path="m0,0l0,8549258e">
                  <v:fill on="f" focussize="0,0"/>
                  <v:stroke weight="0.34992125984252pt" color="#939598" joinstyle="round"/>
                  <v:imagedata o:title=""/>
                  <o:lock v:ext="edit" aspectratio="f"/>
                  <v:textbox inset="0mm,0mm,0mm,0mm"/>
                </v:shape>
                <v:shape id="Graphic 260" o:spid="_x0000_s1026" o:spt="100" style="position:absolute;left:28854;top:232460;height:2240280;width:5134610;" fillcolor="#231F20" filled="t" stroked="f" coordsize="5134610,2240280" o:gfxdata="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djf9b4A&#10;AADcAAAADwAAAAAAAAABACAAAAAiAAAAZHJzL2Rvd25yZXYueG1sUEsBAhQAFAAAAAgAh07iQDMv&#10;BZ47AAAAOQAAABAAAAAAAAAAAQAgAAAADQEAAGRycy9zaGFwZXhtbC54bWxQSwUGAAAAAAYABgBb&#10;AQAAtwMAAAAA&#10;" path="m5134355,0l0,0,0,2240278,5134355,2240278,5134355,0xe">
                  <v:fill on="t" opacity="16447f" focussize="0,0"/>
                  <v:stroke on="f"/>
                  <v:imagedata o:title=""/>
                  <o:lock v:ext="edit" aspectratio="f"/>
                  <v:textbox inset="0mm,0mm,0mm,0mm"/>
                </v:shape>
                <v:shape id="Image 261" o:spid="_x0000_s1026" o:spt="75" type="#_x0000_t75" style="position:absolute;left:118745;top:322363;height:1982684;width:4876800;" filled="f" o:preferrelative="t" stroked="f" coordsize="21600,21600" o:gfxdata="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xIo0r4A&#10;AADcAAAADwAAAAAAAAABACAAAAAiAAAAZHJzL2Rvd25yZXYueG1sUEsBAhQAFAAAAAgAh07iQDMv&#10;BZ47AAAAOQAAABAAAAAAAAAAAQAgAAAADQEAAGRycy9zaGFwZXhtbC54bWxQSwUGAAAAAAYABgBb&#10;AQAAtwMAAAAA&#10;">
                  <v:fill on="f" focussize="0,0"/>
                  <v:stroke on="f"/>
                  <v:imagedata r:id="rId59" o:title=""/>
                  <o:lock v:ext="edit" aspectratio="f"/>
                </v:shape>
                <v:shape id="Graphic 262" o:spid="_x0000_s1026" o:spt="100" style="position:absolute;left:1227429;top:470356;height:1683385;width:2660015;" fillcolor="#FFFFFF" filled="t" stroked="f" coordsize="2660015,1683385" o:gfxdata="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0L3y8AAAA&#10;3AAAAA8AAAAAAAAAAQAgAAAAIgAAAGRycy9kb3ducmV2LnhtbFBLAQIUABQAAAAIAIdO4kAzLwWe&#10;OwAAADkAAAAQAAAAAAAAAAEAIAAAAAsBAABkcnMvc2hhcGV4bWwueG1sUEsFBgAAAAAGAAYAWwEA&#10;ALUDAAAAAA==&#10;" path="m2659430,0l0,0,0,1682876,2659430,1682876,2659430,0xe">
                  <v:fill on="t" focussize="0,0"/>
                  <v:stroke on="f"/>
                  <v:imagedata o:title=""/>
                  <o:lock v:ext="edit" aspectratio="f"/>
                  <v:textbox inset="0mm,0mm,0mm,0mm"/>
                </v:shape>
                <v:shape id="Graphic 263" o:spid="_x0000_s1026" o:spt="100" style="position:absolute;left:2932257;top:767868;height:49530;width:95250;" filled="f" stroked="t" coordsize="95250,49530" o:gfxdata="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awa4vQAA&#10;ANwAAAAPAAAAAAAAAAEAIAAAACIAAABkcnMvZG93bnJldi54bWxQSwECFAAUAAAACACHTuJAMy8F&#10;njsAAAA5AAAAEAAAAAAAAAABACAAAAAMAQAAZHJzL3NoYXBleG1sLnhtbFBLBQYAAAAABgAGAFsB&#10;AAC2AwAAAAA=&#10;" path="m0,48933l94804,0e">
                  <v:fill on="f" focussize="0,0"/>
                  <v:stroke weight="0.99992125984252pt" color="#C94935" joinstyle="round"/>
                  <v:imagedata o:title=""/>
                  <o:lock v:ext="edit" aspectratio="f"/>
                  <v:textbox inset="0mm,0mm,0mm,0mm"/>
                </v:shape>
                <v:shape id="Graphic 264" o:spid="_x0000_s1026" o:spt="100" style="position:absolute;left:2932263;top:816804;height:49530;width:95250;" filled="f" stroked="t" coordsize="95250,49530" o:gfxdata="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Cnsy8AAAA&#10;3AAAAA8AAAAAAAAAAQAgAAAAIgAAAGRycy9kb3ducmV2LnhtbFBLAQIUABQAAAAIAIdO4kAzLwWe&#10;OwAAADkAAAAQAAAAAAAAAAEAIAAAAAsBAABkcnMvc2hhcGV4bWwueG1sUEsFBgAAAAAGAAYAWwEA&#10;ALUDAAAAAA==&#10;" path="m94804,48933l0,0e">
                  <v:fill on="f" focussize="0,0"/>
                  <v:stroke weight="0.99992125984252pt" color="#C94935" joinstyle="round"/>
                  <v:imagedata o:title=""/>
                  <o:lock v:ext="edit" aspectratio="f"/>
                  <v:textbox inset="0mm,0mm,0mm,0mm"/>
                </v:shape>
                <v:shape id="Graphic 265" o:spid="_x0000_s1026" o:spt="100" style="position:absolute;left:2087222;top:816800;height:1270;width:940435;" filled="f" stroked="t" coordsize="940435,1" o:gfxdata="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Puqp&#10;wAAAANwAAAAPAAAAAAAAAAEAIAAAACIAAABkcnMvZG93bnJldi54bWxQSwECFAAUAAAACACHTuJA&#10;My8FnjsAAAA5AAAAEAAAAAAAAAABACAAAAAPAQAAZHJzL3NoYXBleG1sLnhtbFBLBQYAAAAABgAG&#10;AFsBAAC5AwAAAAA=&#10;" path="m0,0l939849,0e">
                  <v:fill on="f" focussize="0,0"/>
                  <v:stroke weight="1pt" color="#C94935" joinstyle="round"/>
                  <v:imagedata o:title=""/>
                  <o:lock v:ext="edit" aspectratio="f"/>
                  <v:textbox inset="0mm,0mm,0mm,0mm"/>
                </v:shape>
                <v:shape id="Graphic 266" o:spid="_x0000_s1026" o:spt="100" style="position:absolute;left:2932257;top:772412;height:88900;width:1270;" filled="f" stroked="t" coordsize="1,88900" o:gfxdata="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CT+W&#10;wAAAANwAAAAPAAAAAAAAAAEAIAAAACIAAABkcnMvZG93bnJldi54bWxQSwECFAAUAAAACACHTuJA&#10;My8FnjsAAAA5AAAAEAAAAAAAAAABACAAAAAPAQAAZHJzL3NoYXBleG1sLnhtbFBLBQYAAAAABgAG&#10;AFsBAAC5AwAAAAA=&#10;" path="m0,0l0,88773e">
                  <v:fill on="f" focussize="0,0"/>
                  <v:stroke weight="1pt" color="#C94935" joinstyle="round"/>
                  <v:imagedata o:title=""/>
                  <o:lock v:ext="edit" aspectratio="f"/>
                  <v:textbox inset="0mm,0mm,0mm,0mm"/>
                </v:shape>
                <v:shape id="Graphic 267" o:spid="_x0000_s1026" o:spt="100" style="position:absolute;left:1233779;top:476717;height:643890;width:853440;" filled="f" stroked="t" coordsize="853440,643890" o:gfxdata="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SmGu/&#10;AAAA3AAAAA8AAAAAAAAAAQAgAAAAIgAAAGRycy9kb3ducmV2LnhtbFBLAQIUABQAAAAIAIdO4kAz&#10;LwWeOwAAADkAAAAQAAAAAAAAAAEAIAAAAA4BAABkcnMvc2hhcGV4bWwueG1sUEsFBgAAAAAGAAYA&#10;WwEAALgDAAAAAA==&#10;" path="m853438,643318l0,643318,0,0,853438,0,853438,643318xe">
                  <v:fill on="f" focussize="0,0"/>
                  <v:stroke weight="1pt" color="#004E8D" joinstyle="round"/>
                  <v:imagedata o:title=""/>
                  <o:lock v:ext="edit" aspectratio="f"/>
                  <v:textbox inset="0mm,0mm,0mm,0mm"/>
                </v:shape>
                <v:shape id="Graphic 268" o:spid="_x0000_s1026" o:spt="100" style="position:absolute;left:1233779;top:476706;height:169545;width:853440;" fillcolor="#B1B3B6" filled="t" stroked="f" coordsize="853440,169545" o:gfxdata="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TqkxrsAAADc&#10;AAAADwAAAAAAAAABACAAAAAiAAAAZHJzL2Rvd25yZXYueG1sUEsBAhQAFAAAAAgAh07iQDMvBZ47&#10;AAAAOQAAABAAAAAAAAAAAQAgAAAACgEAAGRycy9zaGFwZXhtbC54bWxQSwUGAAAAAAYABgBbAQAA&#10;tAMAAAAA&#10;" path="m853426,0l0,0,0,168959,853426,168959,853426,0xe">
                  <v:fill on="t" focussize="0,0"/>
                  <v:stroke on="f"/>
                  <v:imagedata o:title=""/>
                  <o:lock v:ext="edit" aspectratio="f"/>
                  <v:textbox inset="0mm,0mm,0mm,0mm"/>
                </v:shape>
                <v:shape id="Graphic 269" o:spid="_x0000_s1026" o:spt="100" style="position:absolute;left:1233779;top:476717;height:169545;width:853440;" filled="f" stroked="t" coordsize="853440,169545" o:gfxdata="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5wUc6/&#10;AAAA3AAAAA8AAAAAAAAAAQAgAAAAIgAAAGRycy9kb3ducmV2LnhtbFBLAQIUABQAAAAIAIdO4kAz&#10;LwWeOwAAADkAAAAQAAAAAAAAAAEAIAAAAA4BAABkcnMvc2hhcGV4bWwueG1sUEsFBgAAAAAGAAYA&#10;WwEAALgDAAAAAA==&#10;" path="m853438,168947l0,168947,0,0,853438,0,853438,168947xe">
                  <v:fill on="f" focussize="0,0"/>
                  <v:stroke weight="0.99992125984252pt" color="#004E8D" joinstyle="round"/>
                  <v:imagedata o:title=""/>
                  <o:lock v:ext="edit" aspectratio="f"/>
                  <v:textbox inset="0mm,0mm,0mm,0mm"/>
                </v:shape>
                <v:shape id="Graphic 270" o:spid="_x0000_s1026" o:spt="100" style="position:absolute;left:3027070;top:476717;height:643890;width:853440;" filled="f" stroked="t" coordsize="853440,643890" o:gfxdata="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uKWwrsAAADc&#10;AAAADwAAAAAAAAABACAAAAAiAAAAZHJzL2Rvd25yZXYueG1sUEsBAhQAFAAAAAgAh07iQDMvBZ47&#10;AAAAOQAAABAAAAAAAAAAAQAgAAAACgEAAGRycy9zaGFwZXhtbC54bWxQSwUGAAAAAAYABgBbAQAA&#10;tAMAAAAA&#10;" path="m853438,643318l0,643318,0,0,853438,0,853438,643318xe">
                  <v:fill on="f" focussize="0,0"/>
                  <v:stroke weight="1pt" color="#004E8D" joinstyle="round"/>
                  <v:imagedata o:title=""/>
                  <o:lock v:ext="edit" aspectratio="f"/>
                  <v:textbox inset="0mm,0mm,0mm,0mm"/>
                </v:shape>
                <v:shape id="Graphic 271" o:spid="_x0000_s1026" o:spt="100" style="position:absolute;left:3027070;top:476706;height:169545;width:853440;" fillcolor="#B1B3B6" filled="t" stroked="f" coordsize="853440,169545" o:gfxdata="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2ZuGvQAA&#10;ANwAAAAPAAAAAAAAAAEAIAAAACIAAABkcnMvZG93bnJldi54bWxQSwECFAAUAAAACACHTuJAMy8F&#10;njsAAAA5AAAAEAAAAAAAAAABACAAAAAMAQAAZHJzL3NoYXBleG1sLnhtbFBLBQYAAAAABgAGAFsB&#10;AAC2AwAAAAA=&#10;" path="m853426,0l0,0,0,168959,853426,168959,853426,0xe">
                  <v:fill on="t" focussize="0,0"/>
                  <v:stroke on="f"/>
                  <v:imagedata o:title=""/>
                  <o:lock v:ext="edit" aspectratio="f"/>
                  <v:textbox inset="0mm,0mm,0mm,0mm"/>
                </v:shape>
                <v:shape id="Graphic 272" o:spid="_x0000_s1026" o:spt="100" style="position:absolute;left:3027070;top:476717;height:169545;width:853440;" filled="f" stroked="t" coordsize="853440,169545" o:gfxdata="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1VYr4A&#10;AADcAAAADwAAAAAAAAABACAAAAAiAAAAZHJzL2Rvd25yZXYueG1sUEsBAhQAFAAAAAgAh07iQDMv&#10;BZ47AAAAOQAAABAAAAAAAAAAAQAgAAAADQEAAGRycy9zaGFwZXhtbC54bWxQSwUGAAAAAAYABgBb&#10;AQAAtwMAAAAA&#10;" path="m853438,168947l0,168947,0,0,853438,0,853438,168947xe">
                  <v:fill on="f" focussize="0,0"/>
                  <v:stroke weight="0.99992125984252pt" color="#004E8D" joinstyle="round"/>
                  <v:imagedata o:title=""/>
                  <o:lock v:ext="edit" aspectratio="f"/>
                  <v:textbox inset="0mm,0mm,0mm,0mm"/>
                </v:shape>
                <v:shape id="Image 273" o:spid="_x0000_s1026" o:spt="75" type="#_x0000_t75" style="position:absolute;left:2170310;top:766063;height:101473;width:101473;" filled="f" o:preferrelative="t" stroked="f" coordsize="21600,21600" o:gfxdata="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lVXib4A&#10;AADcAAAADwAAAAAAAAABACAAAAAiAAAAZHJzL2Rvd25yZXYueG1sUEsBAhQAFAAAAAgAh07iQDMv&#10;BZ47AAAAOQAAABAAAAAAAAAAAQAgAAAADQEAAGRycy9zaGFwZXhtbC54bWxQSwUGAAAAAAYABgBb&#10;AQAAtwMAAAAA&#10;">
                  <v:fill on="f" focussize="0,0"/>
                  <v:stroke on="f"/>
                  <v:imagedata r:id="rId60" o:title=""/>
                  <o:lock v:ext="edit" aspectratio="f"/>
                </v:shape>
                <v:shape id="Graphic 274" o:spid="_x0000_s1026" o:spt="100" style="position:absolute;left:2135487;top:772412;height:88900;width:1270;" filled="f" stroked="t" coordsize="1,88900" o:gfxdata="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U6S&#10;p8EAAADcAAAADwAAAAAAAAABACAAAAAiAAAAZHJzL2Rvd25yZXYueG1sUEsBAhQAFAAAAAgAh07i&#10;QDMvBZ47AAAAOQAAABAAAAAAAAAAAQAgAAAAEAEAAGRycy9zaGFwZXhtbC54bWxQSwUGAAAAAAYA&#10;BgBbAQAAugMAAAAA&#10;" path="m0,0l0,88773e">
                  <v:fill on="f" focussize="0,0"/>
                  <v:stroke weight="1pt" color="#C94935" joinstyle="round"/>
                  <v:imagedata o:title=""/>
                  <o:lock v:ext="edit" aspectratio="f"/>
                  <v:textbox inset="0mm,0mm,0mm,0mm"/>
                </v:shape>
                <v:shape id="Graphic 275" o:spid="_x0000_s1026" o:spt="100" style="position:absolute;left:2932257;top:1794717;height:49530;width:95250;" filled="f" stroked="t" coordsize="95250,49530" o:gfxdata="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Betir4A&#10;AADcAAAADwAAAAAAAAABACAAAAAiAAAAZHJzL2Rvd25yZXYueG1sUEsBAhQAFAAAAAgAh07iQDMv&#10;BZ47AAAAOQAAABAAAAAAAAAAAQAgAAAADQEAAGRycy9zaGFwZXhtbC54bWxQSwUGAAAAAAYABgBb&#10;AQAAtwMAAAAA&#10;" path="m0,48933l94804,0e">
                  <v:fill on="f" focussize="0,0"/>
                  <v:stroke weight="0.99992125984252pt" color="#C94935" joinstyle="round"/>
                  <v:imagedata o:title=""/>
                  <o:lock v:ext="edit" aspectratio="f"/>
                  <v:textbox inset="0mm,0mm,0mm,0mm"/>
                </v:shape>
                <v:shape id="Graphic 276" o:spid="_x0000_s1026" o:spt="100" style="position:absolute;left:2932263;top:1843652;height:49530;width:95250;" filled="f" stroked="t" coordsize="95250,49530" o:gfxdata="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MUz/b4A&#10;AADcAAAADwAAAAAAAAABACAAAAAiAAAAZHJzL2Rvd25yZXYueG1sUEsBAhQAFAAAAAgAh07iQDMv&#10;BZ47AAAAOQAAABAAAAAAAAAAAQAgAAAADQEAAGRycy9zaGFwZXhtbC54bWxQSwUGAAAAAAYABgBb&#10;AQAAtwMAAAAA&#10;" path="m94804,48933l0,0e">
                  <v:fill on="f" focussize="0,0"/>
                  <v:stroke weight="0.99992125984252pt" color="#C94935" joinstyle="round"/>
                  <v:imagedata o:title=""/>
                  <o:lock v:ext="edit" aspectratio="f"/>
                  <v:textbox inset="0mm,0mm,0mm,0mm"/>
                </v:shape>
                <v:shape id="Graphic 277" o:spid="_x0000_s1026" o:spt="100" style="position:absolute;left:2087222;top:1843651;height:1270;width:940435;" filled="f" stroked="t" coordsize="940435,1" o:gfxdata="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eUeY&#10;wAAAANwAAAAPAAAAAAAAAAEAIAAAACIAAABkcnMvZG93bnJldi54bWxQSwECFAAUAAAACACHTuJA&#10;My8FnjsAAAA5AAAAEAAAAAAAAAABACAAAAAPAQAAZHJzL3NoYXBleG1sLnhtbFBLBQYAAAAABgAG&#10;AFsBAAC5AwAAAAA=&#10;" path="m0,0l939849,0e">
                  <v:fill on="f" focussize="0,0"/>
                  <v:stroke weight="1pt" color="#C94935" joinstyle="round"/>
                  <v:imagedata o:title=""/>
                  <o:lock v:ext="edit" aspectratio="f"/>
                  <v:textbox inset="0mm,0mm,0mm,0mm"/>
                </v:shape>
                <v:shape id="Graphic 278" o:spid="_x0000_s1026" o:spt="100" style="position:absolute;left:2932257;top:1799262;height:88900;width:1270;" filled="f" stroked="t" coordsize="1,88900" o:gfxdata="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AOYor4A&#10;AADcAAAADwAAAAAAAAABACAAAAAiAAAAZHJzL2Rvd25yZXYueG1sUEsBAhQAFAAAAAgAh07iQDMv&#10;BZ47AAAAOQAAABAAAAAAAAAAAQAgAAAADQEAAGRycy9zaGFwZXhtbC54bWxQSwUGAAAAAAYABgBb&#10;AQAAtwMAAAAA&#10;" path="m0,0l0,88773e">
                  <v:fill on="f" focussize="0,0"/>
                  <v:stroke weight="1pt" color="#C94935" joinstyle="round"/>
                  <v:imagedata o:title=""/>
                  <o:lock v:ext="edit" aspectratio="f"/>
                  <v:textbox inset="0mm,0mm,0mm,0mm"/>
                </v:shape>
                <v:shape id="Graphic 279" o:spid="_x0000_s1026" o:spt="100" style="position:absolute;left:1233779;top:1503563;height:643890;width:853440;" filled="f" stroked="t" coordsize="853440,643890" o:gfxdata="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2D9fvQAA&#10;ANwAAAAPAAAAAAAAAAEAIAAAACIAAABkcnMvZG93bnJldi54bWxQSwECFAAUAAAACACHTuJAMy8F&#10;njsAAAA5AAAAEAAAAAAAAAABACAAAAAMAQAAZHJzL3NoYXBleG1sLnhtbFBLBQYAAAAABgAGAFsB&#10;AAC2AwAAAAA=&#10;" path="m853438,643318l0,643318,0,0,853438,0,853438,643318xe">
                  <v:fill on="f" focussize="0,0"/>
                  <v:stroke weight="1pt" color="#004E8D" joinstyle="round"/>
                  <v:imagedata o:title=""/>
                  <o:lock v:ext="edit" aspectratio="f"/>
                  <v:textbox inset="0mm,0mm,0mm,0mm"/>
                </v:shape>
                <v:shape id="Graphic 280" o:spid="_x0000_s1026" o:spt="100" style="position:absolute;left:1233779;top:1503565;height:169545;width:853440;" fillcolor="#B1B3B6" filled="t" stroked="f" coordsize="853440,169545" o:gfxdata="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dATjq5AAAA3AAA&#10;AA8AAAAAAAAAAQAgAAAAIgAAAGRycy9kb3ducmV2LnhtbFBLAQIUABQAAAAIAIdO4kAzLwWeOwAA&#10;ADkAAAAQAAAAAAAAAAEAIAAAAAgBAABkcnMvc2hhcGV4bWwueG1sUEsFBgAAAAAGAAYAWwEAALID&#10;AAAAAA==&#10;" path="m853438,0l0,0,0,168947,853438,168947,853438,0xe">
                  <v:fill on="t" focussize="0,0"/>
                  <v:stroke on="f"/>
                  <v:imagedata o:title=""/>
                  <o:lock v:ext="edit" aspectratio="f"/>
                  <v:textbox inset="0mm,0mm,0mm,0mm"/>
                </v:shape>
                <v:shape id="Graphic 281" o:spid="_x0000_s1026" o:spt="100" style="position:absolute;left:1233779;top:1503563;height:169545;width:853440;" filled="f" stroked="t" coordsize="853440,169545" o:gfxdata="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AKuzK/&#10;AAAA3AAAAA8AAAAAAAAAAQAgAAAAIgAAAGRycy9kb3ducmV2LnhtbFBLAQIUABQAAAAIAIdO4kAz&#10;LwWeOwAAADkAAAAQAAAAAAAAAAEAIAAAAA4BAABkcnMvc2hhcGV4bWwueG1sUEsFBgAAAAAGAAYA&#10;WwEAALgDAAAAAA==&#10;" path="m853438,168947l0,168947,0,0,853438,0,853438,168947xe">
                  <v:fill on="f" focussize="0,0"/>
                  <v:stroke weight="0.99992125984252pt" color="#004E8D" joinstyle="round"/>
                  <v:imagedata o:title=""/>
                  <o:lock v:ext="edit" aspectratio="f"/>
                  <v:textbox inset="0mm,0mm,0mm,0mm"/>
                </v:shape>
                <v:shape id="Graphic 282" o:spid="_x0000_s1026" o:spt="100" style="position:absolute;left:3027070;top:1503563;height:643890;width:853440;" filled="f" stroked="t" coordsize="853440,643890" o:gfxdata="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p3Qm/&#10;AAAA3AAAAA8AAAAAAAAAAQAgAAAAIgAAAGRycy9kb3ducmV2LnhtbFBLAQIUABQAAAAIAIdO4kAz&#10;LwWeOwAAADkAAAAQAAAAAAAAAAEAIAAAAA4BAABkcnMvc2hhcGV4bWwueG1sUEsFBgAAAAAGAAYA&#10;WwEAALgDAAAAAA==&#10;" path="m853438,643318l0,643318,0,0,853438,0,853438,643318xe">
                  <v:fill on="f" focussize="0,0"/>
                  <v:stroke weight="1pt" color="#004E8D" joinstyle="round"/>
                  <v:imagedata o:title=""/>
                  <o:lock v:ext="edit" aspectratio="f"/>
                  <v:textbox inset="0mm,0mm,0mm,0mm"/>
                </v:shape>
                <v:shape id="Graphic 283" o:spid="_x0000_s1026" o:spt="100" style="position:absolute;left:3027070;top:1503565;height:169545;width:853440;" fillcolor="#B1B3B6" filled="t" stroked="f" coordsize="853440,169545" o:gfxdata="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ktBNvQAA&#10;ANwAAAAPAAAAAAAAAAEAIAAAACIAAABkcnMvZG93bnJldi54bWxQSwECFAAUAAAACACHTuJAMy8F&#10;njsAAAA5AAAAEAAAAAAAAAABACAAAAAMAQAAZHJzL3NoYXBleG1sLnhtbFBLBQYAAAAABgAGAFsB&#10;AAC2AwAAAAA=&#10;" path="m853426,0l0,0,0,168947,853426,168947,853426,0xe">
                  <v:fill on="t" focussize="0,0"/>
                  <v:stroke on="f"/>
                  <v:imagedata o:title=""/>
                  <o:lock v:ext="edit" aspectratio="f"/>
                  <v:textbox inset="0mm,0mm,0mm,0mm"/>
                </v:shape>
                <v:shape id="Graphic 284" o:spid="_x0000_s1026" o:spt="100" style="position:absolute;left:3027070;top:1503563;height:169545;width:853440;" filled="f" stroked="t" coordsize="853440,169545" o:gfxdata="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H0Yqr4A&#10;AADcAAAADwAAAAAAAAABACAAAAAiAAAAZHJzL2Rvd25yZXYueG1sUEsBAhQAFAAAAAgAh07iQDMv&#10;BZ47AAAAOQAAABAAAAAAAAAAAQAgAAAADQEAAGRycy9zaGFwZXhtbC54bWxQSwUGAAAAAAYABgBb&#10;AQAAtwMAAAAA&#10;" path="m853438,168947l0,168947,0,0,853438,0,853438,168947xe">
                  <v:fill on="f" focussize="0,0"/>
                  <v:stroke weight="0.99992125984252pt" color="#004E8D" joinstyle="round"/>
                  <v:imagedata o:title=""/>
                  <o:lock v:ext="edit" aspectratio="f"/>
                  <v:textbox inset="0mm,0mm,0mm,0mm"/>
                </v:shape>
                <v:shape id="Image 285" o:spid="_x0000_s1026" o:spt="75" type="#_x0000_t75" style="position:absolute;left:2170310;top:1792914;height:101473;width:101473;" filled="f" o:preferrelative="t" stroked="f" coordsize="21600,21600" o:gfxdata="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qCiBLsAAADc&#10;AAAADwAAAAAAAAABACAAAAAiAAAAZHJzL2Rvd25yZXYueG1sUEsBAhQAFAAAAAgAh07iQDMvBZ47&#10;AAAAOQAAABAAAAAAAAAAAQAgAAAACgEAAGRycy9zaGFwZXhtbC54bWxQSwUGAAAAAAYABgBbAQAA&#10;tAMAAAAA&#10;">
                  <v:fill on="f" focussize="0,0"/>
                  <v:stroke on="f"/>
                  <v:imagedata r:id="rId61" o:title=""/>
                  <o:lock v:ext="edit" aspectratio="f"/>
                </v:shape>
                <v:shape id="Graphic 286" o:spid="_x0000_s1026" o:spt="100" style="position:absolute;left:2135487;top:1799262;height:88900;width:1270;" filled="f" stroked="t" coordsize="1,88900" o:gfxdata="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Bdls&#10;wAAAANwAAAAPAAAAAAAAAAEAIAAAACIAAABkcnMvZG93bnJldi54bWxQSwECFAAUAAAACACHTuJA&#10;My8FnjsAAAA5AAAAEAAAAAAAAAABACAAAAAPAQAAZHJzL3NoYXBleG1sLnhtbFBLBQYAAAAABgAG&#10;AFsBAAC5AwAAAAA=&#10;" path="m0,0l0,88773e">
                  <v:fill on="f" focussize="0,0"/>
                  <v:stroke weight="1pt" color="#C94935" joinstyle="round"/>
                  <v:imagedata o:title=""/>
                  <o:lock v:ext="edit" aspectratio="f"/>
                  <v:textbox inset="0mm,0mm,0mm,0mm"/>
                </v:shape>
              </v:group>
            </w:pict>
          </mc:Fallback>
        </mc:AlternateContent>
      </w:r>
      <w:r>
        <mc:AlternateContent>
          <mc:Choice Requires="wps">
            <w:drawing>
              <wp:anchor distT="0" distB="0" distL="0" distR="0" simplePos="0" relativeHeight="251672576" behindDoc="0" locked="0" layoutInCell="1" allowOverlap="1">
                <wp:simplePos x="0" y="0"/>
                <wp:positionH relativeFrom="page">
                  <wp:posOffset>2708910</wp:posOffset>
                </wp:positionH>
                <wp:positionV relativeFrom="paragraph">
                  <wp:posOffset>27940</wp:posOffset>
                </wp:positionV>
                <wp:extent cx="4149090" cy="244475"/>
                <wp:effectExtent l="0" t="0" r="0" b="0"/>
                <wp:wrapNone/>
                <wp:docPr id="287" name="Textbox 287"/>
                <wp:cNvGraphicFramePr/>
                <a:graphic xmlns:a="http://schemas.openxmlformats.org/drawingml/2006/main">
                  <a:graphicData uri="http://schemas.microsoft.com/office/word/2010/wordprocessingShape">
                    <wps:wsp>
                      <wps:cNvSpPr txBox="1"/>
                      <wps:spPr>
                        <a:xfrm>
                          <a:off x="0" y="0"/>
                          <a:ext cx="4149090" cy="244475"/>
                        </a:xfrm>
                        <a:prstGeom prst="rect">
                          <a:avLst/>
                        </a:prstGeom>
                        <a:solidFill>
                          <a:srgbClr val="414042"/>
                        </a:solidFill>
                      </wps:spPr>
                      <wps:txbx>
                        <w:txbxContent>
                          <w:p w14:paraId="5779EF53">
                            <w:pPr>
                              <w:spacing w:before="24"/>
                              <w:ind w:left="91" w:right="0" w:firstLine="0"/>
                              <w:jc w:val="left"/>
                              <w:rPr>
                                <w:rFonts w:ascii="Trebuchet MS" w:hAnsi="Trebuchet MS"/>
                                <w:b/>
                                <w:color w:val="000000"/>
                                <w:sz w:val="25"/>
                              </w:rPr>
                            </w:pPr>
                            <w:r>
                              <w:rPr>
                                <w:rFonts w:ascii="Trebuchet MS" w:hAnsi="Trebuchet MS"/>
                                <w:b/>
                                <w:color w:val="FFFFFF"/>
                                <w:w w:val="85"/>
                                <w:sz w:val="25"/>
                              </w:rPr>
                              <w:t>TAKIM</w:t>
                            </w:r>
                            <w:r>
                              <w:rPr>
                                <w:rFonts w:ascii="Trebuchet MS" w:hAnsi="Trebuchet MS"/>
                                <w:b/>
                                <w:color w:val="FFFFFF"/>
                                <w:spacing w:val="-6"/>
                                <w:sz w:val="25"/>
                              </w:rPr>
                              <w:t xml:space="preserve"> </w:t>
                            </w:r>
                            <w:r>
                              <w:rPr>
                                <w:rFonts w:ascii="Trebuchet MS" w:hAnsi="Trebuchet MS"/>
                                <w:b/>
                                <w:color w:val="FFFFFF"/>
                                <w:w w:val="85"/>
                                <w:sz w:val="25"/>
                              </w:rPr>
                              <w:t>ve</w:t>
                            </w:r>
                            <w:r>
                              <w:rPr>
                                <w:rFonts w:ascii="Trebuchet MS" w:hAnsi="Trebuchet MS"/>
                                <w:b/>
                                <w:color w:val="FFFFFF"/>
                                <w:spacing w:val="-5"/>
                                <w:sz w:val="25"/>
                              </w:rPr>
                              <w:t xml:space="preserve"> </w:t>
                            </w:r>
                            <w:r>
                              <w:rPr>
                                <w:rFonts w:ascii="Trebuchet MS" w:hAnsi="Trebuchet MS"/>
                                <w:b/>
                                <w:color w:val="FFFFFF"/>
                                <w:w w:val="85"/>
                                <w:sz w:val="25"/>
                              </w:rPr>
                              <w:t>OYUNCUNUN</w:t>
                            </w:r>
                            <w:r>
                              <w:rPr>
                                <w:rFonts w:ascii="Trebuchet MS" w:hAnsi="Trebuchet MS"/>
                                <w:b/>
                                <w:color w:val="FFFFFF"/>
                                <w:spacing w:val="-11"/>
                                <w:sz w:val="25"/>
                              </w:rPr>
                              <w:t xml:space="preserve"> </w:t>
                            </w:r>
                            <w:r>
                              <w:rPr>
                                <w:rFonts w:ascii="Arial" w:hAnsi="Arial"/>
                                <w:b/>
                                <w:color w:val="FFFFFF"/>
                                <w:w w:val="85"/>
                                <w:sz w:val="25"/>
                              </w:rPr>
                              <w:t>İ</w:t>
                            </w:r>
                            <w:r>
                              <w:rPr>
                                <w:rFonts w:ascii="Trebuchet MS" w:hAnsi="Trebuchet MS"/>
                                <w:b/>
                                <w:color w:val="FFFFFF"/>
                                <w:w w:val="85"/>
                                <w:sz w:val="25"/>
                              </w:rPr>
                              <w:t>ki</w:t>
                            </w:r>
                            <w:r>
                              <w:rPr>
                                <w:rFonts w:ascii="Trebuchet MS" w:hAnsi="Trebuchet MS"/>
                                <w:b/>
                                <w:color w:val="FFFFFF"/>
                                <w:spacing w:val="-6"/>
                                <w:sz w:val="25"/>
                              </w:rPr>
                              <w:t xml:space="preserve"> </w:t>
                            </w:r>
                            <w:r>
                              <w:rPr>
                                <w:rFonts w:ascii="Trebuchet MS" w:hAnsi="Trebuchet MS"/>
                                <w:b/>
                                <w:color w:val="FFFFFF"/>
                                <w:spacing w:val="-2"/>
                                <w:w w:val="85"/>
                                <w:sz w:val="25"/>
                              </w:rPr>
                              <w:t>Temsili</w:t>
                            </w:r>
                          </w:p>
                        </w:txbxContent>
                      </wps:txbx>
                      <wps:bodyPr wrap="square" lIns="0" tIns="0" rIns="0" bIns="0" rtlCol="0">
                        <a:noAutofit/>
                      </wps:bodyPr>
                    </wps:wsp>
                  </a:graphicData>
                </a:graphic>
              </wp:anchor>
            </w:drawing>
          </mc:Choice>
          <mc:Fallback>
            <w:pict>
              <v:shape id="Textbox 287" o:spid="_x0000_s1026" o:spt="202" type="#_x0000_t202" style="position:absolute;left:0pt;margin-left:213.3pt;margin-top:2.2pt;height:19.25pt;width:326.7pt;mso-position-horizontal-relative:page;z-index:251672576;mso-width-relative:page;mso-height-relative:page;" fillcolor="#414042" filled="t" stroked="f" coordsize="21600,21600" o:gfxdata="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&#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MGXCXWAAAACQEAAA8AAAAAAAAAAQAgAAAAIgAAAGRy&#10;cy9kb3ducmV2LnhtbFBLAQIUABQAAAAIAIdO4kAFQDnPzgEAAKwDAAAOAAAAAAAAAAEAIAAAACUB&#10;AABkcnMvZTJvRG9jLnhtbFBLBQYAAAAABgAGAFkBAABlBQAAAAA=&#10;">
                <v:fill on="t" focussize="0,0"/>
                <v:stroke on="f"/>
                <v:imagedata o:title=""/>
                <o:lock v:ext="edit" aspectratio="f"/>
                <v:textbox inset="0mm,0mm,0mm,0mm">
                  <w:txbxContent>
                    <w:p w14:paraId="5779EF53">
                      <w:pPr>
                        <w:spacing w:before="24"/>
                        <w:ind w:left="91" w:right="0" w:firstLine="0"/>
                        <w:jc w:val="left"/>
                        <w:rPr>
                          <w:rFonts w:ascii="Trebuchet MS" w:hAnsi="Trebuchet MS"/>
                          <w:b/>
                          <w:color w:val="000000"/>
                          <w:sz w:val="25"/>
                        </w:rPr>
                      </w:pPr>
                      <w:r>
                        <w:rPr>
                          <w:rFonts w:ascii="Trebuchet MS" w:hAnsi="Trebuchet MS"/>
                          <w:b/>
                          <w:color w:val="FFFFFF"/>
                          <w:w w:val="85"/>
                          <w:sz w:val="25"/>
                        </w:rPr>
                        <w:t>TAKIM</w:t>
                      </w:r>
                      <w:r>
                        <w:rPr>
                          <w:rFonts w:ascii="Trebuchet MS" w:hAnsi="Trebuchet MS"/>
                          <w:b/>
                          <w:color w:val="FFFFFF"/>
                          <w:spacing w:val="-6"/>
                          <w:sz w:val="25"/>
                        </w:rPr>
                        <w:t xml:space="preserve"> </w:t>
                      </w:r>
                      <w:r>
                        <w:rPr>
                          <w:rFonts w:ascii="Trebuchet MS" w:hAnsi="Trebuchet MS"/>
                          <w:b/>
                          <w:color w:val="FFFFFF"/>
                          <w:w w:val="85"/>
                          <w:sz w:val="25"/>
                        </w:rPr>
                        <w:t>ve</w:t>
                      </w:r>
                      <w:r>
                        <w:rPr>
                          <w:rFonts w:ascii="Trebuchet MS" w:hAnsi="Trebuchet MS"/>
                          <w:b/>
                          <w:color w:val="FFFFFF"/>
                          <w:spacing w:val="-5"/>
                          <w:sz w:val="25"/>
                        </w:rPr>
                        <w:t xml:space="preserve"> </w:t>
                      </w:r>
                      <w:r>
                        <w:rPr>
                          <w:rFonts w:ascii="Trebuchet MS" w:hAnsi="Trebuchet MS"/>
                          <w:b/>
                          <w:color w:val="FFFFFF"/>
                          <w:w w:val="85"/>
                          <w:sz w:val="25"/>
                        </w:rPr>
                        <w:t>OYUNCUNUN</w:t>
                      </w:r>
                      <w:r>
                        <w:rPr>
                          <w:rFonts w:ascii="Trebuchet MS" w:hAnsi="Trebuchet MS"/>
                          <w:b/>
                          <w:color w:val="FFFFFF"/>
                          <w:spacing w:val="-11"/>
                          <w:sz w:val="25"/>
                        </w:rPr>
                        <w:t xml:space="preserve"> </w:t>
                      </w:r>
                      <w:r>
                        <w:rPr>
                          <w:rFonts w:ascii="Arial" w:hAnsi="Arial"/>
                          <w:b/>
                          <w:color w:val="FFFFFF"/>
                          <w:w w:val="85"/>
                          <w:sz w:val="25"/>
                        </w:rPr>
                        <w:t>İ</w:t>
                      </w:r>
                      <w:r>
                        <w:rPr>
                          <w:rFonts w:ascii="Trebuchet MS" w:hAnsi="Trebuchet MS"/>
                          <w:b/>
                          <w:color w:val="FFFFFF"/>
                          <w:w w:val="85"/>
                          <w:sz w:val="25"/>
                        </w:rPr>
                        <w:t>ki</w:t>
                      </w:r>
                      <w:r>
                        <w:rPr>
                          <w:rFonts w:ascii="Trebuchet MS" w:hAnsi="Trebuchet MS"/>
                          <w:b/>
                          <w:color w:val="FFFFFF"/>
                          <w:spacing w:val="-6"/>
                          <w:sz w:val="25"/>
                        </w:rPr>
                        <w:t xml:space="preserve"> </w:t>
                      </w:r>
                      <w:r>
                        <w:rPr>
                          <w:rFonts w:ascii="Trebuchet MS" w:hAnsi="Trebuchet MS"/>
                          <w:b/>
                          <w:color w:val="FFFFFF"/>
                          <w:spacing w:val="-2"/>
                          <w:w w:val="85"/>
                          <w:sz w:val="25"/>
                        </w:rPr>
                        <w:t>Temsili</w:t>
                      </w:r>
                    </w:p>
                  </w:txbxContent>
                </v:textbox>
              </v:shape>
            </w:pict>
          </mc:Fallback>
        </mc:AlternateContent>
      </w:r>
      <w:r>
        <w:rPr>
          <w:rFonts w:ascii="Times New Roman" w:hAnsi="Times New Roman"/>
          <w:b w:val="0"/>
          <w:color w:val="FFFFFF"/>
          <w:spacing w:val="22"/>
          <w:shd w:val="clear" w:color="auto" w:fill="007EB0"/>
        </w:rPr>
        <w:t xml:space="preserve"> </w:t>
      </w:r>
      <w:r>
        <w:rPr>
          <w:rFonts w:ascii="Times New Roman" w:hAnsi="Times New Roman"/>
          <w:color w:val="FFFFFF"/>
          <w:w w:val="80"/>
          <w:shd w:val="clear" w:color="auto" w:fill="007EB0"/>
        </w:rPr>
        <w:t>Ş</w:t>
      </w:r>
      <w:r>
        <w:rPr>
          <w:color w:val="FFFFFF"/>
          <w:w w:val="80"/>
          <w:shd w:val="clear" w:color="auto" w:fill="007EB0"/>
        </w:rPr>
        <w:t>ekil</w:t>
      </w:r>
      <w:r>
        <w:rPr>
          <w:color w:val="FFFFFF"/>
          <w:spacing w:val="-22"/>
          <w:w w:val="80"/>
          <w:shd w:val="clear" w:color="auto" w:fill="007EB0"/>
        </w:rPr>
        <w:t xml:space="preserve"> </w:t>
      </w:r>
      <w:r>
        <w:rPr>
          <w:color w:val="FFFFFF"/>
          <w:spacing w:val="-5"/>
          <w:w w:val="85"/>
          <w:shd w:val="clear" w:color="auto" w:fill="007EB0"/>
        </w:rPr>
        <w:t>4.8</w:t>
      </w:r>
      <w:r>
        <w:rPr>
          <w:color w:val="FFFFFF"/>
          <w:shd w:val="clear" w:color="auto" w:fill="007EB0"/>
        </w:rPr>
        <w:tab/>
      </w:r>
    </w:p>
    <w:p w14:paraId="17264CE6">
      <w:pPr>
        <w:pStyle w:val="12"/>
        <w:rPr>
          <w:rFonts w:ascii="Trebuchet MS"/>
          <w:b/>
          <w:sz w:val="15"/>
        </w:rPr>
      </w:pPr>
    </w:p>
    <w:p w14:paraId="2DAFA94E">
      <w:pPr>
        <w:pStyle w:val="12"/>
        <w:spacing w:before="75"/>
        <w:rPr>
          <w:rFonts w:ascii="Trebuchet MS"/>
          <w:b/>
          <w:sz w:val="15"/>
        </w:rPr>
      </w:pPr>
    </w:p>
    <w:p w14:paraId="3F2C9A30">
      <w:pPr>
        <w:tabs>
          <w:tab w:val="left" w:pos="8091"/>
        </w:tabs>
        <w:spacing w:before="0"/>
        <w:ind w:left="5335" w:right="0" w:firstLine="0"/>
        <w:jc w:val="left"/>
        <w:rPr>
          <w:rFonts w:ascii="Arial MT"/>
          <w:sz w:val="15"/>
        </w:rPr>
      </w:pPr>
      <w:r>
        <w:rPr>
          <w:rFonts w:ascii="Arial MT"/>
          <w:color w:val="231F20"/>
          <w:spacing w:val="-2"/>
          <w:sz w:val="15"/>
        </w:rPr>
        <w:t>TAKIM</w:t>
      </w:r>
      <w:r>
        <w:rPr>
          <w:rFonts w:ascii="Arial MT"/>
          <w:color w:val="231F20"/>
          <w:sz w:val="15"/>
        </w:rPr>
        <w:tab/>
      </w:r>
      <w:r>
        <w:rPr>
          <w:rFonts w:ascii="Arial MT"/>
          <w:color w:val="231F20"/>
          <w:spacing w:val="-2"/>
          <w:sz w:val="15"/>
        </w:rPr>
        <w:t>OYUNCU</w:t>
      </w:r>
    </w:p>
    <w:p w14:paraId="258C28FB">
      <w:pPr>
        <w:pStyle w:val="12"/>
        <w:rPr>
          <w:rFonts w:ascii="Arial MT"/>
          <w:sz w:val="15"/>
        </w:rPr>
      </w:pPr>
    </w:p>
    <w:p w14:paraId="79CB2967">
      <w:pPr>
        <w:pStyle w:val="12"/>
        <w:rPr>
          <w:rFonts w:ascii="Arial MT"/>
          <w:sz w:val="15"/>
        </w:rPr>
      </w:pPr>
      <w:bookmarkStart w:id="0" w:name="_GoBack"/>
      <w:bookmarkEnd w:id="0"/>
    </w:p>
    <w:p w14:paraId="4A779DAB">
      <w:pPr>
        <w:pStyle w:val="12"/>
        <w:rPr>
          <w:rFonts w:ascii="Arial MT"/>
          <w:sz w:val="15"/>
        </w:rPr>
      </w:pPr>
    </w:p>
    <w:p w14:paraId="712159BF">
      <w:pPr>
        <w:pStyle w:val="12"/>
        <w:rPr>
          <w:rFonts w:ascii="Arial MT"/>
          <w:sz w:val="15"/>
        </w:rPr>
      </w:pPr>
    </w:p>
    <w:p w14:paraId="44263729">
      <w:pPr>
        <w:pStyle w:val="12"/>
        <w:rPr>
          <w:rFonts w:ascii="Arial MT"/>
          <w:sz w:val="15"/>
        </w:rPr>
      </w:pPr>
    </w:p>
    <w:p w14:paraId="781F86CB">
      <w:pPr>
        <w:pStyle w:val="12"/>
        <w:rPr>
          <w:rFonts w:ascii="Arial MT"/>
          <w:sz w:val="15"/>
        </w:rPr>
      </w:pPr>
    </w:p>
    <w:p w14:paraId="332CAE30">
      <w:pPr>
        <w:pStyle w:val="12"/>
        <w:spacing w:before="145"/>
        <w:rPr>
          <w:rFonts w:ascii="Arial MT"/>
          <w:sz w:val="15"/>
        </w:rPr>
      </w:pPr>
    </w:p>
    <w:p w14:paraId="07731139">
      <w:pPr>
        <w:tabs>
          <w:tab w:val="left" w:pos="8091"/>
        </w:tabs>
        <w:spacing w:before="0"/>
        <w:ind w:left="5335" w:right="0" w:firstLine="0"/>
        <w:jc w:val="left"/>
        <w:rPr>
          <w:rFonts w:ascii="Arial MT"/>
          <w:sz w:val="15"/>
        </w:rPr>
      </w:pPr>
      <w:r>
        <w:rPr>
          <w:rFonts w:ascii="Arial MT"/>
          <w:color w:val="231F20"/>
          <w:spacing w:val="-2"/>
          <w:sz w:val="15"/>
        </w:rPr>
        <w:t>TAKIM</w:t>
      </w:r>
      <w:r>
        <w:rPr>
          <w:rFonts w:ascii="Arial MT"/>
          <w:color w:val="231F20"/>
          <w:sz w:val="15"/>
        </w:rPr>
        <w:tab/>
      </w:r>
      <w:r>
        <w:rPr>
          <w:rFonts w:ascii="Arial MT"/>
          <w:color w:val="231F20"/>
          <w:spacing w:val="-2"/>
          <w:sz w:val="15"/>
        </w:rPr>
        <w:t>OYUNCU</w:t>
      </w:r>
    </w:p>
    <w:p w14:paraId="1B66CEAE">
      <w:pPr>
        <w:pStyle w:val="12"/>
        <w:rPr>
          <w:rFonts w:ascii="Arial MT"/>
          <w:sz w:val="15"/>
        </w:rPr>
      </w:pPr>
    </w:p>
    <w:p w14:paraId="04A55AFC">
      <w:pPr>
        <w:pStyle w:val="12"/>
        <w:spacing w:before="49"/>
        <w:rPr>
          <w:rFonts w:ascii="Arial MT"/>
          <w:sz w:val="15"/>
        </w:rPr>
      </w:pPr>
    </w:p>
    <w:p w14:paraId="033EA4AD">
      <w:pPr>
        <w:tabs>
          <w:tab w:val="left" w:pos="2615"/>
        </w:tabs>
        <w:spacing w:before="0"/>
        <w:ind w:left="1686" w:right="0" w:firstLine="0"/>
        <w:jc w:val="center"/>
        <w:rPr>
          <w:rFonts w:ascii="Arial MT"/>
          <w:sz w:val="15"/>
        </w:rPr>
      </w:pPr>
      <w:r>
        <w:rPr>
          <w:rFonts w:ascii="Arial MT"/>
          <w:color w:val="231F20"/>
          <w:spacing w:val="-4"/>
          <w:sz w:val="15"/>
        </w:rPr>
        <w:t>(0,1)</w:t>
      </w:r>
      <w:r>
        <w:rPr>
          <w:rFonts w:ascii="Arial MT"/>
          <w:color w:val="231F20"/>
          <w:sz w:val="15"/>
        </w:rPr>
        <w:tab/>
      </w:r>
      <w:r>
        <w:rPr>
          <w:rFonts w:ascii="Arial MT"/>
          <w:color w:val="231F20"/>
          <w:spacing w:val="-2"/>
          <w:sz w:val="15"/>
        </w:rPr>
        <w:t>(5,8)</w:t>
      </w:r>
    </w:p>
    <w:p w14:paraId="327FAC8C">
      <w:pPr>
        <w:pStyle w:val="12"/>
        <w:rPr>
          <w:rFonts w:ascii="Arial MT"/>
          <w:sz w:val="15"/>
        </w:rPr>
      </w:pPr>
    </w:p>
    <w:p w14:paraId="54AAA15F">
      <w:pPr>
        <w:pStyle w:val="12"/>
        <w:rPr>
          <w:rFonts w:ascii="Arial MT"/>
          <w:sz w:val="15"/>
        </w:rPr>
      </w:pPr>
    </w:p>
    <w:p w14:paraId="2DB6A106">
      <w:pPr>
        <w:pStyle w:val="12"/>
        <w:rPr>
          <w:rFonts w:ascii="Arial MT"/>
          <w:sz w:val="15"/>
        </w:rPr>
      </w:pPr>
    </w:p>
    <w:p w14:paraId="586BA728">
      <w:pPr>
        <w:pStyle w:val="12"/>
        <w:spacing w:before="164"/>
        <w:rPr>
          <w:rFonts w:ascii="Arial MT"/>
          <w:sz w:val="15"/>
        </w:rPr>
      </w:pPr>
    </w:p>
    <w:p w14:paraId="37012D0F">
      <w:pPr>
        <w:pStyle w:val="12"/>
        <w:spacing w:line="271" w:lineRule="auto"/>
        <w:ind w:left="3120" w:right="1429" w:firstLine="360"/>
        <w:jc w:val="both"/>
        <w:rPr>
          <w:color w:val="231F20"/>
          <w:w w:val="105"/>
        </w:rPr>
      </w:pPr>
    </w:p>
    <w:p w14:paraId="482F213C">
      <w:pPr>
        <w:pStyle w:val="12"/>
        <w:spacing w:line="271" w:lineRule="auto"/>
        <w:ind w:left="3120" w:right="1429" w:firstLine="360"/>
        <w:jc w:val="both"/>
      </w:pPr>
      <w:r>
        <w:rPr>
          <w:color w:val="231F20"/>
          <w:w w:val="105"/>
        </w:rPr>
        <w:t>Açıkçası, kardinaliteler katılım ve bağlanabilirlikten daha fazla bilgi sağlar. O halde, kardinalite</w:t>
      </w:r>
      <w:r>
        <w:rPr>
          <w:color w:val="231F20"/>
          <w:spacing w:val="-3"/>
          <w:w w:val="105"/>
        </w:rPr>
        <w:t xml:space="preserve"> </w:t>
      </w:r>
      <w:r>
        <w:rPr>
          <w:color w:val="231F20"/>
          <w:w w:val="105"/>
        </w:rPr>
        <w:t>daha</w:t>
      </w:r>
      <w:r>
        <w:rPr>
          <w:color w:val="231F20"/>
          <w:spacing w:val="-3"/>
          <w:w w:val="105"/>
        </w:rPr>
        <w:t xml:space="preserve"> </w:t>
      </w:r>
      <w:r>
        <w:rPr>
          <w:color w:val="231F20"/>
          <w:w w:val="105"/>
        </w:rPr>
        <w:t>üstün</w:t>
      </w:r>
      <w:r>
        <w:rPr>
          <w:color w:val="231F20"/>
          <w:spacing w:val="-3"/>
          <w:w w:val="105"/>
        </w:rPr>
        <w:t xml:space="preserve"> </w:t>
      </w:r>
      <w:r>
        <w:rPr>
          <w:color w:val="231F20"/>
          <w:w w:val="105"/>
        </w:rPr>
        <w:t>görünürken</w:t>
      </w:r>
      <w:r>
        <w:rPr>
          <w:color w:val="231F20"/>
          <w:spacing w:val="-3"/>
          <w:w w:val="105"/>
        </w:rPr>
        <w:t xml:space="preserve"> </w:t>
      </w:r>
      <w:r>
        <w:rPr>
          <w:color w:val="231F20"/>
          <w:w w:val="105"/>
        </w:rPr>
        <w:t>neden</w:t>
      </w:r>
      <w:r>
        <w:rPr>
          <w:color w:val="231F20"/>
          <w:spacing w:val="-3"/>
          <w:w w:val="105"/>
        </w:rPr>
        <w:t xml:space="preserve"> </w:t>
      </w:r>
      <w:r>
        <w:rPr>
          <w:color w:val="231F20"/>
          <w:w w:val="105"/>
        </w:rPr>
        <w:t>katılım</w:t>
      </w:r>
      <w:r>
        <w:rPr>
          <w:color w:val="231F20"/>
          <w:spacing w:val="-3"/>
          <w:w w:val="105"/>
        </w:rPr>
        <w:t xml:space="preserve"> </w:t>
      </w:r>
      <w:r>
        <w:rPr>
          <w:color w:val="231F20"/>
          <w:w w:val="105"/>
        </w:rPr>
        <w:t>ve</w:t>
      </w:r>
      <w:r>
        <w:rPr>
          <w:color w:val="231F20"/>
          <w:spacing w:val="-3"/>
          <w:w w:val="105"/>
        </w:rPr>
        <w:t xml:space="preserve"> </w:t>
      </w:r>
      <w:r>
        <w:rPr>
          <w:color w:val="231F20"/>
          <w:w w:val="105"/>
        </w:rPr>
        <w:t>bağlanabilirliği</w:t>
      </w:r>
      <w:r>
        <w:rPr>
          <w:color w:val="231F20"/>
          <w:spacing w:val="-3"/>
          <w:w w:val="105"/>
        </w:rPr>
        <w:t xml:space="preserve"> </w:t>
      </w:r>
      <w:r>
        <w:rPr>
          <w:color w:val="231F20"/>
          <w:w w:val="105"/>
        </w:rPr>
        <w:t>kullandığımızı</w:t>
      </w:r>
      <w:r>
        <w:rPr>
          <w:color w:val="231F20"/>
          <w:spacing w:val="-3"/>
          <w:w w:val="105"/>
        </w:rPr>
        <w:t xml:space="preserve"> </w:t>
      </w:r>
      <w:r>
        <w:rPr>
          <w:color w:val="231F20"/>
          <w:w w:val="105"/>
        </w:rPr>
        <w:t>merak</w:t>
      </w:r>
      <w:r>
        <w:rPr>
          <w:color w:val="231F20"/>
          <w:spacing w:val="-3"/>
          <w:w w:val="105"/>
        </w:rPr>
        <w:t xml:space="preserve"> </w:t>
      </w:r>
      <w:r>
        <w:rPr>
          <w:color w:val="231F20"/>
          <w:w w:val="105"/>
        </w:rPr>
        <w:t>etmek doğru olacaktır. Sorun, DBMS'nin önceki örnekteki beş ve sekiz gibi belirli değerleri zorlamasının bir yolu olmamasıdır. Bu tür özel sayısal gereklilikleri uygulamak için uygulama mantığı kodlanmalıdır. Bu kod ön uç uygulamasına yazılabilir ya da saklı yordam veya tetikleyici olarak veritabanına gömülebilir; ancak VTYS bunu sadece normal, ilişkisel bütünlük denetimi biçimleriyle uygulayamaz. VTYS'nin normal, ilişkisel bütünlük denetimi yoluyla uygulayabileceği gereksinim türleri, daha belirsiz katılım ve bağlantı ifadeleriyle temsil edilebilir.</w:t>
      </w:r>
      <w:r>
        <w:rPr>
          <w:color w:val="231F20"/>
          <w:spacing w:val="-5"/>
          <w:w w:val="105"/>
        </w:rPr>
        <w:t xml:space="preserve"> </w:t>
      </w:r>
      <w:r>
        <w:rPr>
          <w:color w:val="231F20"/>
          <w:w w:val="105"/>
        </w:rPr>
        <w:t>Takım</w:t>
      </w:r>
      <w:r>
        <w:rPr>
          <w:color w:val="231F20"/>
          <w:spacing w:val="-5"/>
          <w:w w:val="105"/>
        </w:rPr>
        <w:t xml:space="preserve"> </w:t>
      </w:r>
      <w:r>
        <w:rPr>
          <w:color w:val="231F20"/>
          <w:w w:val="105"/>
        </w:rPr>
        <w:t>ve</w:t>
      </w:r>
      <w:r>
        <w:rPr>
          <w:color w:val="231F20"/>
          <w:spacing w:val="-5"/>
          <w:w w:val="105"/>
        </w:rPr>
        <w:t xml:space="preserve"> </w:t>
      </w:r>
      <w:r>
        <w:rPr>
          <w:color w:val="231F20"/>
          <w:w w:val="105"/>
        </w:rPr>
        <w:t>Oyuncu</w:t>
      </w:r>
      <w:r>
        <w:rPr>
          <w:color w:val="231F20"/>
          <w:spacing w:val="-5"/>
          <w:w w:val="105"/>
        </w:rPr>
        <w:t xml:space="preserve"> </w:t>
      </w:r>
      <w:r>
        <w:rPr>
          <w:color w:val="231F20"/>
          <w:w w:val="105"/>
        </w:rPr>
        <w:t>arasındaki</w:t>
      </w:r>
      <w:r>
        <w:rPr>
          <w:color w:val="231F20"/>
          <w:spacing w:val="-5"/>
          <w:w w:val="105"/>
        </w:rPr>
        <w:t xml:space="preserve"> </w:t>
      </w:r>
      <w:r>
        <w:rPr>
          <w:color w:val="231F20"/>
          <w:w w:val="105"/>
        </w:rPr>
        <w:t>bağlantıların</w:t>
      </w:r>
      <w:r>
        <w:rPr>
          <w:color w:val="231F20"/>
          <w:spacing w:val="-5"/>
          <w:w w:val="105"/>
        </w:rPr>
        <w:t xml:space="preserve"> </w:t>
      </w:r>
      <w:r>
        <w:rPr>
          <w:color w:val="231F20"/>
          <w:w w:val="105"/>
        </w:rPr>
        <w:t>1:M</w:t>
      </w:r>
      <w:r>
        <w:rPr>
          <w:color w:val="231F20"/>
          <w:spacing w:val="-5"/>
          <w:w w:val="105"/>
        </w:rPr>
        <w:t xml:space="preserve"> </w:t>
      </w:r>
      <w:r>
        <w:rPr>
          <w:color w:val="231F20"/>
          <w:w w:val="105"/>
        </w:rPr>
        <w:t>olduğunu</w:t>
      </w:r>
      <w:r>
        <w:rPr>
          <w:color w:val="231F20"/>
          <w:spacing w:val="-5"/>
          <w:w w:val="105"/>
        </w:rPr>
        <w:t xml:space="preserve"> </w:t>
      </w:r>
      <w:r>
        <w:rPr>
          <w:color w:val="231F20"/>
          <w:w w:val="105"/>
        </w:rPr>
        <w:t>bilmek</w:t>
      </w:r>
      <w:r>
        <w:rPr>
          <w:color w:val="231F20"/>
          <w:spacing w:val="-5"/>
          <w:w w:val="105"/>
        </w:rPr>
        <w:t xml:space="preserve"> </w:t>
      </w:r>
      <w:r>
        <w:rPr>
          <w:color w:val="231F20"/>
          <w:w w:val="105"/>
        </w:rPr>
        <w:t>size</w:t>
      </w:r>
      <w:r>
        <w:rPr>
          <w:color w:val="231F20"/>
          <w:spacing w:val="-5"/>
          <w:w w:val="105"/>
        </w:rPr>
        <w:t xml:space="preserve"> </w:t>
      </w:r>
      <w:r>
        <w:rPr>
          <w:color w:val="231F20"/>
          <w:w w:val="105"/>
        </w:rPr>
        <w:t>yabancı</w:t>
      </w:r>
      <w:r>
        <w:rPr>
          <w:color w:val="231F20"/>
          <w:spacing w:val="-7"/>
          <w:w w:val="105"/>
        </w:rPr>
        <w:t xml:space="preserve"> </w:t>
      </w:r>
      <w:r>
        <w:rPr>
          <w:color w:val="231F20"/>
          <w:w w:val="105"/>
        </w:rPr>
        <w:t xml:space="preserve">anahtarı nasıl yerleştireceğinizi söyler. Katılımın zorunlu olduğunu bilmek size bir NOT NULL </w:t>
      </w:r>
      <w:r>
        <w:rPr>
          <w:color w:val="231F20"/>
        </w:rPr>
        <w:t>kısıtlamasının</w:t>
      </w:r>
      <w:r>
        <w:rPr>
          <w:color w:val="231F20"/>
          <w:spacing w:val="-1"/>
        </w:rPr>
        <w:t xml:space="preserve"> </w:t>
      </w:r>
      <w:r>
        <w:rPr>
          <w:color w:val="231F20"/>
        </w:rPr>
        <w:t>(Bölüm</w:t>
      </w:r>
      <w:r>
        <w:rPr>
          <w:color w:val="231F20"/>
          <w:spacing w:val="-1"/>
        </w:rPr>
        <w:t xml:space="preserve"> </w:t>
      </w:r>
      <w:r>
        <w:rPr>
          <w:color w:val="231F20"/>
        </w:rPr>
        <w:t>7,</w:t>
      </w:r>
      <w:r>
        <w:rPr>
          <w:color w:val="231F20"/>
          <w:spacing w:val="-1"/>
        </w:rPr>
        <w:t xml:space="preserve"> </w:t>
      </w:r>
      <w:r>
        <w:rPr>
          <w:color w:val="231F20"/>
        </w:rPr>
        <w:t>Yapısal</w:t>
      </w:r>
      <w:r>
        <w:rPr>
          <w:color w:val="231F20"/>
          <w:spacing w:val="-1"/>
        </w:rPr>
        <w:t xml:space="preserve"> </w:t>
      </w:r>
      <w:r>
        <w:rPr>
          <w:color w:val="231F20"/>
        </w:rPr>
        <w:t>Sorgu</w:t>
      </w:r>
      <w:r>
        <w:rPr>
          <w:color w:val="231F20"/>
          <w:spacing w:val="-1"/>
        </w:rPr>
        <w:t xml:space="preserve"> </w:t>
      </w:r>
      <w:r>
        <w:rPr>
          <w:color w:val="231F20"/>
        </w:rPr>
        <w:t>Diline</w:t>
      </w:r>
      <w:r>
        <w:rPr>
          <w:color w:val="231F20"/>
          <w:spacing w:val="-1"/>
        </w:rPr>
        <w:t xml:space="preserve"> </w:t>
      </w:r>
      <w:r>
        <w:rPr>
          <w:color w:val="231F20"/>
        </w:rPr>
        <w:t>Giriş'te</w:t>
      </w:r>
      <w:r>
        <w:rPr>
          <w:color w:val="231F20"/>
          <w:spacing w:val="-1"/>
        </w:rPr>
        <w:t xml:space="preserve"> </w:t>
      </w:r>
      <w:r>
        <w:rPr>
          <w:color w:val="231F20"/>
        </w:rPr>
        <w:t>tanıtılmıştır)</w:t>
      </w:r>
      <w:r>
        <w:rPr>
          <w:color w:val="231F20"/>
          <w:spacing w:val="-1"/>
        </w:rPr>
        <w:t xml:space="preserve"> </w:t>
      </w:r>
      <w:r>
        <w:rPr>
          <w:color w:val="231F20"/>
        </w:rPr>
        <w:t>gerekli</w:t>
      </w:r>
      <w:r>
        <w:rPr>
          <w:color w:val="231F20"/>
          <w:spacing w:val="-1"/>
        </w:rPr>
        <w:t xml:space="preserve"> </w:t>
      </w:r>
      <w:r>
        <w:rPr>
          <w:color w:val="231F20"/>
        </w:rPr>
        <w:t>olduğunu</w:t>
      </w:r>
      <w:r>
        <w:rPr>
          <w:color w:val="231F20"/>
          <w:spacing w:val="-1"/>
        </w:rPr>
        <w:t xml:space="preserve"> </w:t>
      </w:r>
      <w:r>
        <w:rPr>
          <w:color w:val="231F20"/>
        </w:rPr>
        <w:t>söyler.</w:t>
      </w:r>
      <w:r>
        <w:rPr>
          <w:color w:val="231F20"/>
          <w:spacing w:val="-1"/>
        </w:rPr>
        <w:t xml:space="preserve"> </w:t>
      </w:r>
      <w:r>
        <w:rPr>
          <w:color w:val="231F20"/>
        </w:rPr>
        <w:t xml:space="preserve">Katılım </w:t>
      </w:r>
      <w:r>
        <w:rPr>
          <w:color w:val="231F20"/>
          <w:w w:val="105"/>
        </w:rPr>
        <w:t>ve</w:t>
      </w:r>
      <w:r>
        <w:rPr>
          <w:color w:val="231F20"/>
          <w:spacing w:val="-1"/>
          <w:w w:val="105"/>
        </w:rPr>
        <w:t xml:space="preserve"> </w:t>
      </w:r>
      <w:r>
        <w:rPr>
          <w:color w:val="231F20"/>
          <w:w w:val="105"/>
        </w:rPr>
        <w:t>bağlantının</w:t>
      </w:r>
      <w:r>
        <w:rPr>
          <w:color w:val="231F20"/>
          <w:spacing w:val="-1"/>
          <w:w w:val="105"/>
        </w:rPr>
        <w:t xml:space="preserve"> </w:t>
      </w:r>
      <w:r>
        <w:rPr>
          <w:color w:val="231F20"/>
          <w:w w:val="105"/>
        </w:rPr>
        <w:t>size</w:t>
      </w:r>
      <w:r>
        <w:rPr>
          <w:color w:val="231F20"/>
          <w:spacing w:val="-1"/>
          <w:w w:val="105"/>
        </w:rPr>
        <w:t xml:space="preserve"> </w:t>
      </w:r>
      <w:r>
        <w:rPr>
          <w:color w:val="231F20"/>
          <w:w w:val="105"/>
        </w:rPr>
        <w:t>ilgili</w:t>
      </w:r>
      <w:r>
        <w:rPr>
          <w:color w:val="231F20"/>
          <w:spacing w:val="-1"/>
          <w:w w:val="105"/>
        </w:rPr>
        <w:t xml:space="preserve"> </w:t>
      </w:r>
      <w:r>
        <w:rPr>
          <w:color w:val="231F20"/>
          <w:w w:val="105"/>
        </w:rPr>
        <w:t>veritabanı</w:t>
      </w:r>
      <w:r>
        <w:rPr>
          <w:color w:val="231F20"/>
          <w:spacing w:val="-1"/>
          <w:w w:val="105"/>
        </w:rPr>
        <w:t xml:space="preserve"> </w:t>
      </w:r>
      <w:r>
        <w:rPr>
          <w:color w:val="231F20"/>
          <w:w w:val="105"/>
        </w:rPr>
        <w:t>tasarım</w:t>
      </w:r>
      <w:r>
        <w:rPr>
          <w:color w:val="231F20"/>
          <w:spacing w:val="-1"/>
          <w:w w:val="105"/>
        </w:rPr>
        <w:t xml:space="preserve"> </w:t>
      </w:r>
      <w:r>
        <w:rPr>
          <w:color w:val="231F20"/>
          <w:w w:val="105"/>
        </w:rPr>
        <w:t>bilgilerini</w:t>
      </w:r>
      <w:r>
        <w:rPr>
          <w:color w:val="231F20"/>
          <w:spacing w:val="-1"/>
          <w:w w:val="105"/>
        </w:rPr>
        <w:t xml:space="preserve"> </w:t>
      </w:r>
      <w:r>
        <w:rPr>
          <w:color w:val="231F20"/>
          <w:w w:val="105"/>
        </w:rPr>
        <w:t>vermesi</w:t>
      </w:r>
      <w:r>
        <w:rPr>
          <w:color w:val="231F20"/>
          <w:spacing w:val="-1"/>
          <w:w w:val="105"/>
        </w:rPr>
        <w:t xml:space="preserve"> </w:t>
      </w:r>
      <w:r>
        <w:rPr>
          <w:color w:val="231F20"/>
          <w:w w:val="105"/>
        </w:rPr>
        <w:t>ve</w:t>
      </w:r>
      <w:r>
        <w:rPr>
          <w:color w:val="231F20"/>
          <w:spacing w:val="-1"/>
          <w:w w:val="105"/>
        </w:rPr>
        <w:t xml:space="preserve"> </w:t>
      </w:r>
      <w:r>
        <w:rPr>
          <w:color w:val="231F20"/>
          <w:w w:val="105"/>
        </w:rPr>
        <w:t>okunması kolay bir gösterimle modele kolayca dahil edilmesi, bunları veri modellerindeki baskın veri parçaları haline getirir.</w:t>
      </w:r>
    </w:p>
    <w:p w14:paraId="3C555FE8">
      <w:pPr>
        <w:pStyle w:val="12"/>
        <w:spacing w:before="70"/>
        <w:rPr>
          <w:sz w:val="20"/>
        </w:rPr>
      </w:pPr>
      <w:r>
        <w:rPr>
          <w:sz w:val="20"/>
        </w:rPr>
        <mc:AlternateContent>
          <mc:Choice Requires="wps">
            <w:drawing>
              <wp:anchor distT="0" distB="0" distL="0" distR="0" simplePos="0" relativeHeight="251721728" behindDoc="1" locked="0" layoutInCell="1" allowOverlap="1">
                <wp:simplePos x="0" y="0"/>
                <wp:positionH relativeFrom="page">
                  <wp:posOffset>1981200</wp:posOffset>
                </wp:positionH>
                <wp:positionV relativeFrom="paragraph">
                  <wp:posOffset>205740</wp:posOffset>
                </wp:positionV>
                <wp:extent cx="4876800" cy="1913890"/>
                <wp:effectExtent l="0" t="0" r="0" b="0"/>
                <wp:wrapTopAndBottom/>
                <wp:docPr id="288" name="Textbox 288"/>
                <wp:cNvGraphicFramePr/>
                <a:graphic xmlns:a="http://schemas.openxmlformats.org/drawingml/2006/main">
                  <a:graphicData uri="http://schemas.microsoft.com/office/word/2010/wordprocessingShape">
                    <wps:wsp>
                      <wps:cNvSpPr txBox="1"/>
                      <wps:spPr>
                        <a:xfrm>
                          <a:off x="0" y="0"/>
                          <a:ext cx="4876800" cy="1913889"/>
                        </a:xfrm>
                        <a:prstGeom prst="rect">
                          <a:avLst/>
                        </a:prstGeom>
                        <a:solidFill>
                          <a:srgbClr val="ECEBF5"/>
                        </a:solidFill>
                      </wps:spPr>
                      <wps:txbx>
                        <w:txbxContent>
                          <w:p w14:paraId="7D138346">
                            <w:pPr>
                              <w:spacing w:before="115"/>
                              <w:ind w:left="180" w:right="0" w:firstLine="0"/>
                              <w:jc w:val="left"/>
                              <w:rPr>
                                <w:rFonts w:ascii="Trebuchet MS"/>
                                <w:b/>
                                <w:color w:val="000000"/>
                                <w:sz w:val="33"/>
                              </w:rPr>
                            </w:pPr>
                            <w:r>
                              <w:rPr>
                                <w:rFonts w:ascii="Trebuchet MS"/>
                                <w:b/>
                                <w:color w:val="732F6B"/>
                                <w:spacing w:val="-5"/>
                                <w:sz w:val="33"/>
                              </w:rPr>
                              <w:t>Not</w:t>
                            </w:r>
                          </w:p>
                          <w:p w14:paraId="13A29E2A">
                            <w:pPr>
                              <w:pStyle w:val="12"/>
                              <w:spacing w:before="45" w:line="256" w:lineRule="auto"/>
                              <w:ind w:left="180" w:right="160"/>
                              <w:jc w:val="both"/>
                              <w:rPr>
                                <w:rFonts w:ascii="Tahoma" w:hAnsi="Tahoma"/>
                                <w:color w:val="000000"/>
                              </w:rPr>
                            </w:pPr>
                            <w:r>
                              <w:rPr>
                                <w:rFonts w:ascii="Tahoma" w:hAnsi="Tahoma"/>
                                <w:color w:val="231F20"/>
                              </w:rPr>
                              <w:t>Bu</w:t>
                            </w:r>
                            <w:r>
                              <w:rPr>
                                <w:rFonts w:ascii="Tahoma" w:hAnsi="Tahoma"/>
                                <w:color w:val="231F20"/>
                                <w:spacing w:val="-11"/>
                              </w:rPr>
                              <w:t xml:space="preserve"> </w:t>
                            </w:r>
                            <w:r>
                              <w:rPr>
                                <w:rFonts w:ascii="Tahoma" w:hAnsi="Tahoma"/>
                                <w:color w:val="231F20"/>
                              </w:rPr>
                              <w:t>bölümde</w:t>
                            </w:r>
                            <w:r>
                              <w:rPr>
                                <w:rFonts w:ascii="Tahoma" w:hAnsi="Tahoma"/>
                                <w:color w:val="231F20"/>
                                <w:spacing w:val="-11"/>
                              </w:rPr>
                              <w:t xml:space="preserve"> </w:t>
                            </w:r>
                            <w:r>
                              <w:rPr>
                                <w:rFonts w:ascii="Tahoma" w:hAnsi="Tahoma"/>
                                <w:color w:val="231F20"/>
                              </w:rPr>
                              <w:t>bağlantılar,</w:t>
                            </w:r>
                            <w:r>
                              <w:rPr>
                                <w:rFonts w:ascii="Tahoma" w:hAnsi="Tahoma"/>
                                <w:color w:val="231F20"/>
                                <w:spacing w:val="-11"/>
                              </w:rPr>
                              <w:t xml:space="preserve"> </w:t>
                            </w:r>
                            <w:r>
                              <w:rPr>
                                <w:rFonts w:ascii="Tahoma" w:hAnsi="Tahoma"/>
                                <w:color w:val="231F20"/>
                              </w:rPr>
                              <w:t>katılımlar</w:t>
                            </w:r>
                            <w:r>
                              <w:rPr>
                                <w:rFonts w:ascii="Tahoma" w:hAnsi="Tahoma"/>
                                <w:color w:val="231F20"/>
                                <w:spacing w:val="-11"/>
                              </w:rPr>
                              <w:t xml:space="preserve"> </w:t>
                            </w:r>
                            <w:r>
                              <w:rPr>
                                <w:rFonts w:ascii="Tahoma" w:hAnsi="Tahoma"/>
                                <w:color w:val="231F20"/>
                              </w:rPr>
                              <w:t>ve</w:t>
                            </w:r>
                            <w:r>
                              <w:rPr>
                                <w:rFonts w:ascii="Tahoma" w:hAnsi="Tahoma"/>
                                <w:color w:val="231F20"/>
                                <w:spacing w:val="-11"/>
                              </w:rPr>
                              <w:t xml:space="preserve"> </w:t>
                            </w:r>
                            <w:r>
                              <w:rPr>
                                <w:rFonts w:ascii="Tahoma" w:hAnsi="Tahoma"/>
                                <w:color w:val="231F20"/>
                              </w:rPr>
                              <w:t>kardinaliteler</w:t>
                            </w:r>
                            <w:r>
                              <w:rPr>
                                <w:rFonts w:ascii="Tahoma" w:hAnsi="Tahoma"/>
                                <w:color w:val="231F20"/>
                                <w:spacing w:val="-11"/>
                              </w:rPr>
                              <w:t xml:space="preserve"> </w:t>
                            </w:r>
                            <w:r>
                              <w:rPr>
                                <w:rFonts w:ascii="Tahoma" w:hAnsi="Tahoma"/>
                                <w:color w:val="231F20"/>
                              </w:rPr>
                              <w:t>ele</w:t>
                            </w:r>
                            <w:r>
                              <w:rPr>
                                <w:rFonts w:ascii="Tahoma" w:hAnsi="Tahoma"/>
                                <w:color w:val="231F20"/>
                                <w:spacing w:val="-11"/>
                              </w:rPr>
                              <w:t xml:space="preserve"> </w:t>
                            </w:r>
                            <w:r>
                              <w:rPr>
                                <w:rFonts w:ascii="Tahoma" w:hAnsi="Tahoma"/>
                                <w:color w:val="231F20"/>
                              </w:rPr>
                              <w:t>alınmaktadır.</w:t>
                            </w:r>
                            <w:r>
                              <w:rPr>
                                <w:rFonts w:ascii="Tahoma" w:hAnsi="Tahoma"/>
                                <w:color w:val="231F20"/>
                                <w:spacing w:val="-11"/>
                              </w:rPr>
                              <w:t xml:space="preserve"> </w:t>
                            </w:r>
                            <w:r>
                              <w:rPr>
                                <w:rFonts w:ascii="Tahoma" w:hAnsi="Tahoma"/>
                                <w:color w:val="231F20"/>
                              </w:rPr>
                              <w:t>Diğer</w:t>
                            </w:r>
                            <w:r>
                              <w:rPr>
                                <w:rFonts w:ascii="Tahoma" w:hAnsi="Tahoma"/>
                                <w:color w:val="231F20"/>
                                <w:spacing w:val="-11"/>
                              </w:rPr>
                              <w:t xml:space="preserve"> </w:t>
                            </w:r>
                            <w:r>
                              <w:rPr>
                                <w:rFonts w:ascii="Tahoma" w:hAnsi="Tahoma"/>
                                <w:color w:val="231F20"/>
                              </w:rPr>
                              <w:t>ortamlarda</w:t>
                            </w:r>
                            <w:r>
                              <w:rPr>
                                <w:rFonts w:ascii="Tahoma" w:hAnsi="Tahoma"/>
                                <w:color w:val="231F20"/>
                                <w:spacing w:val="-11"/>
                              </w:rPr>
                              <w:t xml:space="preserve"> </w:t>
                            </w:r>
                            <w:r>
                              <w:rPr>
                                <w:rFonts w:ascii="Tahoma" w:hAnsi="Tahoma"/>
                                <w:color w:val="231F20"/>
                              </w:rPr>
                              <w:t xml:space="preserve">bir ilişkinin tüm bu özelliklerinin ele alınmayabileceğini unutmayın. Uygulamada, belirli </w:t>
                            </w:r>
                            <w:r>
                              <w:rPr>
                                <w:rFonts w:ascii="Tahoma" w:hAnsi="Tahoma"/>
                                <w:color w:val="231F20"/>
                                <w:spacing w:val="-4"/>
                              </w:rPr>
                              <w:t>minimum ve maksimum kardinalitelerin atlanması yaygındır. Bu gibi durumlarda, katılımlara ve</w:t>
                            </w:r>
                            <w:r>
                              <w:rPr>
                                <w:rFonts w:ascii="Tahoma" w:hAnsi="Tahoma"/>
                                <w:color w:val="231F20"/>
                                <w:spacing w:val="-11"/>
                              </w:rPr>
                              <w:t xml:space="preserve"> </w:t>
                            </w:r>
                            <w:r>
                              <w:rPr>
                                <w:rFonts w:ascii="Tahoma" w:hAnsi="Tahoma"/>
                                <w:color w:val="231F20"/>
                                <w:spacing w:val="-4"/>
                              </w:rPr>
                              <w:t>bağlantılara</w:t>
                            </w:r>
                            <w:r>
                              <w:rPr>
                                <w:rFonts w:ascii="Tahoma" w:hAnsi="Tahoma"/>
                                <w:color w:val="231F20"/>
                                <w:spacing w:val="-11"/>
                              </w:rPr>
                              <w:t xml:space="preserve"> </w:t>
                            </w:r>
                            <w:r>
                              <w:rPr>
                                <w:rFonts w:ascii="Tahoma" w:hAnsi="Tahoma"/>
                                <w:color w:val="231F20"/>
                                <w:spacing w:val="-4"/>
                              </w:rPr>
                              <w:t>sırasıyla</w:t>
                            </w:r>
                            <w:r>
                              <w:rPr>
                                <w:rFonts w:ascii="Tahoma" w:hAnsi="Tahoma"/>
                                <w:color w:val="231F20"/>
                                <w:spacing w:val="-11"/>
                              </w:rPr>
                              <w:t xml:space="preserve"> </w:t>
                            </w:r>
                            <w:r>
                              <w:rPr>
                                <w:rFonts w:ascii="Tahoma" w:hAnsi="Tahoma"/>
                                <w:color w:val="231F20"/>
                                <w:spacing w:val="-4"/>
                              </w:rPr>
                              <w:t>minimum</w:t>
                            </w:r>
                            <w:r>
                              <w:rPr>
                                <w:rFonts w:ascii="Tahoma" w:hAnsi="Tahoma"/>
                                <w:color w:val="231F20"/>
                                <w:spacing w:val="-11"/>
                              </w:rPr>
                              <w:t xml:space="preserve"> </w:t>
                            </w:r>
                            <w:r>
                              <w:rPr>
                                <w:rFonts w:ascii="Tahoma" w:hAnsi="Tahoma"/>
                                <w:color w:val="231F20"/>
                                <w:spacing w:val="-4"/>
                              </w:rPr>
                              <w:t>ve</w:t>
                            </w:r>
                            <w:r>
                              <w:rPr>
                                <w:rFonts w:ascii="Tahoma" w:hAnsi="Tahoma"/>
                                <w:color w:val="231F20"/>
                                <w:spacing w:val="-11"/>
                              </w:rPr>
                              <w:t xml:space="preserve"> </w:t>
                            </w:r>
                            <w:r>
                              <w:rPr>
                                <w:rFonts w:ascii="Tahoma" w:hAnsi="Tahoma"/>
                                <w:color w:val="231F20"/>
                                <w:spacing w:val="-4"/>
                              </w:rPr>
                              <w:t>maksimum</w:t>
                            </w:r>
                            <w:r>
                              <w:rPr>
                                <w:rFonts w:ascii="Tahoma" w:hAnsi="Tahoma"/>
                                <w:color w:val="231F20"/>
                                <w:spacing w:val="-11"/>
                              </w:rPr>
                              <w:t xml:space="preserve"> </w:t>
                            </w:r>
                            <w:r>
                              <w:rPr>
                                <w:rFonts w:ascii="Tahoma" w:hAnsi="Tahoma"/>
                                <w:color w:val="231F20"/>
                                <w:spacing w:val="-4"/>
                              </w:rPr>
                              <w:t>kardinalite</w:t>
                            </w:r>
                            <w:r>
                              <w:rPr>
                                <w:rFonts w:ascii="Tahoma" w:hAnsi="Tahoma"/>
                                <w:color w:val="231F20"/>
                                <w:spacing w:val="-10"/>
                              </w:rPr>
                              <w:t xml:space="preserve"> </w:t>
                            </w:r>
                            <w:r>
                              <w:rPr>
                                <w:rFonts w:ascii="Tahoma" w:hAnsi="Tahoma"/>
                                <w:color w:val="231F20"/>
                                <w:spacing w:val="-4"/>
                              </w:rPr>
                              <w:t>olarak</w:t>
                            </w:r>
                            <w:r>
                              <w:rPr>
                                <w:rFonts w:ascii="Tahoma" w:hAnsi="Tahoma"/>
                                <w:color w:val="231F20"/>
                                <w:spacing w:val="-11"/>
                              </w:rPr>
                              <w:t xml:space="preserve"> </w:t>
                            </w:r>
                            <w:r>
                              <w:rPr>
                                <w:rFonts w:ascii="Tahoma" w:hAnsi="Tahoma"/>
                                <w:color w:val="231F20"/>
                                <w:spacing w:val="-4"/>
                              </w:rPr>
                              <w:t>atıfta</w:t>
                            </w:r>
                            <w:r>
                              <w:rPr>
                                <w:rFonts w:ascii="Tahoma" w:hAnsi="Tahoma"/>
                                <w:color w:val="231F20"/>
                                <w:spacing w:val="-11"/>
                              </w:rPr>
                              <w:t xml:space="preserve"> </w:t>
                            </w:r>
                            <w:r>
                              <w:rPr>
                                <w:rFonts w:ascii="Tahoma" w:hAnsi="Tahoma"/>
                                <w:color w:val="231F20"/>
                                <w:spacing w:val="-4"/>
                              </w:rPr>
                              <w:t>bulunmak</w:t>
                            </w:r>
                            <w:r>
                              <w:rPr>
                                <w:rFonts w:ascii="Tahoma" w:hAnsi="Tahoma"/>
                                <w:color w:val="231F20"/>
                                <w:spacing w:val="-11"/>
                              </w:rPr>
                              <w:t xml:space="preserve"> </w:t>
                            </w:r>
                            <w:r>
                              <w:rPr>
                                <w:rFonts w:ascii="Tahoma" w:hAnsi="Tahoma"/>
                                <w:color w:val="231F20"/>
                                <w:spacing w:val="-4"/>
                              </w:rPr>
                              <w:t xml:space="preserve">yaygındır. </w:t>
                            </w:r>
                            <w:r>
                              <w:rPr>
                                <w:rFonts w:ascii="Tahoma" w:hAnsi="Tahoma"/>
                                <w:color w:val="231F20"/>
                                <w:spacing w:val="-8"/>
                              </w:rPr>
                              <w:t>Bunda</w:t>
                            </w:r>
                            <w:r>
                              <w:rPr>
                                <w:rFonts w:ascii="Tahoma" w:hAnsi="Tahoma"/>
                                <w:color w:val="231F20"/>
                                <w:spacing w:val="-2"/>
                              </w:rPr>
                              <w:t xml:space="preserve"> </w:t>
                            </w:r>
                            <w:r>
                              <w:rPr>
                                <w:rFonts w:ascii="Tahoma" w:hAnsi="Tahoma"/>
                                <w:color w:val="231F20"/>
                                <w:spacing w:val="-8"/>
                              </w:rPr>
                              <w:t>yanlış</w:t>
                            </w:r>
                            <w:r>
                              <w:rPr>
                                <w:rFonts w:ascii="Tahoma" w:hAnsi="Tahoma"/>
                                <w:color w:val="231F20"/>
                                <w:spacing w:val="-2"/>
                              </w:rPr>
                              <w:t xml:space="preserve"> </w:t>
                            </w:r>
                            <w:r>
                              <w:rPr>
                                <w:rFonts w:ascii="Tahoma" w:hAnsi="Tahoma"/>
                                <w:color w:val="231F20"/>
                                <w:spacing w:val="-8"/>
                              </w:rPr>
                              <w:t>bir</w:t>
                            </w:r>
                            <w:r>
                              <w:rPr>
                                <w:rFonts w:ascii="Tahoma" w:hAnsi="Tahoma"/>
                                <w:color w:val="231F20"/>
                                <w:spacing w:val="-2"/>
                              </w:rPr>
                              <w:t xml:space="preserve"> </w:t>
                            </w:r>
                            <w:r>
                              <w:rPr>
                                <w:rFonts w:ascii="Tahoma" w:hAnsi="Tahoma"/>
                                <w:color w:val="231F20"/>
                                <w:spacing w:val="-8"/>
                              </w:rPr>
                              <w:t>şey</w:t>
                            </w:r>
                            <w:r>
                              <w:rPr>
                                <w:rFonts w:ascii="Tahoma" w:hAnsi="Tahoma"/>
                                <w:color w:val="231F20"/>
                                <w:spacing w:val="-2"/>
                              </w:rPr>
                              <w:t xml:space="preserve"> </w:t>
                            </w:r>
                            <w:r>
                              <w:rPr>
                                <w:rFonts w:ascii="Tahoma" w:hAnsi="Tahoma"/>
                                <w:color w:val="231F20"/>
                                <w:spacing w:val="-8"/>
                              </w:rPr>
                              <w:t>yoktur.</w:t>
                            </w:r>
                            <w:r>
                              <w:rPr>
                                <w:rFonts w:ascii="Tahoma" w:hAnsi="Tahoma"/>
                                <w:color w:val="231F20"/>
                                <w:spacing w:val="-2"/>
                              </w:rPr>
                              <w:t xml:space="preserve"> </w:t>
                            </w:r>
                            <w:r>
                              <w:rPr>
                                <w:rFonts w:ascii="Tahoma" w:hAnsi="Tahoma"/>
                                <w:color w:val="231F20"/>
                                <w:spacing w:val="-8"/>
                              </w:rPr>
                              <w:t>"Kardinalite"</w:t>
                            </w:r>
                            <w:r>
                              <w:rPr>
                                <w:rFonts w:ascii="Tahoma" w:hAnsi="Tahoma"/>
                                <w:color w:val="231F20"/>
                                <w:spacing w:val="-2"/>
                              </w:rPr>
                              <w:t xml:space="preserve"> </w:t>
                            </w:r>
                            <w:r>
                              <w:rPr>
                                <w:rFonts w:ascii="Tahoma" w:hAnsi="Tahoma"/>
                                <w:color w:val="231F20"/>
                                <w:spacing w:val="-8"/>
                              </w:rPr>
                              <w:t>terimi</w:t>
                            </w:r>
                            <w:r>
                              <w:rPr>
                                <w:rFonts w:ascii="Tahoma" w:hAnsi="Tahoma"/>
                                <w:color w:val="231F20"/>
                                <w:spacing w:val="-2"/>
                              </w:rPr>
                              <w:t xml:space="preserve"> </w:t>
                            </w:r>
                            <w:r>
                              <w:rPr>
                                <w:rFonts w:ascii="Tahoma" w:hAnsi="Tahoma"/>
                                <w:color w:val="231F20"/>
                                <w:spacing w:val="-8"/>
                              </w:rPr>
                              <w:t>temelde</w:t>
                            </w:r>
                            <w:r>
                              <w:rPr>
                                <w:rFonts w:ascii="Tahoma" w:hAnsi="Tahoma"/>
                                <w:color w:val="231F20"/>
                              </w:rPr>
                              <w:t xml:space="preserve"> </w:t>
                            </w:r>
                            <w:r>
                              <w:rPr>
                                <w:rFonts w:ascii="Tahoma" w:hAnsi="Tahoma"/>
                                <w:color w:val="231F20"/>
                                <w:spacing w:val="-8"/>
                              </w:rPr>
                              <w:t>"kaç</w:t>
                            </w:r>
                            <w:r>
                              <w:rPr>
                                <w:rFonts w:ascii="Tahoma" w:hAnsi="Tahoma"/>
                                <w:color w:val="231F20"/>
                              </w:rPr>
                              <w:t xml:space="preserve"> </w:t>
                            </w:r>
                            <w:r>
                              <w:rPr>
                                <w:rFonts w:ascii="Tahoma" w:hAnsi="Tahoma"/>
                                <w:color w:val="231F20"/>
                                <w:spacing w:val="-8"/>
                              </w:rPr>
                              <w:t>tane"</w:t>
                            </w:r>
                            <w:r>
                              <w:rPr>
                                <w:rFonts w:ascii="Tahoma" w:hAnsi="Tahoma"/>
                                <w:color w:val="231F20"/>
                              </w:rPr>
                              <w:t xml:space="preserve"> </w:t>
                            </w:r>
                            <w:r>
                              <w:rPr>
                                <w:rFonts w:ascii="Tahoma" w:hAnsi="Tahoma"/>
                                <w:color w:val="231F20"/>
                                <w:spacing w:val="-8"/>
                              </w:rPr>
                              <w:t>ifadesinin</w:t>
                            </w:r>
                            <w:r>
                              <w:rPr>
                                <w:rFonts w:ascii="Tahoma" w:hAnsi="Tahoma"/>
                                <w:color w:val="231F20"/>
                              </w:rPr>
                              <w:t xml:space="preserve"> </w:t>
                            </w:r>
                            <w:r>
                              <w:rPr>
                                <w:rFonts w:ascii="Tahoma" w:hAnsi="Tahoma"/>
                                <w:color w:val="231F20"/>
                                <w:spacing w:val="-8"/>
                              </w:rPr>
                              <w:t>bir</w:t>
                            </w:r>
                            <w:r>
                              <w:rPr>
                                <w:rFonts w:ascii="Tahoma" w:hAnsi="Tahoma"/>
                                <w:color w:val="231F20"/>
                              </w:rPr>
                              <w:t xml:space="preserve"> </w:t>
                            </w:r>
                            <w:r>
                              <w:rPr>
                                <w:rFonts w:ascii="Tahoma" w:hAnsi="Tahoma"/>
                                <w:color w:val="231F20"/>
                                <w:spacing w:val="-8"/>
                              </w:rPr>
                              <w:t>ifadesidir.</w:t>
                            </w:r>
                            <w:r>
                              <w:rPr>
                                <w:rFonts w:ascii="Tahoma" w:hAnsi="Tahoma"/>
                                <w:color w:val="231F20"/>
                              </w:rPr>
                              <w:t xml:space="preserve"> </w:t>
                            </w:r>
                            <w:r>
                              <w:rPr>
                                <w:rFonts w:ascii="Tahoma" w:hAnsi="Tahoma"/>
                                <w:color w:val="231F20"/>
                                <w:spacing w:val="-8"/>
                              </w:rPr>
                              <w:t xml:space="preserve">Kaç </w:t>
                            </w:r>
                            <w:r>
                              <w:rPr>
                                <w:rFonts w:ascii="Tahoma" w:hAnsi="Tahoma"/>
                                <w:color w:val="231F20"/>
                              </w:rPr>
                              <w:t xml:space="preserve">tane sorusunun belirli sayı yanıtlarının yokluğunda, kaç tane sorusunun daha genel </w:t>
                            </w:r>
                            <w:r>
                              <w:rPr>
                                <w:rFonts w:ascii="Tahoma" w:hAnsi="Tahoma"/>
                                <w:color w:val="231F20"/>
                                <w:spacing w:val="-2"/>
                              </w:rPr>
                              <w:t>yanıtlarını</w:t>
                            </w:r>
                            <w:r>
                              <w:rPr>
                                <w:rFonts w:ascii="Tahoma" w:hAnsi="Tahoma"/>
                                <w:color w:val="231F20"/>
                                <w:spacing w:val="-8"/>
                              </w:rPr>
                              <w:t xml:space="preserve"> </w:t>
                            </w:r>
                            <w:r>
                              <w:rPr>
                                <w:rFonts w:ascii="Tahoma" w:hAnsi="Tahoma"/>
                                <w:color w:val="231F20"/>
                                <w:spacing w:val="-2"/>
                              </w:rPr>
                              <w:t>kardinalite</w:t>
                            </w:r>
                            <w:r>
                              <w:rPr>
                                <w:rFonts w:ascii="Tahoma" w:hAnsi="Tahoma"/>
                                <w:color w:val="231F20"/>
                                <w:spacing w:val="-9"/>
                              </w:rPr>
                              <w:t xml:space="preserve"> </w:t>
                            </w:r>
                            <w:r>
                              <w:rPr>
                                <w:rFonts w:ascii="Tahoma" w:hAnsi="Tahoma"/>
                                <w:color w:val="231F20"/>
                                <w:spacing w:val="-2"/>
                              </w:rPr>
                              <w:t>olarak</w:t>
                            </w:r>
                            <w:r>
                              <w:rPr>
                                <w:rFonts w:ascii="Tahoma" w:hAnsi="Tahoma"/>
                                <w:color w:val="231F20"/>
                                <w:spacing w:val="-9"/>
                              </w:rPr>
                              <w:t xml:space="preserve"> </w:t>
                            </w:r>
                            <w:r>
                              <w:rPr>
                                <w:rFonts w:ascii="Tahoma" w:hAnsi="Tahoma"/>
                                <w:color w:val="231F20"/>
                                <w:spacing w:val="-2"/>
                              </w:rPr>
                              <w:t>adlandırmak</w:t>
                            </w:r>
                            <w:r>
                              <w:rPr>
                                <w:rFonts w:ascii="Tahoma" w:hAnsi="Tahoma"/>
                                <w:color w:val="231F20"/>
                                <w:spacing w:val="-8"/>
                              </w:rPr>
                              <w:t xml:space="preserve"> </w:t>
                            </w:r>
                            <w:r>
                              <w:rPr>
                                <w:rFonts w:ascii="Tahoma" w:hAnsi="Tahoma"/>
                                <w:color w:val="231F20"/>
                                <w:spacing w:val="-2"/>
                              </w:rPr>
                              <w:t>uygundur.</w:t>
                            </w:r>
                            <w:r>
                              <w:rPr>
                                <w:rFonts w:ascii="Tahoma" w:hAnsi="Tahoma"/>
                                <w:color w:val="231F20"/>
                                <w:spacing w:val="-9"/>
                              </w:rPr>
                              <w:t xml:space="preserve"> </w:t>
                            </w:r>
                            <w:r>
                              <w:rPr>
                                <w:rFonts w:ascii="Tahoma" w:hAnsi="Tahoma"/>
                                <w:color w:val="231F20"/>
                                <w:spacing w:val="-2"/>
                              </w:rPr>
                              <w:t>Veritabanı</w:t>
                            </w:r>
                            <w:r>
                              <w:rPr>
                                <w:rFonts w:ascii="Tahoma" w:hAnsi="Tahoma"/>
                                <w:color w:val="231F20"/>
                                <w:spacing w:val="-8"/>
                              </w:rPr>
                              <w:t xml:space="preserve"> </w:t>
                            </w:r>
                            <w:r>
                              <w:rPr>
                                <w:rFonts w:ascii="Tahoma" w:hAnsi="Tahoma"/>
                                <w:color w:val="231F20"/>
                                <w:spacing w:val="-2"/>
                              </w:rPr>
                              <w:t>tasarımcıları</w:t>
                            </w:r>
                            <w:r>
                              <w:rPr>
                                <w:rFonts w:ascii="Tahoma" w:hAnsi="Tahoma"/>
                                <w:color w:val="231F20"/>
                                <w:spacing w:val="-8"/>
                              </w:rPr>
                              <w:t xml:space="preserve"> </w:t>
                            </w:r>
                            <w:r>
                              <w:rPr>
                                <w:rFonts w:ascii="Tahoma" w:hAnsi="Tahoma"/>
                                <w:color w:val="231F20"/>
                                <w:spacing w:val="-2"/>
                              </w:rPr>
                              <w:t xml:space="preserve">bağlanabilirliği </w:t>
                            </w:r>
                            <w:r>
                              <w:rPr>
                                <w:rFonts w:ascii="Tahoma" w:hAnsi="Tahoma"/>
                                <w:color w:val="231F20"/>
                              </w:rPr>
                              <w:t xml:space="preserve">"maksimum kardinalite" ve katılımı "minimum kardinalite" olarak adlandırırsa işinizde </w:t>
                            </w:r>
                            <w:r>
                              <w:rPr>
                                <w:rFonts w:ascii="Tahoma" w:hAnsi="Tahoma"/>
                                <w:color w:val="231F20"/>
                                <w:spacing w:val="-6"/>
                              </w:rPr>
                              <w:t>şaşırmayın.</w:t>
                            </w:r>
                            <w:r>
                              <w:rPr>
                                <w:rFonts w:ascii="Tahoma" w:hAnsi="Tahoma"/>
                                <w:color w:val="231F20"/>
                              </w:rPr>
                              <w:t xml:space="preserve"> </w:t>
                            </w:r>
                            <w:r>
                              <w:rPr>
                                <w:rFonts w:ascii="Tahoma" w:hAnsi="Tahoma"/>
                                <w:color w:val="231F20"/>
                                <w:spacing w:val="-6"/>
                              </w:rPr>
                              <w:t>Yanlış</w:t>
                            </w:r>
                            <w:r>
                              <w:rPr>
                                <w:rFonts w:ascii="Tahoma" w:hAnsi="Tahoma"/>
                                <w:color w:val="231F20"/>
                              </w:rPr>
                              <w:t xml:space="preserve"> </w:t>
                            </w:r>
                            <w:r>
                              <w:rPr>
                                <w:rFonts w:ascii="Tahoma" w:hAnsi="Tahoma"/>
                                <w:color w:val="231F20"/>
                                <w:spacing w:val="-6"/>
                              </w:rPr>
                              <w:t>değiller,</w:t>
                            </w:r>
                            <w:r>
                              <w:rPr>
                                <w:rFonts w:ascii="Tahoma" w:hAnsi="Tahoma"/>
                                <w:color w:val="231F20"/>
                              </w:rPr>
                              <w:t xml:space="preserve"> </w:t>
                            </w:r>
                            <w:r>
                              <w:rPr>
                                <w:rFonts w:ascii="Tahoma" w:hAnsi="Tahoma"/>
                                <w:color w:val="231F20"/>
                                <w:spacing w:val="-6"/>
                              </w:rPr>
                              <w:t>sadece</w:t>
                            </w:r>
                            <w:r>
                              <w:rPr>
                                <w:rFonts w:ascii="Tahoma" w:hAnsi="Tahoma"/>
                                <w:color w:val="231F20"/>
                              </w:rPr>
                              <w:t xml:space="preserve"> </w:t>
                            </w:r>
                            <w:r>
                              <w:rPr>
                                <w:rFonts w:ascii="Tahoma" w:hAnsi="Tahoma"/>
                                <w:color w:val="231F20"/>
                                <w:spacing w:val="-6"/>
                              </w:rPr>
                              <w:t xml:space="preserve">bu bölümde yaptığımız gibi modellenebilecek olası verilerin </w:t>
                            </w:r>
                            <w:r>
                              <w:rPr>
                                <w:rFonts w:ascii="Tahoma" w:hAnsi="Tahoma"/>
                                <w:color w:val="231F20"/>
                              </w:rPr>
                              <w:t>tamamını</w:t>
                            </w:r>
                            <w:r>
                              <w:rPr>
                                <w:rFonts w:ascii="Tahoma" w:hAnsi="Tahoma"/>
                                <w:color w:val="231F20"/>
                                <w:spacing w:val="-19"/>
                              </w:rPr>
                              <w:t xml:space="preserve"> </w:t>
                            </w:r>
                            <w:r>
                              <w:rPr>
                                <w:rFonts w:ascii="Tahoma" w:hAnsi="Tahoma"/>
                                <w:color w:val="231F20"/>
                              </w:rPr>
                              <w:t>dikkate</w:t>
                            </w:r>
                            <w:r>
                              <w:rPr>
                                <w:rFonts w:ascii="Tahoma" w:hAnsi="Tahoma"/>
                                <w:color w:val="231F20"/>
                                <w:spacing w:val="-19"/>
                              </w:rPr>
                              <w:t xml:space="preserve"> </w:t>
                            </w:r>
                            <w:r>
                              <w:rPr>
                                <w:rFonts w:ascii="Tahoma" w:hAnsi="Tahoma"/>
                                <w:color w:val="231F20"/>
                              </w:rPr>
                              <w:t>almıyorlar.</w:t>
                            </w:r>
                          </w:p>
                        </w:txbxContent>
                      </wps:txbx>
                      <wps:bodyPr wrap="square" lIns="0" tIns="0" rIns="0" bIns="0" rtlCol="0">
                        <a:noAutofit/>
                      </wps:bodyPr>
                    </wps:wsp>
                  </a:graphicData>
                </a:graphic>
              </wp:anchor>
            </w:drawing>
          </mc:Choice>
          <mc:Fallback>
            <w:pict>
              <v:shape id="Textbox 288" o:spid="_x0000_s1026" o:spt="202" type="#_x0000_t202" style="position:absolute;left:0pt;margin-left:156pt;margin-top:16.2pt;height:150.7pt;width:384pt;mso-position-horizontal-relative:page;mso-wrap-distance-bottom:0pt;mso-wrap-distance-top:0pt;z-index:-251594752;mso-width-relative:page;mso-height-relative:page;" fillcolor="#ECEBF5" filled="t" stroked="f" coordsize="21600,21600" o:gfxdata="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A8hrBTWAAAACwEAAA8AAAAAAAAAAQAgAAAAIgAA&#10;AGRycy9kb3ducmV2LnhtbFBLAQIUABQAAAAIAIdO4kCcSM5h0QEAAK0DAAAOAAAAAAAAAAEAIAAA&#10;ACUBAABkcnMvZTJvRG9jLnhtbFBLBQYAAAAABgAGAFkBAABoBQAAAAA=&#10;">
                <v:fill on="t" focussize="0,0"/>
                <v:stroke on="f"/>
                <v:imagedata o:title=""/>
                <o:lock v:ext="edit" aspectratio="f"/>
                <v:textbox inset="0mm,0mm,0mm,0mm">
                  <w:txbxContent>
                    <w:p w14:paraId="7D138346">
                      <w:pPr>
                        <w:spacing w:before="115"/>
                        <w:ind w:left="180" w:right="0" w:firstLine="0"/>
                        <w:jc w:val="left"/>
                        <w:rPr>
                          <w:rFonts w:ascii="Trebuchet MS"/>
                          <w:b/>
                          <w:color w:val="000000"/>
                          <w:sz w:val="33"/>
                        </w:rPr>
                      </w:pPr>
                      <w:r>
                        <w:rPr>
                          <w:rFonts w:ascii="Trebuchet MS"/>
                          <w:b/>
                          <w:color w:val="732F6B"/>
                          <w:spacing w:val="-5"/>
                          <w:sz w:val="33"/>
                        </w:rPr>
                        <w:t>Not</w:t>
                      </w:r>
                    </w:p>
                    <w:p w14:paraId="13A29E2A">
                      <w:pPr>
                        <w:pStyle w:val="12"/>
                        <w:spacing w:before="45" w:line="256" w:lineRule="auto"/>
                        <w:ind w:left="180" w:right="160"/>
                        <w:jc w:val="both"/>
                        <w:rPr>
                          <w:rFonts w:ascii="Tahoma" w:hAnsi="Tahoma"/>
                          <w:color w:val="000000"/>
                        </w:rPr>
                      </w:pPr>
                      <w:r>
                        <w:rPr>
                          <w:rFonts w:ascii="Tahoma" w:hAnsi="Tahoma"/>
                          <w:color w:val="231F20"/>
                        </w:rPr>
                        <w:t>Bu</w:t>
                      </w:r>
                      <w:r>
                        <w:rPr>
                          <w:rFonts w:ascii="Tahoma" w:hAnsi="Tahoma"/>
                          <w:color w:val="231F20"/>
                          <w:spacing w:val="-11"/>
                        </w:rPr>
                        <w:t xml:space="preserve"> </w:t>
                      </w:r>
                      <w:r>
                        <w:rPr>
                          <w:rFonts w:ascii="Tahoma" w:hAnsi="Tahoma"/>
                          <w:color w:val="231F20"/>
                        </w:rPr>
                        <w:t>bölümde</w:t>
                      </w:r>
                      <w:r>
                        <w:rPr>
                          <w:rFonts w:ascii="Tahoma" w:hAnsi="Tahoma"/>
                          <w:color w:val="231F20"/>
                          <w:spacing w:val="-11"/>
                        </w:rPr>
                        <w:t xml:space="preserve"> </w:t>
                      </w:r>
                      <w:r>
                        <w:rPr>
                          <w:rFonts w:ascii="Tahoma" w:hAnsi="Tahoma"/>
                          <w:color w:val="231F20"/>
                        </w:rPr>
                        <w:t>bağlantılar,</w:t>
                      </w:r>
                      <w:r>
                        <w:rPr>
                          <w:rFonts w:ascii="Tahoma" w:hAnsi="Tahoma"/>
                          <w:color w:val="231F20"/>
                          <w:spacing w:val="-11"/>
                        </w:rPr>
                        <w:t xml:space="preserve"> </w:t>
                      </w:r>
                      <w:r>
                        <w:rPr>
                          <w:rFonts w:ascii="Tahoma" w:hAnsi="Tahoma"/>
                          <w:color w:val="231F20"/>
                        </w:rPr>
                        <w:t>katılımlar</w:t>
                      </w:r>
                      <w:r>
                        <w:rPr>
                          <w:rFonts w:ascii="Tahoma" w:hAnsi="Tahoma"/>
                          <w:color w:val="231F20"/>
                          <w:spacing w:val="-11"/>
                        </w:rPr>
                        <w:t xml:space="preserve"> </w:t>
                      </w:r>
                      <w:r>
                        <w:rPr>
                          <w:rFonts w:ascii="Tahoma" w:hAnsi="Tahoma"/>
                          <w:color w:val="231F20"/>
                        </w:rPr>
                        <w:t>ve</w:t>
                      </w:r>
                      <w:r>
                        <w:rPr>
                          <w:rFonts w:ascii="Tahoma" w:hAnsi="Tahoma"/>
                          <w:color w:val="231F20"/>
                          <w:spacing w:val="-11"/>
                        </w:rPr>
                        <w:t xml:space="preserve"> </w:t>
                      </w:r>
                      <w:r>
                        <w:rPr>
                          <w:rFonts w:ascii="Tahoma" w:hAnsi="Tahoma"/>
                          <w:color w:val="231F20"/>
                        </w:rPr>
                        <w:t>kardinaliteler</w:t>
                      </w:r>
                      <w:r>
                        <w:rPr>
                          <w:rFonts w:ascii="Tahoma" w:hAnsi="Tahoma"/>
                          <w:color w:val="231F20"/>
                          <w:spacing w:val="-11"/>
                        </w:rPr>
                        <w:t xml:space="preserve"> </w:t>
                      </w:r>
                      <w:r>
                        <w:rPr>
                          <w:rFonts w:ascii="Tahoma" w:hAnsi="Tahoma"/>
                          <w:color w:val="231F20"/>
                        </w:rPr>
                        <w:t>ele</w:t>
                      </w:r>
                      <w:r>
                        <w:rPr>
                          <w:rFonts w:ascii="Tahoma" w:hAnsi="Tahoma"/>
                          <w:color w:val="231F20"/>
                          <w:spacing w:val="-11"/>
                        </w:rPr>
                        <w:t xml:space="preserve"> </w:t>
                      </w:r>
                      <w:r>
                        <w:rPr>
                          <w:rFonts w:ascii="Tahoma" w:hAnsi="Tahoma"/>
                          <w:color w:val="231F20"/>
                        </w:rPr>
                        <w:t>alınmaktadır.</w:t>
                      </w:r>
                      <w:r>
                        <w:rPr>
                          <w:rFonts w:ascii="Tahoma" w:hAnsi="Tahoma"/>
                          <w:color w:val="231F20"/>
                          <w:spacing w:val="-11"/>
                        </w:rPr>
                        <w:t xml:space="preserve"> </w:t>
                      </w:r>
                      <w:r>
                        <w:rPr>
                          <w:rFonts w:ascii="Tahoma" w:hAnsi="Tahoma"/>
                          <w:color w:val="231F20"/>
                        </w:rPr>
                        <w:t>Diğer</w:t>
                      </w:r>
                      <w:r>
                        <w:rPr>
                          <w:rFonts w:ascii="Tahoma" w:hAnsi="Tahoma"/>
                          <w:color w:val="231F20"/>
                          <w:spacing w:val="-11"/>
                        </w:rPr>
                        <w:t xml:space="preserve"> </w:t>
                      </w:r>
                      <w:r>
                        <w:rPr>
                          <w:rFonts w:ascii="Tahoma" w:hAnsi="Tahoma"/>
                          <w:color w:val="231F20"/>
                        </w:rPr>
                        <w:t>ortamlarda</w:t>
                      </w:r>
                      <w:r>
                        <w:rPr>
                          <w:rFonts w:ascii="Tahoma" w:hAnsi="Tahoma"/>
                          <w:color w:val="231F20"/>
                          <w:spacing w:val="-11"/>
                        </w:rPr>
                        <w:t xml:space="preserve"> </w:t>
                      </w:r>
                      <w:r>
                        <w:rPr>
                          <w:rFonts w:ascii="Tahoma" w:hAnsi="Tahoma"/>
                          <w:color w:val="231F20"/>
                        </w:rPr>
                        <w:t xml:space="preserve">bir ilişkinin tüm bu özelliklerinin ele alınmayabileceğini unutmayın. Uygulamada, belirli </w:t>
                      </w:r>
                      <w:r>
                        <w:rPr>
                          <w:rFonts w:ascii="Tahoma" w:hAnsi="Tahoma"/>
                          <w:color w:val="231F20"/>
                          <w:spacing w:val="-4"/>
                        </w:rPr>
                        <w:t>minimum ve maksimum kardinalitelerin atlanması yaygındır. Bu gibi durumlarda, katılımlara ve</w:t>
                      </w:r>
                      <w:r>
                        <w:rPr>
                          <w:rFonts w:ascii="Tahoma" w:hAnsi="Tahoma"/>
                          <w:color w:val="231F20"/>
                          <w:spacing w:val="-11"/>
                        </w:rPr>
                        <w:t xml:space="preserve"> </w:t>
                      </w:r>
                      <w:r>
                        <w:rPr>
                          <w:rFonts w:ascii="Tahoma" w:hAnsi="Tahoma"/>
                          <w:color w:val="231F20"/>
                          <w:spacing w:val="-4"/>
                        </w:rPr>
                        <w:t>bağlantılara</w:t>
                      </w:r>
                      <w:r>
                        <w:rPr>
                          <w:rFonts w:ascii="Tahoma" w:hAnsi="Tahoma"/>
                          <w:color w:val="231F20"/>
                          <w:spacing w:val="-11"/>
                        </w:rPr>
                        <w:t xml:space="preserve"> </w:t>
                      </w:r>
                      <w:r>
                        <w:rPr>
                          <w:rFonts w:ascii="Tahoma" w:hAnsi="Tahoma"/>
                          <w:color w:val="231F20"/>
                          <w:spacing w:val="-4"/>
                        </w:rPr>
                        <w:t>sırasıyla</w:t>
                      </w:r>
                      <w:r>
                        <w:rPr>
                          <w:rFonts w:ascii="Tahoma" w:hAnsi="Tahoma"/>
                          <w:color w:val="231F20"/>
                          <w:spacing w:val="-11"/>
                        </w:rPr>
                        <w:t xml:space="preserve"> </w:t>
                      </w:r>
                      <w:r>
                        <w:rPr>
                          <w:rFonts w:ascii="Tahoma" w:hAnsi="Tahoma"/>
                          <w:color w:val="231F20"/>
                          <w:spacing w:val="-4"/>
                        </w:rPr>
                        <w:t>minimum</w:t>
                      </w:r>
                      <w:r>
                        <w:rPr>
                          <w:rFonts w:ascii="Tahoma" w:hAnsi="Tahoma"/>
                          <w:color w:val="231F20"/>
                          <w:spacing w:val="-11"/>
                        </w:rPr>
                        <w:t xml:space="preserve"> </w:t>
                      </w:r>
                      <w:r>
                        <w:rPr>
                          <w:rFonts w:ascii="Tahoma" w:hAnsi="Tahoma"/>
                          <w:color w:val="231F20"/>
                          <w:spacing w:val="-4"/>
                        </w:rPr>
                        <w:t>ve</w:t>
                      </w:r>
                      <w:r>
                        <w:rPr>
                          <w:rFonts w:ascii="Tahoma" w:hAnsi="Tahoma"/>
                          <w:color w:val="231F20"/>
                          <w:spacing w:val="-11"/>
                        </w:rPr>
                        <w:t xml:space="preserve"> </w:t>
                      </w:r>
                      <w:r>
                        <w:rPr>
                          <w:rFonts w:ascii="Tahoma" w:hAnsi="Tahoma"/>
                          <w:color w:val="231F20"/>
                          <w:spacing w:val="-4"/>
                        </w:rPr>
                        <w:t>maksimum</w:t>
                      </w:r>
                      <w:r>
                        <w:rPr>
                          <w:rFonts w:ascii="Tahoma" w:hAnsi="Tahoma"/>
                          <w:color w:val="231F20"/>
                          <w:spacing w:val="-11"/>
                        </w:rPr>
                        <w:t xml:space="preserve"> </w:t>
                      </w:r>
                      <w:r>
                        <w:rPr>
                          <w:rFonts w:ascii="Tahoma" w:hAnsi="Tahoma"/>
                          <w:color w:val="231F20"/>
                          <w:spacing w:val="-4"/>
                        </w:rPr>
                        <w:t>kardinalite</w:t>
                      </w:r>
                      <w:r>
                        <w:rPr>
                          <w:rFonts w:ascii="Tahoma" w:hAnsi="Tahoma"/>
                          <w:color w:val="231F20"/>
                          <w:spacing w:val="-10"/>
                        </w:rPr>
                        <w:t xml:space="preserve"> </w:t>
                      </w:r>
                      <w:r>
                        <w:rPr>
                          <w:rFonts w:ascii="Tahoma" w:hAnsi="Tahoma"/>
                          <w:color w:val="231F20"/>
                          <w:spacing w:val="-4"/>
                        </w:rPr>
                        <w:t>olarak</w:t>
                      </w:r>
                      <w:r>
                        <w:rPr>
                          <w:rFonts w:ascii="Tahoma" w:hAnsi="Tahoma"/>
                          <w:color w:val="231F20"/>
                          <w:spacing w:val="-11"/>
                        </w:rPr>
                        <w:t xml:space="preserve"> </w:t>
                      </w:r>
                      <w:r>
                        <w:rPr>
                          <w:rFonts w:ascii="Tahoma" w:hAnsi="Tahoma"/>
                          <w:color w:val="231F20"/>
                          <w:spacing w:val="-4"/>
                        </w:rPr>
                        <w:t>atıfta</w:t>
                      </w:r>
                      <w:r>
                        <w:rPr>
                          <w:rFonts w:ascii="Tahoma" w:hAnsi="Tahoma"/>
                          <w:color w:val="231F20"/>
                          <w:spacing w:val="-11"/>
                        </w:rPr>
                        <w:t xml:space="preserve"> </w:t>
                      </w:r>
                      <w:r>
                        <w:rPr>
                          <w:rFonts w:ascii="Tahoma" w:hAnsi="Tahoma"/>
                          <w:color w:val="231F20"/>
                          <w:spacing w:val="-4"/>
                        </w:rPr>
                        <w:t>bulunmak</w:t>
                      </w:r>
                      <w:r>
                        <w:rPr>
                          <w:rFonts w:ascii="Tahoma" w:hAnsi="Tahoma"/>
                          <w:color w:val="231F20"/>
                          <w:spacing w:val="-11"/>
                        </w:rPr>
                        <w:t xml:space="preserve"> </w:t>
                      </w:r>
                      <w:r>
                        <w:rPr>
                          <w:rFonts w:ascii="Tahoma" w:hAnsi="Tahoma"/>
                          <w:color w:val="231F20"/>
                          <w:spacing w:val="-4"/>
                        </w:rPr>
                        <w:t xml:space="preserve">yaygındır. </w:t>
                      </w:r>
                      <w:r>
                        <w:rPr>
                          <w:rFonts w:ascii="Tahoma" w:hAnsi="Tahoma"/>
                          <w:color w:val="231F20"/>
                          <w:spacing w:val="-8"/>
                        </w:rPr>
                        <w:t>Bunda</w:t>
                      </w:r>
                      <w:r>
                        <w:rPr>
                          <w:rFonts w:ascii="Tahoma" w:hAnsi="Tahoma"/>
                          <w:color w:val="231F20"/>
                          <w:spacing w:val="-2"/>
                        </w:rPr>
                        <w:t xml:space="preserve"> </w:t>
                      </w:r>
                      <w:r>
                        <w:rPr>
                          <w:rFonts w:ascii="Tahoma" w:hAnsi="Tahoma"/>
                          <w:color w:val="231F20"/>
                          <w:spacing w:val="-8"/>
                        </w:rPr>
                        <w:t>yanlış</w:t>
                      </w:r>
                      <w:r>
                        <w:rPr>
                          <w:rFonts w:ascii="Tahoma" w:hAnsi="Tahoma"/>
                          <w:color w:val="231F20"/>
                          <w:spacing w:val="-2"/>
                        </w:rPr>
                        <w:t xml:space="preserve"> </w:t>
                      </w:r>
                      <w:r>
                        <w:rPr>
                          <w:rFonts w:ascii="Tahoma" w:hAnsi="Tahoma"/>
                          <w:color w:val="231F20"/>
                          <w:spacing w:val="-8"/>
                        </w:rPr>
                        <w:t>bir</w:t>
                      </w:r>
                      <w:r>
                        <w:rPr>
                          <w:rFonts w:ascii="Tahoma" w:hAnsi="Tahoma"/>
                          <w:color w:val="231F20"/>
                          <w:spacing w:val="-2"/>
                        </w:rPr>
                        <w:t xml:space="preserve"> </w:t>
                      </w:r>
                      <w:r>
                        <w:rPr>
                          <w:rFonts w:ascii="Tahoma" w:hAnsi="Tahoma"/>
                          <w:color w:val="231F20"/>
                          <w:spacing w:val="-8"/>
                        </w:rPr>
                        <w:t>şey</w:t>
                      </w:r>
                      <w:r>
                        <w:rPr>
                          <w:rFonts w:ascii="Tahoma" w:hAnsi="Tahoma"/>
                          <w:color w:val="231F20"/>
                          <w:spacing w:val="-2"/>
                        </w:rPr>
                        <w:t xml:space="preserve"> </w:t>
                      </w:r>
                      <w:r>
                        <w:rPr>
                          <w:rFonts w:ascii="Tahoma" w:hAnsi="Tahoma"/>
                          <w:color w:val="231F20"/>
                          <w:spacing w:val="-8"/>
                        </w:rPr>
                        <w:t>yoktur.</w:t>
                      </w:r>
                      <w:r>
                        <w:rPr>
                          <w:rFonts w:ascii="Tahoma" w:hAnsi="Tahoma"/>
                          <w:color w:val="231F20"/>
                          <w:spacing w:val="-2"/>
                        </w:rPr>
                        <w:t xml:space="preserve"> </w:t>
                      </w:r>
                      <w:r>
                        <w:rPr>
                          <w:rFonts w:ascii="Tahoma" w:hAnsi="Tahoma"/>
                          <w:color w:val="231F20"/>
                          <w:spacing w:val="-8"/>
                        </w:rPr>
                        <w:t>"Kardinalite"</w:t>
                      </w:r>
                      <w:r>
                        <w:rPr>
                          <w:rFonts w:ascii="Tahoma" w:hAnsi="Tahoma"/>
                          <w:color w:val="231F20"/>
                          <w:spacing w:val="-2"/>
                        </w:rPr>
                        <w:t xml:space="preserve"> </w:t>
                      </w:r>
                      <w:r>
                        <w:rPr>
                          <w:rFonts w:ascii="Tahoma" w:hAnsi="Tahoma"/>
                          <w:color w:val="231F20"/>
                          <w:spacing w:val="-8"/>
                        </w:rPr>
                        <w:t>terimi</w:t>
                      </w:r>
                      <w:r>
                        <w:rPr>
                          <w:rFonts w:ascii="Tahoma" w:hAnsi="Tahoma"/>
                          <w:color w:val="231F20"/>
                          <w:spacing w:val="-2"/>
                        </w:rPr>
                        <w:t xml:space="preserve"> </w:t>
                      </w:r>
                      <w:r>
                        <w:rPr>
                          <w:rFonts w:ascii="Tahoma" w:hAnsi="Tahoma"/>
                          <w:color w:val="231F20"/>
                          <w:spacing w:val="-8"/>
                        </w:rPr>
                        <w:t>temelde</w:t>
                      </w:r>
                      <w:r>
                        <w:rPr>
                          <w:rFonts w:ascii="Tahoma" w:hAnsi="Tahoma"/>
                          <w:color w:val="231F20"/>
                        </w:rPr>
                        <w:t xml:space="preserve"> </w:t>
                      </w:r>
                      <w:r>
                        <w:rPr>
                          <w:rFonts w:ascii="Tahoma" w:hAnsi="Tahoma"/>
                          <w:color w:val="231F20"/>
                          <w:spacing w:val="-8"/>
                        </w:rPr>
                        <w:t>"kaç</w:t>
                      </w:r>
                      <w:r>
                        <w:rPr>
                          <w:rFonts w:ascii="Tahoma" w:hAnsi="Tahoma"/>
                          <w:color w:val="231F20"/>
                        </w:rPr>
                        <w:t xml:space="preserve"> </w:t>
                      </w:r>
                      <w:r>
                        <w:rPr>
                          <w:rFonts w:ascii="Tahoma" w:hAnsi="Tahoma"/>
                          <w:color w:val="231F20"/>
                          <w:spacing w:val="-8"/>
                        </w:rPr>
                        <w:t>tane"</w:t>
                      </w:r>
                      <w:r>
                        <w:rPr>
                          <w:rFonts w:ascii="Tahoma" w:hAnsi="Tahoma"/>
                          <w:color w:val="231F20"/>
                        </w:rPr>
                        <w:t xml:space="preserve"> </w:t>
                      </w:r>
                      <w:r>
                        <w:rPr>
                          <w:rFonts w:ascii="Tahoma" w:hAnsi="Tahoma"/>
                          <w:color w:val="231F20"/>
                          <w:spacing w:val="-8"/>
                        </w:rPr>
                        <w:t>ifadesinin</w:t>
                      </w:r>
                      <w:r>
                        <w:rPr>
                          <w:rFonts w:ascii="Tahoma" w:hAnsi="Tahoma"/>
                          <w:color w:val="231F20"/>
                        </w:rPr>
                        <w:t xml:space="preserve"> </w:t>
                      </w:r>
                      <w:r>
                        <w:rPr>
                          <w:rFonts w:ascii="Tahoma" w:hAnsi="Tahoma"/>
                          <w:color w:val="231F20"/>
                          <w:spacing w:val="-8"/>
                        </w:rPr>
                        <w:t>bir</w:t>
                      </w:r>
                      <w:r>
                        <w:rPr>
                          <w:rFonts w:ascii="Tahoma" w:hAnsi="Tahoma"/>
                          <w:color w:val="231F20"/>
                        </w:rPr>
                        <w:t xml:space="preserve"> </w:t>
                      </w:r>
                      <w:r>
                        <w:rPr>
                          <w:rFonts w:ascii="Tahoma" w:hAnsi="Tahoma"/>
                          <w:color w:val="231F20"/>
                          <w:spacing w:val="-8"/>
                        </w:rPr>
                        <w:t>ifadesidir.</w:t>
                      </w:r>
                      <w:r>
                        <w:rPr>
                          <w:rFonts w:ascii="Tahoma" w:hAnsi="Tahoma"/>
                          <w:color w:val="231F20"/>
                        </w:rPr>
                        <w:t xml:space="preserve"> </w:t>
                      </w:r>
                      <w:r>
                        <w:rPr>
                          <w:rFonts w:ascii="Tahoma" w:hAnsi="Tahoma"/>
                          <w:color w:val="231F20"/>
                          <w:spacing w:val="-8"/>
                        </w:rPr>
                        <w:t xml:space="preserve">Kaç </w:t>
                      </w:r>
                      <w:r>
                        <w:rPr>
                          <w:rFonts w:ascii="Tahoma" w:hAnsi="Tahoma"/>
                          <w:color w:val="231F20"/>
                        </w:rPr>
                        <w:t xml:space="preserve">tane sorusunun belirli sayı yanıtlarının yokluğunda, kaç tane sorusunun daha genel </w:t>
                      </w:r>
                      <w:r>
                        <w:rPr>
                          <w:rFonts w:ascii="Tahoma" w:hAnsi="Tahoma"/>
                          <w:color w:val="231F20"/>
                          <w:spacing w:val="-2"/>
                        </w:rPr>
                        <w:t>yanıtlarını</w:t>
                      </w:r>
                      <w:r>
                        <w:rPr>
                          <w:rFonts w:ascii="Tahoma" w:hAnsi="Tahoma"/>
                          <w:color w:val="231F20"/>
                          <w:spacing w:val="-8"/>
                        </w:rPr>
                        <w:t xml:space="preserve"> </w:t>
                      </w:r>
                      <w:r>
                        <w:rPr>
                          <w:rFonts w:ascii="Tahoma" w:hAnsi="Tahoma"/>
                          <w:color w:val="231F20"/>
                          <w:spacing w:val="-2"/>
                        </w:rPr>
                        <w:t>kardinalite</w:t>
                      </w:r>
                      <w:r>
                        <w:rPr>
                          <w:rFonts w:ascii="Tahoma" w:hAnsi="Tahoma"/>
                          <w:color w:val="231F20"/>
                          <w:spacing w:val="-9"/>
                        </w:rPr>
                        <w:t xml:space="preserve"> </w:t>
                      </w:r>
                      <w:r>
                        <w:rPr>
                          <w:rFonts w:ascii="Tahoma" w:hAnsi="Tahoma"/>
                          <w:color w:val="231F20"/>
                          <w:spacing w:val="-2"/>
                        </w:rPr>
                        <w:t>olarak</w:t>
                      </w:r>
                      <w:r>
                        <w:rPr>
                          <w:rFonts w:ascii="Tahoma" w:hAnsi="Tahoma"/>
                          <w:color w:val="231F20"/>
                          <w:spacing w:val="-9"/>
                        </w:rPr>
                        <w:t xml:space="preserve"> </w:t>
                      </w:r>
                      <w:r>
                        <w:rPr>
                          <w:rFonts w:ascii="Tahoma" w:hAnsi="Tahoma"/>
                          <w:color w:val="231F20"/>
                          <w:spacing w:val="-2"/>
                        </w:rPr>
                        <w:t>adlandırmak</w:t>
                      </w:r>
                      <w:r>
                        <w:rPr>
                          <w:rFonts w:ascii="Tahoma" w:hAnsi="Tahoma"/>
                          <w:color w:val="231F20"/>
                          <w:spacing w:val="-8"/>
                        </w:rPr>
                        <w:t xml:space="preserve"> </w:t>
                      </w:r>
                      <w:r>
                        <w:rPr>
                          <w:rFonts w:ascii="Tahoma" w:hAnsi="Tahoma"/>
                          <w:color w:val="231F20"/>
                          <w:spacing w:val="-2"/>
                        </w:rPr>
                        <w:t>uygundur.</w:t>
                      </w:r>
                      <w:r>
                        <w:rPr>
                          <w:rFonts w:ascii="Tahoma" w:hAnsi="Tahoma"/>
                          <w:color w:val="231F20"/>
                          <w:spacing w:val="-9"/>
                        </w:rPr>
                        <w:t xml:space="preserve"> </w:t>
                      </w:r>
                      <w:r>
                        <w:rPr>
                          <w:rFonts w:ascii="Tahoma" w:hAnsi="Tahoma"/>
                          <w:color w:val="231F20"/>
                          <w:spacing w:val="-2"/>
                        </w:rPr>
                        <w:t>Veritabanı</w:t>
                      </w:r>
                      <w:r>
                        <w:rPr>
                          <w:rFonts w:ascii="Tahoma" w:hAnsi="Tahoma"/>
                          <w:color w:val="231F20"/>
                          <w:spacing w:val="-8"/>
                        </w:rPr>
                        <w:t xml:space="preserve"> </w:t>
                      </w:r>
                      <w:r>
                        <w:rPr>
                          <w:rFonts w:ascii="Tahoma" w:hAnsi="Tahoma"/>
                          <w:color w:val="231F20"/>
                          <w:spacing w:val="-2"/>
                        </w:rPr>
                        <w:t>tasarımcıları</w:t>
                      </w:r>
                      <w:r>
                        <w:rPr>
                          <w:rFonts w:ascii="Tahoma" w:hAnsi="Tahoma"/>
                          <w:color w:val="231F20"/>
                          <w:spacing w:val="-8"/>
                        </w:rPr>
                        <w:t xml:space="preserve"> </w:t>
                      </w:r>
                      <w:r>
                        <w:rPr>
                          <w:rFonts w:ascii="Tahoma" w:hAnsi="Tahoma"/>
                          <w:color w:val="231F20"/>
                          <w:spacing w:val="-2"/>
                        </w:rPr>
                        <w:t xml:space="preserve">bağlanabilirliği </w:t>
                      </w:r>
                      <w:r>
                        <w:rPr>
                          <w:rFonts w:ascii="Tahoma" w:hAnsi="Tahoma"/>
                          <w:color w:val="231F20"/>
                        </w:rPr>
                        <w:t xml:space="preserve">"maksimum kardinalite" ve katılımı "minimum kardinalite" olarak adlandırırsa işinizde </w:t>
                      </w:r>
                      <w:r>
                        <w:rPr>
                          <w:rFonts w:ascii="Tahoma" w:hAnsi="Tahoma"/>
                          <w:color w:val="231F20"/>
                          <w:spacing w:val="-6"/>
                        </w:rPr>
                        <w:t>şaşırmayın.</w:t>
                      </w:r>
                      <w:r>
                        <w:rPr>
                          <w:rFonts w:ascii="Tahoma" w:hAnsi="Tahoma"/>
                          <w:color w:val="231F20"/>
                        </w:rPr>
                        <w:t xml:space="preserve"> </w:t>
                      </w:r>
                      <w:r>
                        <w:rPr>
                          <w:rFonts w:ascii="Tahoma" w:hAnsi="Tahoma"/>
                          <w:color w:val="231F20"/>
                          <w:spacing w:val="-6"/>
                        </w:rPr>
                        <w:t>Yanlış</w:t>
                      </w:r>
                      <w:r>
                        <w:rPr>
                          <w:rFonts w:ascii="Tahoma" w:hAnsi="Tahoma"/>
                          <w:color w:val="231F20"/>
                        </w:rPr>
                        <w:t xml:space="preserve"> </w:t>
                      </w:r>
                      <w:r>
                        <w:rPr>
                          <w:rFonts w:ascii="Tahoma" w:hAnsi="Tahoma"/>
                          <w:color w:val="231F20"/>
                          <w:spacing w:val="-6"/>
                        </w:rPr>
                        <w:t>değiller,</w:t>
                      </w:r>
                      <w:r>
                        <w:rPr>
                          <w:rFonts w:ascii="Tahoma" w:hAnsi="Tahoma"/>
                          <w:color w:val="231F20"/>
                        </w:rPr>
                        <w:t xml:space="preserve"> </w:t>
                      </w:r>
                      <w:r>
                        <w:rPr>
                          <w:rFonts w:ascii="Tahoma" w:hAnsi="Tahoma"/>
                          <w:color w:val="231F20"/>
                          <w:spacing w:val="-6"/>
                        </w:rPr>
                        <w:t>sadece</w:t>
                      </w:r>
                      <w:r>
                        <w:rPr>
                          <w:rFonts w:ascii="Tahoma" w:hAnsi="Tahoma"/>
                          <w:color w:val="231F20"/>
                        </w:rPr>
                        <w:t xml:space="preserve"> </w:t>
                      </w:r>
                      <w:r>
                        <w:rPr>
                          <w:rFonts w:ascii="Tahoma" w:hAnsi="Tahoma"/>
                          <w:color w:val="231F20"/>
                          <w:spacing w:val="-6"/>
                        </w:rPr>
                        <w:t xml:space="preserve">bu bölümde yaptığımız gibi modellenebilecek olası verilerin </w:t>
                      </w:r>
                      <w:r>
                        <w:rPr>
                          <w:rFonts w:ascii="Tahoma" w:hAnsi="Tahoma"/>
                          <w:color w:val="231F20"/>
                        </w:rPr>
                        <w:t>tamamını</w:t>
                      </w:r>
                      <w:r>
                        <w:rPr>
                          <w:rFonts w:ascii="Tahoma" w:hAnsi="Tahoma"/>
                          <w:color w:val="231F20"/>
                          <w:spacing w:val="-19"/>
                        </w:rPr>
                        <w:t xml:space="preserve"> </w:t>
                      </w:r>
                      <w:r>
                        <w:rPr>
                          <w:rFonts w:ascii="Tahoma" w:hAnsi="Tahoma"/>
                          <w:color w:val="231F20"/>
                        </w:rPr>
                        <w:t>dikkate</w:t>
                      </w:r>
                      <w:r>
                        <w:rPr>
                          <w:rFonts w:ascii="Tahoma" w:hAnsi="Tahoma"/>
                          <w:color w:val="231F20"/>
                          <w:spacing w:val="-19"/>
                        </w:rPr>
                        <w:t xml:space="preserve"> </w:t>
                      </w:r>
                      <w:r>
                        <w:rPr>
                          <w:rFonts w:ascii="Tahoma" w:hAnsi="Tahoma"/>
                          <w:color w:val="231F20"/>
                        </w:rPr>
                        <w:t>almıyorlar.</w:t>
                      </w:r>
                    </w:p>
                  </w:txbxContent>
                </v:textbox>
                <w10:wrap type="topAndBottom"/>
              </v:shape>
            </w:pict>
          </mc:Fallback>
        </mc:AlternateContent>
      </w:r>
    </w:p>
    <w:p w14:paraId="75033B28">
      <w:pPr>
        <w:pStyle w:val="12"/>
        <w:spacing w:before="156"/>
      </w:pPr>
    </w:p>
    <w:p w14:paraId="3F4B5C8D">
      <w:pPr>
        <w:pStyle w:val="12"/>
        <w:spacing w:line="271" w:lineRule="auto"/>
        <w:ind w:left="3120" w:right="1434" w:firstLine="360"/>
        <w:jc w:val="both"/>
      </w:pPr>
      <w:r>
        <w:rPr>
          <w:color w:val="231F20"/>
        </w:rPr>
        <w:t>Bağlantılar ve kardinaliteler, Bölüm 2'de tanıtılan ve iş kuralları olarak bilinen özlü ifadelerle belirlenir. Bir kuruluşun veri ortamının kesin ve ayrıntılı bir tanımından türetilen bu kurallar, ERM'nin varlıklarını, niteliklerini, ilişkilerini, bağlantılarını, kardinalitelerini ve kısıtlamalarını da belirler. İş kuralları ERM'nin bileşenlerini tanımladığından, tüm uygun iş kurallarının tanımlandığından emin olmak, bir veritabanı tasarımcısının işinin önemli bir parçasıdır.</w:t>
      </w:r>
    </w:p>
    <w:p w14:paraId="4CA65733">
      <w:pPr>
        <w:pStyle w:val="12"/>
        <w:spacing w:after="0" w:line="271" w:lineRule="auto"/>
        <w:jc w:val="both"/>
        <w:sectPr>
          <w:pgSz w:w="12240" w:h="15660"/>
          <w:pgMar w:top="920" w:right="0" w:bottom="300" w:left="0" w:header="540" w:footer="107" w:gutter="0"/>
          <w:cols w:space="720" w:num="1"/>
        </w:sectPr>
      </w:pPr>
    </w:p>
    <w:p w14:paraId="5F09180E">
      <w:pPr>
        <w:pStyle w:val="12"/>
        <w:rPr>
          <w:sz w:val="17"/>
        </w:rPr>
      </w:pPr>
    </w:p>
    <w:p w14:paraId="1C1EC6DA">
      <w:pPr>
        <w:pStyle w:val="12"/>
        <w:ind w:left="1440"/>
        <w:rPr>
          <w:sz w:val="20"/>
        </w:rPr>
      </w:pPr>
      <w:r>
        <w:rPr>
          <w:sz w:val="20"/>
        </w:rPr>
        <mc:AlternateContent>
          <mc:Choice Requires="wps">
            <w:drawing>
              <wp:inline distT="0" distB="0" distL="0" distR="0">
                <wp:extent cx="4876800" cy="819785"/>
                <wp:effectExtent l="0" t="0" r="0" b="0"/>
                <wp:docPr id="294" name="Textbox 294"/>
                <wp:cNvGraphicFramePr/>
                <a:graphic xmlns:a="http://schemas.openxmlformats.org/drawingml/2006/main">
                  <a:graphicData uri="http://schemas.microsoft.com/office/word/2010/wordprocessingShape">
                    <wps:wsp>
                      <wps:cNvSpPr txBox="1"/>
                      <wps:spPr>
                        <a:xfrm>
                          <a:off x="0" y="0"/>
                          <a:ext cx="4876800" cy="820419"/>
                        </a:xfrm>
                        <a:prstGeom prst="rect">
                          <a:avLst/>
                        </a:prstGeom>
                        <a:solidFill>
                          <a:srgbClr val="ECEBF5"/>
                        </a:solidFill>
                      </wps:spPr>
                      <wps:txbx>
                        <w:txbxContent>
                          <w:p w14:paraId="48225073">
                            <w:pPr>
                              <w:spacing w:before="115"/>
                              <w:ind w:left="180" w:right="0" w:firstLine="0"/>
                              <w:jc w:val="left"/>
                              <w:rPr>
                                <w:rFonts w:ascii="Trebuchet MS"/>
                                <w:b/>
                                <w:color w:val="000000"/>
                                <w:sz w:val="33"/>
                              </w:rPr>
                            </w:pPr>
                            <w:r>
                              <w:rPr>
                                <w:rFonts w:ascii="Trebuchet MS"/>
                                <w:b/>
                                <w:color w:val="732F6B"/>
                                <w:spacing w:val="-5"/>
                                <w:sz w:val="33"/>
                              </w:rPr>
                              <w:t>Not</w:t>
                            </w:r>
                          </w:p>
                          <w:p w14:paraId="01E79EF0">
                            <w:pPr>
                              <w:pStyle w:val="12"/>
                              <w:spacing w:before="45" w:line="256" w:lineRule="auto"/>
                              <w:ind w:left="180" w:right="170"/>
                              <w:jc w:val="both"/>
                              <w:rPr>
                                <w:rFonts w:ascii="Tahoma" w:hAnsi="Tahoma"/>
                                <w:color w:val="000000"/>
                              </w:rPr>
                            </w:pPr>
                            <w:r>
                              <w:rPr>
                                <w:rFonts w:ascii="Tahoma" w:hAnsi="Tahoma"/>
                                <w:color w:val="231F20"/>
                              </w:rPr>
                              <w:t xml:space="preserve">ER diyagramında kardinalitelerin yerleşimi geleneksel bir konudur. Chen notasyonu </w:t>
                            </w:r>
                            <w:r>
                              <w:rPr>
                                <w:rFonts w:ascii="Tahoma" w:hAnsi="Tahoma"/>
                                <w:color w:val="231F20"/>
                                <w:spacing w:val="-4"/>
                              </w:rPr>
                              <w:t>kardinaliteleri</w:t>
                            </w:r>
                            <w:r>
                              <w:rPr>
                                <w:rFonts w:ascii="Tahoma" w:hAnsi="Tahoma"/>
                                <w:color w:val="231F20"/>
                                <w:spacing w:val="-10"/>
                              </w:rPr>
                              <w:t xml:space="preserve"> </w:t>
                            </w:r>
                            <w:r>
                              <w:rPr>
                                <w:rFonts w:ascii="Tahoma" w:hAnsi="Tahoma"/>
                                <w:color w:val="231F20"/>
                                <w:spacing w:val="-4"/>
                              </w:rPr>
                              <w:t>ilgili</w:t>
                            </w:r>
                            <w:r>
                              <w:rPr>
                                <w:rFonts w:ascii="Tahoma" w:hAnsi="Tahoma"/>
                                <w:color w:val="231F20"/>
                                <w:spacing w:val="-10"/>
                              </w:rPr>
                              <w:t xml:space="preserve"> </w:t>
                            </w:r>
                            <w:r>
                              <w:rPr>
                                <w:rFonts w:ascii="Tahoma" w:hAnsi="Tahoma"/>
                                <w:color w:val="231F20"/>
                                <w:spacing w:val="-4"/>
                              </w:rPr>
                              <w:t>varlığın</w:t>
                            </w:r>
                            <w:r>
                              <w:rPr>
                                <w:rFonts w:ascii="Tahoma" w:hAnsi="Tahoma"/>
                                <w:color w:val="231F20"/>
                                <w:spacing w:val="-10"/>
                              </w:rPr>
                              <w:t xml:space="preserve"> </w:t>
                            </w:r>
                            <w:r>
                              <w:rPr>
                                <w:rFonts w:ascii="Tahoma" w:hAnsi="Tahoma"/>
                                <w:color w:val="231F20"/>
                                <w:spacing w:val="-4"/>
                              </w:rPr>
                              <w:t>yanına</w:t>
                            </w:r>
                            <w:r>
                              <w:rPr>
                                <w:rFonts w:ascii="Tahoma" w:hAnsi="Tahoma"/>
                                <w:color w:val="231F20"/>
                                <w:spacing w:val="-10"/>
                              </w:rPr>
                              <w:t xml:space="preserve"> </w:t>
                            </w:r>
                            <w:r>
                              <w:rPr>
                                <w:rFonts w:ascii="Tahoma" w:hAnsi="Tahoma"/>
                                <w:color w:val="231F20"/>
                                <w:spacing w:val="-4"/>
                              </w:rPr>
                              <w:t>yerleştirir.</w:t>
                            </w:r>
                            <w:r>
                              <w:rPr>
                                <w:rFonts w:ascii="Tahoma" w:hAnsi="Tahoma"/>
                                <w:color w:val="231F20"/>
                                <w:spacing w:val="-10"/>
                              </w:rPr>
                              <w:t xml:space="preserve"> </w:t>
                            </w:r>
                            <w:r>
                              <w:rPr>
                                <w:rFonts w:ascii="Tahoma" w:hAnsi="Tahoma"/>
                                <w:color w:val="231F20"/>
                                <w:spacing w:val="-4"/>
                              </w:rPr>
                              <w:t>Karga</w:t>
                            </w:r>
                            <w:r>
                              <w:rPr>
                                <w:rFonts w:ascii="Tahoma" w:hAnsi="Tahoma"/>
                                <w:color w:val="231F20"/>
                                <w:spacing w:val="-10"/>
                              </w:rPr>
                              <w:t xml:space="preserve"> </w:t>
                            </w:r>
                            <w:r>
                              <w:rPr>
                                <w:rFonts w:ascii="Tahoma" w:hAnsi="Tahoma"/>
                                <w:color w:val="231F20"/>
                                <w:spacing w:val="-4"/>
                              </w:rPr>
                              <w:t>Ayağı</w:t>
                            </w:r>
                            <w:r>
                              <w:rPr>
                                <w:rFonts w:ascii="Tahoma" w:hAnsi="Tahoma"/>
                                <w:color w:val="231F20"/>
                                <w:spacing w:val="-10"/>
                              </w:rPr>
                              <w:t xml:space="preserve"> </w:t>
                            </w:r>
                            <w:r>
                              <w:rPr>
                                <w:rFonts w:ascii="Tahoma" w:hAnsi="Tahoma"/>
                                <w:color w:val="231F20"/>
                                <w:spacing w:val="-4"/>
                              </w:rPr>
                              <w:t>ve</w:t>
                            </w:r>
                            <w:r>
                              <w:rPr>
                                <w:rFonts w:ascii="Tahoma" w:hAnsi="Tahoma"/>
                                <w:color w:val="231F20"/>
                                <w:spacing w:val="-10"/>
                              </w:rPr>
                              <w:t xml:space="preserve"> </w:t>
                            </w:r>
                            <w:r>
                              <w:rPr>
                                <w:rFonts w:ascii="Tahoma" w:hAnsi="Tahoma"/>
                                <w:color w:val="231F20"/>
                                <w:spacing w:val="-4"/>
                              </w:rPr>
                              <w:t>UML</w:t>
                            </w:r>
                            <w:r>
                              <w:rPr>
                                <w:rFonts w:ascii="Tahoma" w:hAnsi="Tahoma"/>
                                <w:color w:val="231F20"/>
                                <w:spacing w:val="-10"/>
                              </w:rPr>
                              <w:t xml:space="preserve"> </w:t>
                            </w:r>
                            <w:r>
                              <w:rPr>
                                <w:rFonts w:ascii="Tahoma" w:hAnsi="Tahoma"/>
                                <w:color w:val="231F20"/>
                                <w:spacing w:val="-4"/>
                              </w:rPr>
                              <w:t>diyagramları,</w:t>
                            </w:r>
                            <w:r>
                              <w:rPr>
                                <w:rFonts w:ascii="Tahoma" w:hAnsi="Tahoma"/>
                                <w:color w:val="231F20"/>
                                <w:spacing w:val="-6"/>
                              </w:rPr>
                              <w:t xml:space="preserve"> </w:t>
                            </w:r>
                            <w:r>
                              <w:rPr>
                                <w:rFonts w:ascii="Tahoma" w:hAnsi="Tahoma"/>
                                <w:color w:val="231F20"/>
                                <w:spacing w:val="-4"/>
                              </w:rPr>
                              <w:t xml:space="preserve">kardinaliteleri </w:t>
                            </w:r>
                            <w:r>
                              <w:rPr>
                                <w:rFonts w:ascii="Tahoma" w:hAnsi="Tahoma"/>
                                <w:color w:val="231F20"/>
                              </w:rPr>
                              <w:t>uygulandıkları varlığın yanına yerleştirir.</w:t>
                            </w:r>
                          </w:p>
                        </w:txbxContent>
                      </wps:txbx>
                      <wps:bodyPr wrap="square" lIns="0" tIns="0" rIns="0" bIns="0" rtlCol="0">
                        <a:noAutofit/>
                      </wps:bodyPr>
                    </wps:wsp>
                  </a:graphicData>
                </a:graphic>
              </wp:inline>
            </w:drawing>
          </mc:Choice>
          <mc:Fallback>
            <w:pict>
              <v:shape id="Textbox 294" o:spid="_x0000_s1026" o:spt="202" type="#_x0000_t202" style="height:64.55pt;width:384pt;" fillcolor="#ECEBF5" filled="t" stroked="f" coordsize="21600,21600" o:gfxdata="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ZvPQs9IAAAAFAQAADwAAAAAAAAABACAAAAAiAAAAZHJz&#10;L2Rvd25yZXYueG1sUEsBAhQAFAAAAAgAh07iQBZvjuXRAQAArAMAAA4AAAAAAAAAAQAgAAAAIQEA&#10;AGRycy9lMm9Eb2MueG1sUEsFBgAAAAAGAAYAWQEAAGQFAAAAAA==&#10;">
                <v:fill on="t" focussize="0,0"/>
                <v:stroke on="f"/>
                <v:imagedata o:title=""/>
                <o:lock v:ext="edit" aspectratio="f"/>
                <v:textbox inset="0mm,0mm,0mm,0mm">
                  <w:txbxContent>
                    <w:p w14:paraId="48225073">
                      <w:pPr>
                        <w:spacing w:before="115"/>
                        <w:ind w:left="180" w:right="0" w:firstLine="0"/>
                        <w:jc w:val="left"/>
                        <w:rPr>
                          <w:rFonts w:ascii="Trebuchet MS"/>
                          <w:b/>
                          <w:color w:val="000000"/>
                          <w:sz w:val="33"/>
                        </w:rPr>
                      </w:pPr>
                      <w:r>
                        <w:rPr>
                          <w:rFonts w:ascii="Trebuchet MS"/>
                          <w:b/>
                          <w:color w:val="732F6B"/>
                          <w:spacing w:val="-5"/>
                          <w:sz w:val="33"/>
                        </w:rPr>
                        <w:t>Not</w:t>
                      </w:r>
                    </w:p>
                    <w:p w14:paraId="01E79EF0">
                      <w:pPr>
                        <w:pStyle w:val="12"/>
                        <w:spacing w:before="45" w:line="256" w:lineRule="auto"/>
                        <w:ind w:left="180" w:right="170"/>
                        <w:jc w:val="both"/>
                        <w:rPr>
                          <w:rFonts w:ascii="Tahoma" w:hAnsi="Tahoma"/>
                          <w:color w:val="000000"/>
                        </w:rPr>
                      </w:pPr>
                      <w:r>
                        <w:rPr>
                          <w:rFonts w:ascii="Tahoma" w:hAnsi="Tahoma"/>
                          <w:color w:val="231F20"/>
                        </w:rPr>
                        <w:t xml:space="preserve">ER diyagramında kardinalitelerin yerleşimi geleneksel bir konudur. Chen notasyonu </w:t>
                      </w:r>
                      <w:r>
                        <w:rPr>
                          <w:rFonts w:ascii="Tahoma" w:hAnsi="Tahoma"/>
                          <w:color w:val="231F20"/>
                          <w:spacing w:val="-4"/>
                        </w:rPr>
                        <w:t>kardinaliteleri</w:t>
                      </w:r>
                      <w:r>
                        <w:rPr>
                          <w:rFonts w:ascii="Tahoma" w:hAnsi="Tahoma"/>
                          <w:color w:val="231F20"/>
                          <w:spacing w:val="-10"/>
                        </w:rPr>
                        <w:t xml:space="preserve"> </w:t>
                      </w:r>
                      <w:r>
                        <w:rPr>
                          <w:rFonts w:ascii="Tahoma" w:hAnsi="Tahoma"/>
                          <w:color w:val="231F20"/>
                          <w:spacing w:val="-4"/>
                        </w:rPr>
                        <w:t>ilgili</w:t>
                      </w:r>
                      <w:r>
                        <w:rPr>
                          <w:rFonts w:ascii="Tahoma" w:hAnsi="Tahoma"/>
                          <w:color w:val="231F20"/>
                          <w:spacing w:val="-10"/>
                        </w:rPr>
                        <w:t xml:space="preserve"> </w:t>
                      </w:r>
                      <w:r>
                        <w:rPr>
                          <w:rFonts w:ascii="Tahoma" w:hAnsi="Tahoma"/>
                          <w:color w:val="231F20"/>
                          <w:spacing w:val="-4"/>
                        </w:rPr>
                        <w:t>varlığın</w:t>
                      </w:r>
                      <w:r>
                        <w:rPr>
                          <w:rFonts w:ascii="Tahoma" w:hAnsi="Tahoma"/>
                          <w:color w:val="231F20"/>
                          <w:spacing w:val="-10"/>
                        </w:rPr>
                        <w:t xml:space="preserve"> </w:t>
                      </w:r>
                      <w:r>
                        <w:rPr>
                          <w:rFonts w:ascii="Tahoma" w:hAnsi="Tahoma"/>
                          <w:color w:val="231F20"/>
                          <w:spacing w:val="-4"/>
                        </w:rPr>
                        <w:t>yanına</w:t>
                      </w:r>
                      <w:r>
                        <w:rPr>
                          <w:rFonts w:ascii="Tahoma" w:hAnsi="Tahoma"/>
                          <w:color w:val="231F20"/>
                          <w:spacing w:val="-10"/>
                        </w:rPr>
                        <w:t xml:space="preserve"> </w:t>
                      </w:r>
                      <w:r>
                        <w:rPr>
                          <w:rFonts w:ascii="Tahoma" w:hAnsi="Tahoma"/>
                          <w:color w:val="231F20"/>
                          <w:spacing w:val="-4"/>
                        </w:rPr>
                        <w:t>yerleştirir.</w:t>
                      </w:r>
                      <w:r>
                        <w:rPr>
                          <w:rFonts w:ascii="Tahoma" w:hAnsi="Tahoma"/>
                          <w:color w:val="231F20"/>
                          <w:spacing w:val="-10"/>
                        </w:rPr>
                        <w:t xml:space="preserve"> </w:t>
                      </w:r>
                      <w:r>
                        <w:rPr>
                          <w:rFonts w:ascii="Tahoma" w:hAnsi="Tahoma"/>
                          <w:color w:val="231F20"/>
                          <w:spacing w:val="-4"/>
                        </w:rPr>
                        <w:t>Karga</w:t>
                      </w:r>
                      <w:r>
                        <w:rPr>
                          <w:rFonts w:ascii="Tahoma" w:hAnsi="Tahoma"/>
                          <w:color w:val="231F20"/>
                          <w:spacing w:val="-10"/>
                        </w:rPr>
                        <w:t xml:space="preserve"> </w:t>
                      </w:r>
                      <w:r>
                        <w:rPr>
                          <w:rFonts w:ascii="Tahoma" w:hAnsi="Tahoma"/>
                          <w:color w:val="231F20"/>
                          <w:spacing w:val="-4"/>
                        </w:rPr>
                        <w:t>Ayağı</w:t>
                      </w:r>
                      <w:r>
                        <w:rPr>
                          <w:rFonts w:ascii="Tahoma" w:hAnsi="Tahoma"/>
                          <w:color w:val="231F20"/>
                          <w:spacing w:val="-10"/>
                        </w:rPr>
                        <w:t xml:space="preserve"> </w:t>
                      </w:r>
                      <w:r>
                        <w:rPr>
                          <w:rFonts w:ascii="Tahoma" w:hAnsi="Tahoma"/>
                          <w:color w:val="231F20"/>
                          <w:spacing w:val="-4"/>
                        </w:rPr>
                        <w:t>ve</w:t>
                      </w:r>
                      <w:r>
                        <w:rPr>
                          <w:rFonts w:ascii="Tahoma" w:hAnsi="Tahoma"/>
                          <w:color w:val="231F20"/>
                          <w:spacing w:val="-10"/>
                        </w:rPr>
                        <w:t xml:space="preserve"> </w:t>
                      </w:r>
                      <w:r>
                        <w:rPr>
                          <w:rFonts w:ascii="Tahoma" w:hAnsi="Tahoma"/>
                          <w:color w:val="231F20"/>
                          <w:spacing w:val="-4"/>
                        </w:rPr>
                        <w:t>UML</w:t>
                      </w:r>
                      <w:r>
                        <w:rPr>
                          <w:rFonts w:ascii="Tahoma" w:hAnsi="Tahoma"/>
                          <w:color w:val="231F20"/>
                          <w:spacing w:val="-10"/>
                        </w:rPr>
                        <w:t xml:space="preserve"> </w:t>
                      </w:r>
                      <w:r>
                        <w:rPr>
                          <w:rFonts w:ascii="Tahoma" w:hAnsi="Tahoma"/>
                          <w:color w:val="231F20"/>
                          <w:spacing w:val="-4"/>
                        </w:rPr>
                        <w:t>diyagramları,</w:t>
                      </w:r>
                      <w:r>
                        <w:rPr>
                          <w:rFonts w:ascii="Tahoma" w:hAnsi="Tahoma"/>
                          <w:color w:val="231F20"/>
                          <w:spacing w:val="-6"/>
                        </w:rPr>
                        <w:t xml:space="preserve"> </w:t>
                      </w:r>
                      <w:r>
                        <w:rPr>
                          <w:rFonts w:ascii="Tahoma" w:hAnsi="Tahoma"/>
                          <w:color w:val="231F20"/>
                          <w:spacing w:val="-4"/>
                        </w:rPr>
                        <w:t xml:space="preserve">kardinaliteleri </w:t>
                      </w:r>
                      <w:r>
                        <w:rPr>
                          <w:rFonts w:ascii="Tahoma" w:hAnsi="Tahoma"/>
                          <w:color w:val="231F20"/>
                        </w:rPr>
                        <w:t>uygulandıkları varlığın yanına yerleştirir.</w:t>
                      </w:r>
                    </w:p>
                  </w:txbxContent>
                </v:textbox>
                <w10:wrap type="none"/>
                <w10:anchorlock/>
              </v:shape>
            </w:pict>
          </mc:Fallback>
        </mc:AlternateContent>
      </w:r>
    </w:p>
    <w:p w14:paraId="67EB1298">
      <w:pPr>
        <w:pStyle w:val="12"/>
        <w:spacing w:before="82"/>
        <w:rPr>
          <w:sz w:val="20"/>
        </w:rPr>
      </w:pPr>
    </w:p>
    <w:p w14:paraId="15CB4EF2">
      <w:pPr>
        <w:pStyle w:val="12"/>
        <w:spacing w:after="0"/>
        <w:rPr>
          <w:sz w:val="20"/>
        </w:rPr>
        <w:sectPr>
          <w:headerReference r:id="rId26" w:type="default"/>
          <w:footerReference r:id="rId28" w:type="default"/>
          <w:headerReference r:id="rId27" w:type="even"/>
          <w:footerReference r:id="rId29" w:type="even"/>
          <w:pgSz w:w="12240" w:h="15660"/>
          <w:pgMar w:top="760" w:right="0" w:bottom="300" w:left="0" w:header="540" w:footer="107" w:gutter="0"/>
          <w:pgNumType w:start="119"/>
          <w:cols w:space="720" w:num="1"/>
        </w:sectPr>
      </w:pPr>
    </w:p>
    <w:p w14:paraId="60685F39">
      <w:pPr>
        <w:pStyle w:val="4"/>
        <w:spacing w:before="45"/>
        <w:ind w:left="1440"/>
      </w:pPr>
      <w:r>
        <mc:AlternateContent>
          <mc:Choice Requires="wps">
            <w:drawing>
              <wp:anchor distT="0" distB="0" distL="0" distR="0" simplePos="0" relativeHeight="251673600" behindDoc="0" locked="0" layoutInCell="1" allowOverlap="1">
                <wp:simplePos x="0" y="0"/>
                <wp:positionH relativeFrom="page">
                  <wp:posOffset>5908040</wp:posOffset>
                </wp:positionH>
                <wp:positionV relativeFrom="page">
                  <wp:posOffset>628650</wp:posOffset>
                </wp:positionV>
                <wp:extent cx="1270" cy="8842375"/>
                <wp:effectExtent l="0" t="0" r="0" b="0"/>
                <wp:wrapNone/>
                <wp:docPr id="295" name="Graphic 295"/>
                <wp:cNvGraphicFramePr/>
                <a:graphic xmlns:a="http://schemas.openxmlformats.org/drawingml/2006/main">
                  <a:graphicData uri="http://schemas.microsoft.com/office/word/2010/wordprocessingShape">
                    <wps:wsp>
                      <wps:cNvSpPr/>
                      <wps:spPr>
                        <a:xfrm>
                          <a:off x="0" y="0"/>
                          <a:ext cx="1270" cy="8842375"/>
                        </a:xfrm>
                        <a:custGeom>
                          <a:avLst/>
                          <a:gdLst/>
                          <a:ahLst/>
                          <a:cxnLst/>
                          <a:rect l="l" t="t" r="r" b="b"/>
                          <a:pathLst>
                            <a:path h="8842375">
                              <a:moveTo>
                                <a:pt x="0" y="0"/>
                              </a:moveTo>
                              <a:lnTo>
                                <a:pt x="0" y="8842375"/>
                              </a:lnTo>
                            </a:path>
                          </a:pathLst>
                        </a:custGeom>
                        <a:ln w="4444">
                          <a:solidFill>
                            <a:srgbClr val="939598"/>
                          </a:solidFill>
                          <a:prstDash val="solid"/>
                        </a:ln>
                      </wps:spPr>
                      <wps:bodyPr wrap="square" lIns="0" tIns="0" rIns="0" bIns="0" rtlCol="0">
                        <a:noAutofit/>
                      </wps:bodyPr>
                    </wps:wsp>
                  </a:graphicData>
                </a:graphic>
              </wp:anchor>
            </w:drawing>
          </mc:Choice>
          <mc:Fallback>
            <w:pict>
              <v:shape id="Graphic 295" o:spid="_x0000_s1026" o:spt="100" style="position:absolute;left:0pt;margin-left:465.2pt;margin-top:49.5pt;height:696.25pt;width:0.1pt;mso-position-horizontal-relative:page;mso-position-vertical-relative:page;z-index:251673600;mso-width-relative:page;mso-height-relative:page;" filled="f" stroked="t" coordsize="1,8842375" o:gfxdata="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NNhrl9gAAAALAQAADwAAAAAA&#10;AAABACAAAAAiAAAAZHJzL2Rvd25yZXYueG1sUEsBAhQAFAAAAAgAh07iQIqZUY8TAgAAfgQAAA4A&#10;AAAAAAAAAQAgAAAAJwEAAGRycy9lMm9Eb2MueG1sUEsFBgAAAAAGAAYAWQEAAKwFAAAAAA==&#10;" path="m0,0l0,8842375e">
                <v:fill on="f" focussize="0,0"/>
                <v:stroke weight="0.34992125984252pt" color="#939598" joinstyle="round"/>
                <v:imagedata o:title=""/>
                <o:lock v:ext="edit" aspectratio="f"/>
                <v:textbox inset="0mm,0mm,0mm,0mm"/>
              </v:shape>
            </w:pict>
          </mc:Fallback>
        </mc:AlternateContent>
      </w:r>
      <w:r>
        <w:rPr>
          <w:color w:val="231F20"/>
          <w:w w:val="70"/>
        </w:rPr>
        <w:t>4-1e</w:t>
      </w:r>
      <w:r>
        <w:rPr>
          <w:color w:val="231F20"/>
          <w:spacing w:val="-15"/>
        </w:rPr>
        <w:t xml:space="preserve"> </w:t>
      </w:r>
      <w:r>
        <w:rPr>
          <w:color w:val="004E8D"/>
          <w:w w:val="70"/>
        </w:rPr>
        <w:t>Varoluş</w:t>
      </w:r>
      <w:r>
        <w:rPr>
          <w:color w:val="004E8D"/>
          <w:spacing w:val="-15"/>
        </w:rPr>
        <w:t xml:space="preserve"> </w:t>
      </w:r>
      <w:r>
        <w:rPr>
          <w:color w:val="004E8D"/>
          <w:spacing w:val="-2"/>
          <w:w w:val="70"/>
        </w:rPr>
        <w:t>Bağımlılığı</w:t>
      </w:r>
    </w:p>
    <w:p w14:paraId="48E04BFA">
      <w:pPr>
        <w:pStyle w:val="12"/>
        <w:spacing w:before="143" w:line="268" w:lineRule="auto"/>
        <w:ind w:left="1440"/>
        <w:jc w:val="both"/>
      </w:pPr>
      <w:r>
        <w:rPr>
          <w:color w:val="231F20"/>
          <w:w w:val="105"/>
        </w:rPr>
        <w:t>Bir varlık, veritabanında yalnızca ilgili başka bir varlık oluşumuyla ilişkilendirildiğinde var olabiliyorsa</w:t>
      </w:r>
      <w:r>
        <w:rPr>
          <w:color w:val="231F20"/>
          <w:spacing w:val="-13"/>
          <w:w w:val="105"/>
        </w:rPr>
        <w:t xml:space="preserve"> </w:t>
      </w:r>
      <w:r>
        <w:rPr>
          <w:color w:val="231F20"/>
          <w:w w:val="105"/>
        </w:rPr>
        <w:t>varlığa</w:t>
      </w:r>
      <w:r>
        <w:rPr>
          <w:color w:val="231F20"/>
          <w:spacing w:val="-6"/>
          <w:w w:val="105"/>
        </w:rPr>
        <w:t xml:space="preserve"> </w:t>
      </w:r>
      <w:r>
        <w:rPr>
          <w:rFonts w:ascii="Trebuchet MS" w:hAnsi="Trebuchet MS"/>
          <w:b/>
          <w:color w:val="007EB0"/>
          <w:w w:val="105"/>
        </w:rPr>
        <w:t>bağımlı</w:t>
      </w:r>
      <w:r>
        <w:rPr>
          <w:rFonts w:ascii="Trebuchet MS" w:hAnsi="Trebuchet MS"/>
          <w:b/>
          <w:color w:val="007EB0"/>
          <w:spacing w:val="-16"/>
          <w:w w:val="105"/>
        </w:rPr>
        <w:t xml:space="preserve"> </w:t>
      </w:r>
      <w:r>
        <w:rPr>
          <w:color w:val="231F20"/>
          <w:w w:val="105"/>
        </w:rPr>
        <w:t>olduğu</w:t>
      </w:r>
      <w:r>
        <w:rPr>
          <w:color w:val="231F20"/>
          <w:spacing w:val="-5"/>
          <w:w w:val="105"/>
        </w:rPr>
        <w:t xml:space="preserve"> </w:t>
      </w:r>
      <w:r>
        <w:rPr>
          <w:color w:val="231F20"/>
          <w:w w:val="105"/>
        </w:rPr>
        <w:t>söylenir.</w:t>
      </w:r>
      <w:r>
        <w:rPr>
          <w:color w:val="231F20"/>
          <w:spacing w:val="-8"/>
          <w:w w:val="105"/>
        </w:rPr>
        <w:t xml:space="preserve"> </w:t>
      </w:r>
      <w:r>
        <w:rPr>
          <w:color w:val="231F20"/>
          <w:w w:val="105"/>
        </w:rPr>
        <w:t>Uygulama</w:t>
      </w:r>
      <w:r>
        <w:rPr>
          <w:color w:val="231F20"/>
          <w:spacing w:val="-8"/>
          <w:w w:val="105"/>
        </w:rPr>
        <w:t xml:space="preserve"> </w:t>
      </w:r>
      <w:r>
        <w:rPr>
          <w:color w:val="231F20"/>
          <w:w w:val="105"/>
        </w:rPr>
        <w:t>açısından,</w:t>
      </w:r>
      <w:r>
        <w:rPr>
          <w:color w:val="231F20"/>
          <w:spacing w:val="-9"/>
          <w:w w:val="105"/>
        </w:rPr>
        <w:t xml:space="preserve"> </w:t>
      </w:r>
      <w:r>
        <w:rPr>
          <w:color w:val="231F20"/>
          <w:w w:val="105"/>
        </w:rPr>
        <w:t>bir</w:t>
      </w:r>
      <w:r>
        <w:rPr>
          <w:color w:val="231F20"/>
          <w:spacing w:val="-8"/>
          <w:w w:val="105"/>
        </w:rPr>
        <w:t xml:space="preserve"> </w:t>
      </w:r>
      <w:r>
        <w:rPr>
          <w:color w:val="231F20"/>
          <w:w w:val="105"/>
        </w:rPr>
        <w:t>varlık</w:t>
      </w:r>
      <w:r>
        <w:rPr>
          <w:color w:val="231F20"/>
          <w:spacing w:val="-8"/>
          <w:w w:val="105"/>
        </w:rPr>
        <w:t xml:space="preserve"> </w:t>
      </w:r>
      <w:r>
        <w:rPr>
          <w:color w:val="231F20"/>
          <w:w w:val="105"/>
        </w:rPr>
        <w:t>zorunlu</w:t>
      </w:r>
      <w:r>
        <w:rPr>
          <w:color w:val="231F20"/>
          <w:spacing w:val="-9"/>
          <w:w w:val="105"/>
        </w:rPr>
        <w:t xml:space="preserve"> </w:t>
      </w:r>
      <w:r>
        <w:rPr>
          <w:color w:val="231F20"/>
          <w:w w:val="105"/>
        </w:rPr>
        <w:t>bir</w:t>
      </w:r>
      <w:r>
        <w:rPr>
          <w:color w:val="231F20"/>
          <w:spacing w:val="-9"/>
          <w:w w:val="105"/>
        </w:rPr>
        <w:t xml:space="preserve"> </w:t>
      </w:r>
      <w:r>
        <w:rPr>
          <w:color w:val="231F20"/>
          <w:w w:val="105"/>
        </w:rPr>
        <w:t>yabancı anahtara,</w:t>
      </w:r>
      <w:r>
        <w:rPr>
          <w:color w:val="231F20"/>
          <w:spacing w:val="-11"/>
          <w:w w:val="105"/>
        </w:rPr>
        <w:t xml:space="preserve"> </w:t>
      </w:r>
      <w:r>
        <w:rPr>
          <w:color w:val="231F20"/>
          <w:w w:val="105"/>
        </w:rPr>
        <w:t>yani</w:t>
      </w:r>
      <w:r>
        <w:rPr>
          <w:color w:val="231F20"/>
          <w:spacing w:val="-11"/>
          <w:w w:val="105"/>
        </w:rPr>
        <w:t xml:space="preserve"> </w:t>
      </w:r>
      <w:r>
        <w:rPr>
          <w:color w:val="231F20"/>
          <w:w w:val="105"/>
        </w:rPr>
        <w:t>boş</w:t>
      </w:r>
      <w:r>
        <w:rPr>
          <w:color w:val="231F20"/>
          <w:spacing w:val="-11"/>
          <w:w w:val="105"/>
        </w:rPr>
        <w:t xml:space="preserve"> </w:t>
      </w:r>
      <w:r>
        <w:rPr>
          <w:color w:val="231F20"/>
          <w:w w:val="105"/>
        </w:rPr>
        <w:t>olamayan</w:t>
      </w:r>
      <w:r>
        <w:rPr>
          <w:color w:val="231F20"/>
          <w:spacing w:val="-11"/>
          <w:w w:val="105"/>
        </w:rPr>
        <w:t xml:space="preserve"> </w:t>
      </w:r>
      <w:r>
        <w:rPr>
          <w:color w:val="231F20"/>
          <w:w w:val="105"/>
        </w:rPr>
        <w:t>bir</w:t>
      </w:r>
      <w:r>
        <w:rPr>
          <w:color w:val="231F20"/>
          <w:spacing w:val="-11"/>
          <w:w w:val="105"/>
        </w:rPr>
        <w:t xml:space="preserve"> </w:t>
      </w:r>
      <w:r>
        <w:rPr>
          <w:color w:val="231F20"/>
          <w:w w:val="105"/>
        </w:rPr>
        <w:t>yabancı</w:t>
      </w:r>
      <w:r>
        <w:rPr>
          <w:color w:val="231F20"/>
          <w:spacing w:val="-11"/>
          <w:w w:val="105"/>
        </w:rPr>
        <w:t xml:space="preserve"> </w:t>
      </w:r>
      <w:r>
        <w:rPr>
          <w:color w:val="231F20"/>
          <w:w w:val="105"/>
        </w:rPr>
        <w:t>anahtar</w:t>
      </w:r>
      <w:r>
        <w:rPr>
          <w:color w:val="231F20"/>
          <w:spacing w:val="-11"/>
          <w:w w:val="105"/>
        </w:rPr>
        <w:t xml:space="preserve"> </w:t>
      </w:r>
      <w:r>
        <w:rPr>
          <w:color w:val="231F20"/>
          <w:w w:val="105"/>
        </w:rPr>
        <w:t>özniteliğine</w:t>
      </w:r>
      <w:r>
        <w:rPr>
          <w:color w:val="231F20"/>
          <w:spacing w:val="-11"/>
          <w:w w:val="105"/>
        </w:rPr>
        <w:t xml:space="preserve"> </w:t>
      </w:r>
      <w:r>
        <w:rPr>
          <w:color w:val="231F20"/>
          <w:w w:val="105"/>
        </w:rPr>
        <w:t>sahipse</w:t>
      </w:r>
      <w:r>
        <w:rPr>
          <w:color w:val="231F20"/>
          <w:spacing w:val="-11"/>
          <w:w w:val="105"/>
        </w:rPr>
        <w:t xml:space="preserve"> </w:t>
      </w:r>
      <w:r>
        <w:rPr>
          <w:color w:val="231F20"/>
          <w:w w:val="105"/>
        </w:rPr>
        <w:t>varlığa</w:t>
      </w:r>
      <w:r>
        <w:rPr>
          <w:color w:val="231F20"/>
          <w:spacing w:val="-10"/>
          <w:w w:val="105"/>
        </w:rPr>
        <w:t xml:space="preserve"> </w:t>
      </w:r>
      <w:r>
        <w:rPr>
          <w:color w:val="231F20"/>
          <w:w w:val="105"/>
        </w:rPr>
        <w:t>bağımlıdır.</w:t>
      </w:r>
      <w:r>
        <w:rPr>
          <w:color w:val="231F20"/>
          <w:spacing w:val="-11"/>
          <w:w w:val="105"/>
        </w:rPr>
        <w:t xml:space="preserve"> </w:t>
      </w:r>
      <w:r>
        <w:rPr>
          <w:color w:val="231F20"/>
          <w:w w:val="105"/>
        </w:rPr>
        <w:t>Örneğin, bir çalışan vergi stopajı amacıyla bir veya daha fazla bakmakla yükümlü olduğu kişiyi talep etmek isterse, "EMPLOYEE claims DEPENDENT" ilişkisi uygun olacaktır. Bu durumda, DEPENDENT varlığı açıkça EMPLOYEE varlığına bağlıdır çünkü bağımlı kişinin veritabanında EMPLOYEE'den ayrı olarak var olması mümkün değildir.</w:t>
      </w:r>
    </w:p>
    <w:p w14:paraId="7741DBA5">
      <w:pPr>
        <w:pStyle w:val="12"/>
        <w:spacing w:before="11" w:line="271" w:lineRule="auto"/>
        <w:ind w:left="1440" w:right="4" w:firstLine="360"/>
        <w:jc w:val="both"/>
      </w:pPr>
      <w:r>
        <w:rPr>
          <w:color w:val="231F20"/>
        </w:rPr>
        <w:t xml:space="preserve">Bir varlık, ilgili tüm </w:t>
      </w:r>
      <w:r>
        <w:rPr>
          <w:rFonts w:ascii="Trebuchet MS" w:hAnsi="Trebuchet MS"/>
          <w:b/>
          <w:color w:val="007EB0"/>
        </w:rPr>
        <w:t xml:space="preserve">varlıklarından </w:t>
      </w:r>
      <w:r>
        <w:rPr>
          <w:color w:val="231F20"/>
        </w:rPr>
        <w:t xml:space="preserve">ayrı olarak var olabiliyorsa, o zaman </w:t>
      </w:r>
      <w:r>
        <w:rPr>
          <w:rFonts w:ascii="Trebuchet MS" w:hAnsi="Trebuchet MS"/>
          <w:b/>
          <w:color w:val="007EB0"/>
        </w:rPr>
        <w:t xml:space="preserve">varlıktan bağımsızdır </w:t>
      </w:r>
      <w:r>
        <w:rPr>
          <w:color w:val="231F20"/>
        </w:rPr>
        <w:t xml:space="preserve">ve </w:t>
      </w:r>
      <w:r>
        <w:rPr>
          <w:rFonts w:ascii="Trebuchet MS" w:hAnsi="Trebuchet MS"/>
          <w:b/>
          <w:color w:val="007EB0"/>
        </w:rPr>
        <w:t xml:space="preserve">güçlü varlık </w:t>
      </w:r>
      <w:r>
        <w:rPr>
          <w:color w:val="231F20"/>
        </w:rPr>
        <w:t xml:space="preserve">veya </w:t>
      </w:r>
      <w:r>
        <w:rPr>
          <w:rFonts w:ascii="Trebuchet MS" w:hAnsi="Trebuchet MS"/>
          <w:b/>
          <w:color w:val="007EB0"/>
        </w:rPr>
        <w:t xml:space="preserve">normal varlık </w:t>
      </w:r>
      <w:r>
        <w:rPr>
          <w:color w:val="231F20"/>
        </w:rPr>
        <w:t>olarak adlandırılır. Örneğin, XYZ Corporation'ın ürünlerini üretmek için parçalar kullandığını varsayalım. Ayrıca, bu parçalardan bazılarının</w:t>
      </w:r>
      <w:r>
        <w:rPr>
          <w:color w:val="231F20"/>
          <w:spacing w:val="40"/>
        </w:rPr>
        <w:t xml:space="preserve"> </w:t>
      </w:r>
      <w:r>
        <w:rPr>
          <w:color w:val="231F20"/>
        </w:rPr>
        <w:t>şirket</w:t>
      </w:r>
      <w:r>
        <w:rPr>
          <w:color w:val="231F20"/>
          <w:spacing w:val="40"/>
        </w:rPr>
        <w:t xml:space="preserve"> </w:t>
      </w:r>
      <w:r>
        <w:rPr>
          <w:color w:val="231F20"/>
        </w:rPr>
        <w:t>içinde</w:t>
      </w:r>
      <w:r>
        <w:rPr>
          <w:color w:val="231F20"/>
          <w:spacing w:val="40"/>
        </w:rPr>
        <w:t xml:space="preserve"> </w:t>
      </w:r>
      <w:r>
        <w:rPr>
          <w:color w:val="231F20"/>
        </w:rPr>
        <w:t>üretildiğini</w:t>
      </w:r>
      <w:r>
        <w:rPr>
          <w:color w:val="231F20"/>
          <w:spacing w:val="40"/>
        </w:rPr>
        <w:t xml:space="preserve"> </w:t>
      </w:r>
      <w:r>
        <w:rPr>
          <w:color w:val="231F20"/>
        </w:rPr>
        <w:t>ve</w:t>
      </w:r>
      <w:r>
        <w:rPr>
          <w:color w:val="231F20"/>
          <w:spacing w:val="40"/>
        </w:rPr>
        <w:t xml:space="preserve"> </w:t>
      </w:r>
      <w:r>
        <w:rPr>
          <w:color w:val="231F20"/>
        </w:rPr>
        <w:t>diğer</w:t>
      </w:r>
      <w:r>
        <w:rPr>
          <w:color w:val="231F20"/>
          <w:spacing w:val="40"/>
        </w:rPr>
        <w:t xml:space="preserve"> </w:t>
      </w:r>
      <w:r>
        <w:rPr>
          <w:color w:val="231F20"/>
        </w:rPr>
        <w:t>parçaların</w:t>
      </w:r>
      <w:r>
        <w:rPr>
          <w:color w:val="231F20"/>
          <w:spacing w:val="40"/>
        </w:rPr>
        <w:t xml:space="preserve"> </w:t>
      </w:r>
      <w:r>
        <w:rPr>
          <w:color w:val="231F20"/>
        </w:rPr>
        <w:t>satıcılardan</w:t>
      </w:r>
      <w:r>
        <w:rPr>
          <w:color w:val="231F20"/>
          <w:spacing w:val="40"/>
        </w:rPr>
        <w:t xml:space="preserve"> </w:t>
      </w:r>
      <w:r>
        <w:rPr>
          <w:color w:val="231F20"/>
        </w:rPr>
        <w:t>satın</w:t>
      </w:r>
      <w:r>
        <w:rPr>
          <w:color w:val="231F20"/>
          <w:spacing w:val="40"/>
        </w:rPr>
        <w:t xml:space="preserve"> </w:t>
      </w:r>
      <w:r>
        <w:rPr>
          <w:color w:val="231F20"/>
        </w:rPr>
        <w:t>alındığını</w:t>
      </w:r>
      <w:r>
        <w:rPr>
          <w:color w:val="231F20"/>
          <w:spacing w:val="40"/>
        </w:rPr>
        <w:t xml:space="preserve"> </w:t>
      </w:r>
      <w:r>
        <w:rPr>
          <w:color w:val="231F20"/>
        </w:rPr>
        <w:t>varsayalım. Bu senaryoda, parçaların en azından bir kısmı bir satıcı tarafından tedarik edilmediğinden, bir PARÇA'nın</w:t>
      </w:r>
      <w:r>
        <w:rPr>
          <w:color w:val="231F20"/>
          <w:spacing w:val="40"/>
        </w:rPr>
        <w:t xml:space="preserve"> </w:t>
      </w:r>
      <w:r>
        <w:rPr>
          <w:color w:val="231F20"/>
        </w:rPr>
        <w:t>"PARÇA,</w:t>
      </w:r>
      <w:r>
        <w:rPr>
          <w:color w:val="231F20"/>
          <w:spacing w:val="40"/>
        </w:rPr>
        <w:t xml:space="preserve"> </w:t>
      </w:r>
      <w:r>
        <w:rPr>
          <w:color w:val="231F20"/>
        </w:rPr>
        <w:t>SATICI</w:t>
      </w:r>
      <w:r>
        <w:rPr>
          <w:color w:val="231F20"/>
          <w:spacing w:val="40"/>
        </w:rPr>
        <w:t xml:space="preserve"> </w:t>
      </w:r>
      <w:r>
        <w:rPr>
          <w:color w:val="231F20"/>
        </w:rPr>
        <w:t>tarafından</w:t>
      </w:r>
      <w:r>
        <w:rPr>
          <w:color w:val="231F20"/>
          <w:spacing w:val="40"/>
        </w:rPr>
        <w:t xml:space="preserve"> </w:t>
      </w:r>
      <w:r>
        <w:rPr>
          <w:color w:val="231F20"/>
        </w:rPr>
        <w:t>tedarik</w:t>
      </w:r>
      <w:r>
        <w:rPr>
          <w:color w:val="231F20"/>
          <w:spacing w:val="40"/>
        </w:rPr>
        <w:t xml:space="preserve"> </w:t>
      </w:r>
      <w:r>
        <w:rPr>
          <w:color w:val="231F20"/>
        </w:rPr>
        <w:t>edilir"</w:t>
      </w:r>
      <w:r>
        <w:rPr>
          <w:color w:val="231F20"/>
          <w:spacing w:val="40"/>
        </w:rPr>
        <w:t xml:space="preserve"> </w:t>
      </w:r>
      <w:r>
        <w:rPr>
          <w:color w:val="231F20"/>
        </w:rPr>
        <w:t>ilişkisinde</w:t>
      </w:r>
      <w:r>
        <w:rPr>
          <w:color w:val="231F20"/>
          <w:spacing w:val="40"/>
        </w:rPr>
        <w:t xml:space="preserve"> </w:t>
      </w:r>
      <w:r>
        <w:rPr>
          <w:color w:val="231F20"/>
        </w:rPr>
        <w:t>bir</w:t>
      </w:r>
      <w:r>
        <w:rPr>
          <w:color w:val="231F20"/>
          <w:spacing w:val="40"/>
        </w:rPr>
        <w:t xml:space="preserve"> </w:t>
      </w:r>
      <w:r>
        <w:rPr>
          <w:color w:val="231F20"/>
        </w:rPr>
        <w:t>SATICI'dan</w:t>
      </w:r>
      <w:r>
        <w:rPr>
          <w:color w:val="231F20"/>
          <w:spacing w:val="40"/>
        </w:rPr>
        <w:t xml:space="preserve"> </w:t>
      </w:r>
      <w:r>
        <w:rPr>
          <w:color w:val="231F20"/>
        </w:rPr>
        <w:t xml:space="preserve">bağımsız olarak var olması oldukça mümkündür. Bu nedenle, PARÇA SATICI'dan bağımsız olarak var </w:t>
      </w:r>
      <w:r>
        <w:rPr>
          <w:color w:val="231F20"/>
          <w:spacing w:val="-2"/>
        </w:rPr>
        <w:t>olabilir.</w:t>
      </w:r>
    </w:p>
    <w:p w14:paraId="3DA29F5A">
      <w:pPr>
        <w:pStyle w:val="12"/>
        <w:spacing w:before="4"/>
        <w:rPr>
          <w:sz w:val="12"/>
        </w:rPr>
      </w:pPr>
      <w:r>
        <w:rPr>
          <w:sz w:val="12"/>
        </w:rPr>
        <mc:AlternateContent>
          <mc:Choice Requires="wps">
            <w:drawing>
              <wp:anchor distT="0" distB="0" distL="0" distR="0" simplePos="0" relativeHeight="251722752" behindDoc="1" locked="0" layoutInCell="1" allowOverlap="1">
                <wp:simplePos x="0" y="0"/>
                <wp:positionH relativeFrom="page">
                  <wp:posOffset>914400</wp:posOffset>
                </wp:positionH>
                <wp:positionV relativeFrom="paragraph">
                  <wp:posOffset>105410</wp:posOffset>
                </wp:positionV>
                <wp:extent cx="4876800" cy="1132840"/>
                <wp:effectExtent l="0" t="0" r="0" b="0"/>
                <wp:wrapTopAndBottom/>
                <wp:docPr id="296" name="Textbox 296"/>
                <wp:cNvGraphicFramePr/>
                <a:graphic xmlns:a="http://schemas.openxmlformats.org/drawingml/2006/main">
                  <a:graphicData uri="http://schemas.microsoft.com/office/word/2010/wordprocessingShape">
                    <wps:wsp>
                      <wps:cNvSpPr txBox="1"/>
                      <wps:spPr>
                        <a:xfrm>
                          <a:off x="0" y="0"/>
                          <a:ext cx="4876800" cy="1132840"/>
                        </a:xfrm>
                        <a:prstGeom prst="rect">
                          <a:avLst/>
                        </a:prstGeom>
                        <a:solidFill>
                          <a:srgbClr val="ECEBF5"/>
                        </a:solidFill>
                      </wps:spPr>
                      <wps:txbx>
                        <w:txbxContent>
                          <w:p w14:paraId="5BB32793">
                            <w:pPr>
                              <w:spacing w:before="115"/>
                              <w:ind w:left="180" w:right="0" w:firstLine="0"/>
                              <w:jc w:val="left"/>
                              <w:rPr>
                                <w:rFonts w:ascii="Trebuchet MS"/>
                                <w:b/>
                                <w:color w:val="000000"/>
                                <w:sz w:val="33"/>
                              </w:rPr>
                            </w:pPr>
                            <w:r>
                              <w:rPr>
                                <w:rFonts w:ascii="Trebuchet MS"/>
                                <w:b/>
                                <w:color w:val="732F6B"/>
                                <w:spacing w:val="-5"/>
                                <w:sz w:val="33"/>
                              </w:rPr>
                              <w:t>Not</w:t>
                            </w:r>
                          </w:p>
                          <w:p w14:paraId="615A5AB0">
                            <w:pPr>
                              <w:pStyle w:val="12"/>
                              <w:spacing w:before="45" w:line="256" w:lineRule="auto"/>
                              <w:ind w:left="180" w:right="172"/>
                              <w:jc w:val="both"/>
                              <w:rPr>
                                <w:rFonts w:ascii="Tahoma" w:hAnsi="Tahoma"/>
                                <w:color w:val="000000"/>
                              </w:rPr>
                            </w:pPr>
                            <w:r>
                              <w:rPr>
                                <w:rFonts w:ascii="Tahoma" w:hAnsi="Tahoma"/>
                                <w:color w:val="231F20"/>
                                <w:spacing w:val="-2"/>
                              </w:rPr>
                              <w:t>İlişki</w:t>
                            </w:r>
                            <w:r>
                              <w:rPr>
                                <w:rFonts w:ascii="Tahoma" w:hAnsi="Tahoma"/>
                                <w:color w:val="231F20"/>
                                <w:spacing w:val="-13"/>
                              </w:rPr>
                              <w:t xml:space="preserve"> </w:t>
                            </w:r>
                            <w:r>
                              <w:rPr>
                                <w:rFonts w:ascii="Tahoma" w:hAnsi="Tahoma"/>
                                <w:color w:val="231F20"/>
                                <w:spacing w:val="-2"/>
                              </w:rPr>
                              <w:t>gücü</w:t>
                            </w:r>
                            <w:r>
                              <w:rPr>
                                <w:rFonts w:ascii="Tahoma" w:hAnsi="Tahoma"/>
                                <w:color w:val="231F20"/>
                                <w:spacing w:val="-13"/>
                              </w:rPr>
                              <w:t xml:space="preserve"> </w:t>
                            </w:r>
                            <w:r>
                              <w:rPr>
                                <w:rFonts w:ascii="Tahoma" w:hAnsi="Tahoma"/>
                                <w:color w:val="231F20"/>
                                <w:spacing w:val="-2"/>
                              </w:rPr>
                              <w:t>kavramı</w:t>
                            </w:r>
                            <w:r>
                              <w:rPr>
                                <w:rFonts w:ascii="Tahoma" w:hAnsi="Tahoma"/>
                                <w:color w:val="231F20"/>
                                <w:spacing w:val="-13"/>
                              </w:rPr>
                              <w:t xml:space="preserve"> </w:t>
                            </w:r>
                            <w:r>
                              <w:rPr>
                                <w:rFonts w:ascii="Tahoma" w:hAnsi="Tahoma"/>
                                <w:color w:val="231F20"/>
                                <w:spacing w:val="-2"/>
                              </w:rPr>
                              <w:t>orijinal</w:t>
                            </w:r>
                            <w:r>
                              <w:rPr>
                                <w:rFonts w:ascii="Tahoma" w:hAnsi="Tahoma"/>
                                <w:color w:val="231F20"/>
                                <w:spacing w:val="-12"/>
                              </w:rPr>
                              <w:t xml:space="preserve"> </w:t>
                            </w:r>
                            <w:r>
                              <w:rPr>
                                <w:rFonts w:ascii="Tahoma" w:hAnsi="Tahoma"/>
                                <w:color w:val="231F20"/>
                                <w:spacing w:val="-2"/>
                              </w:rPr>
                              <w:t>ERM'nin</w:t>
                            </w:r>
                            <w:r>
                              <w:rPr>
                                <w:rFonts w:ascii="Tahoma" w:hAnsi="Tahoma"/>
                                <w:color w:val="231F20"/>
                                <w:spacing w:val="-13"/>
                              </w:rPr>
                              <w:t xml:space="preserve"> </w:t>
                            </w:r>
                            <w:r>
                              <w:rPr>
                                <w:rFonts w:ascii="Tahoma" w:hAnsi="Tahoma"/>
                                <w:color w:val="231F20"/>
                                <w:spacing w:val="-2"/>
                              </w:rPr>
                              <w:t>bir</w:t>
                            </w:r>
                            <w:r>
                              <w:rPr>
                                <w:rFonts w:ascii="Tahoma" w:hAnsi="Tahoma"/>
                                <w:color w:val="231F20"/>
                                <w:spacing w:val="-13"/>
                              </w:rPr>
                              <w:t xml:space="preserve"> </w:t>
                            </w:r>
                            <w:r>
                              <w:rPr>
                                <w:rFonts w:ascii="Tahoma" w:hAnsi="Tahoma"/>
                                <w:color w:val="231F20"/>
                                <w:spacing w:val="-2"/>
                              </w:rPr>
                              <w:t>parçası</w:t>
                            </w:r>
                            <w:r>
                              <w:rPr>
                                <w:rFonts w:ascii="Tahoma" w:hAnsi="Tahoma"/>
                                <w:color w:val="231F20"/>
                                <w:spacing w:val="-13"/>
                              </w:rPr>
                              <w:t xml:space="preserve"> </w:t>
                            </w:r>
                            <w:r>
                              <w:rPr>
                                <w:rFonts w:ascii="Tahoma" w:hAnsi="Tahoma"/>
                                <w:color w:val="231F20"/>
                                <w:spacing w:val="-2"/>
                              </w:rPr>
                              <w:t>değildir.</w:t>
                            </w:r>
                            <w:r>
                              <w:rPr>
                                <w:rFonts w:ascii="Tahoma" w:hAnsi="Tahoma"/>
                                <w:color w:val="231F20"/>
                                <w:spacing w:val="-12"/>
                              </w:rPr>
                              <w:t xml:space="preserve"> </w:t>
                            </w:r>
                            <w:r>
                              <w:rPr>
                                <w:rFonts w:ascii="Tahoma" w:hAnsi="Tahoma"/>
                                <w:color w:val="231F20"/>
                                <w:spacing w:val="-2"/>
                              </w:rPr>
                              <w:t>Bunun</w:t>
                            </w:r>
                            <w:r>
                              <w:rPr>
                                <w:rFonts w:ascii="Tahoma" w:hAnsi="Tahoma"/>
                                <w:color w:val="231F20"/>
                                <w:spacing w:val="-13"/>
                              </w:rPr>
                              <w:t xml:space="preserve"> </w:t>
                            </w:r>
                            <w:r>
                              <w:rPr>
                                <w:rFonts w:ascii="Tahoma" w:hAnsi="Tahoma"/>
                                <w:color w:val="231F20"/>
                                <w:spacing w:val="-2"/>
                              </w:rPr>
                              <w:t>yerine,</w:t>
                            </w:r>
                            <w:r>
                              <w:rPr>
                                <w:rFonts w:ascii="Tahoma" w:hAnsi="Tahoma"/>
                                <w:color w:val="231F20"/>
                                <w:spacing w:val="-13"/>
                              </w:rPr>
                              <w:t xml:space="preserve"> </w:t>
                            </w:r>
                            <w:r>
                              <w:rPr>
                                <w:rFonts w:ascii="Tahoma" w:hAnsi="Tahoma"/>
                                <w:color w:val="231F20"/>
                                <w:spacing w:val="-2"/>
                              </w:rPr>
                              <w:t>bu</w:t>
                            </w:r>
                            <w:r>
                              <w:rPr>
                                <w:rFonts w:ascii="Tahoma" w:hAnsi="Tahoma"/>
                                <w:color w:val="231F20"/>
                                <w:spacing w:val="-13"/>
                              </w:rPr>
                              <w:t xml:space="preserve"> </w:t>
                            </w:r>
                            <w:r>
                              <w:rPr>
                                <w:rFonts w:ascii="Tahoma" w:hAnsi="Tahoma"/>
                                <w:color w:val="231F20"/>
                                <w:spacing w:val="-2"/>
                              </w:rPr>
                              <w:t>kavram</w:t>
                            </w:r>
                            <w:r>
                              <w:rPr>
                                <w:rFonts w:ascii="Tahoma" w:hAnsi="Tahoma"/>
                                <w:color w:val="231F20"/>
                                <w:spacing w:val="-12"/>
                              </w:rPr>
                              <w:t xml:space="preserve"> </w:t>
                            </w:r>
                            <w:r>
                              <w:rPr>
                                <w:rFonts w:ascii="Tahoma" w:hAnsi="Tahoma"/>
                                <w:color w:val="231F20"/>
                                <w:spacing w:val="-2"/>
                              </w:rPr>
                              <w:t xml:space="preserve">doğrudan </w:t>
                            </w:r>
                            <w:r>
                              <w:rPr>
                                <w:rFonts w:ascii="Tahoma" w:hAnsi="Tahoma"/>
                                <w:color w:val="231F20"/>
                              </w:rPr>
                              <w:t>Crow's</w:t>
                            </w:r>
                            <w:r>
                              <w:rPr>
                                <w:rFonts w:ascii="Tahoma" w:hAnsi="Tahoma"/>
                                <w:color w:val="231F20"/>
                                <w:spacing w:val="-2"/>
                              </w:rPr>
                              <w:t xml:space="preserve"> </w:t>
                            </w:r>
                            <w:r>
                              <w:rPr>
                                <w:rFonts w:ascii="Tahoma" w:hAnsi="Tahoma"/>
                                <w:color w:val="231F20"/>
                              </w:rPr>
                              <w:t>Foot</w:t>
                            </w:r>
                            <w:r>
                              <w:rPr>
                                <w:rFonts w:ascii="Tahoma" w:hAnsi="Tahoma"/>
                                <w:color w:val="231F20"/>
                                <w:spacing w:val="-2"/>
                              </w:rPr>
                              <w:t xml:space="preserve"> </w:t>
                            </w:r>
                            <w:r>
                              <w:rPr>
                                <w:rFonts w:ascii="Tahoma" w:hAnsi="Tahoma"/>
                                <w:color w:val="231F20"/>
                              </w:rPr>
                              <w:t>diyagramları</w:t>
                            </w:r>
                            <w:r>
                              <w:rPr>
                                <w:rFonts w:ascii="Tahoma" w:hAnsi="Tahoma"/>
                                <w:color w:val="231F20"/>
                                <w:spacing w:val="-2"/>
                              </w:rPr>
                              <w:t xml:space="preserve"> </w:t>
                            </w:r>
                            <w:r>
                              <w:rPr>
                                <w:rFonts w:ascii="Tahoma" w:hAnsi="Tahoma"/>
                                <w:color w:val="231F20"/>
                              </w:rPr>
                              <w:t>için</w:t>
                            </w:r>
                            <w:r>
                              <w:rPr>
                                <w:rFonts w:ascii="Tahoma" w:hAnsi="Tahoma"/>
                                <w:color w:val="231F20"/>
                                <w:spacing w:val="-2"/>
                              </w:rPr>
                              <w:t xml:space="preserve"> </w:t>
                            </w:r>
                            <w:r>
                              <w:rPr>
                                <w:rFonts w:ascii="Tahoma" w:hAnsi="Tahoma"/>
                                <w:color w:val="231F20"/>
                              </w:rPr>
                              <w:t>geçerlidir.</w:t>
                            </w:r>
                            <w:r>
                              <w:rPr>
                                <w:rFonts w:ascii="Tahoma" w:hAnsi="Tahoma"/>
                                <w:color w:val="231F20"/>
                                <w:spacing w:val="-2"/>
                              </w:rPr>
                              <w:t xml:space="preserve"> </w:t>
                            </w:r>
                            <w:r>
                              <w:rPr>
                                <w:rFonts w:ascii="Tahoma" w:hAnsi="Tahoma"/>
                                <w:color w:val="231F20"/>
                              </w:rPr>
                              <w:t>Crow's</w:t>
                            </w:r>
                            <w:r>
                              <w:rPr>
                                <w:rFonts w:ascii="Tahoma" w:hAnsi="Tahoma"/>
                                <w:color w:val="231F20"/>
                                <w:spacing w:val="-4"/>
                              </w:rPr>
                              <w:t xml:space="preserve"> </w:t>
                            </w:r>
                            <w:r>
                              <w:rPr>
                                <w:rFonts w:ascii="Tahoma" w:hAnsi="Tahoma"/>
                                <w:color w:val="231F20"/>
                              </w:rPr>
                              <w:t>Foot</w:t>
                            </w:r>
                            <w:r>
                              <w:rPr>
                                <w:rFonts w:ascii="Tahoma" w:hAnsi="Tahoma"/>
                                <w:color w:val="231F20"/>
                                <w:spacing w:val="-2"/>
                              </w:rPr>
                              <w:t xml:space="preserve"> </w:t>
                            </w:r>
                            <w:r>
                              <w:rPr>
                                <w:rFonts w:ascii="Tahoma" w:hAnsi="Tahoma"/>
                                <w:color w:val="231F20"/>
                              </w:rPr>
                              <w:t>diyagramları</w:t>
                            </w:r>
                            <w:r>
                              <w:rPr>
                                <w:rFonts w:ascii="Tahoma" w:hAnsi="Tahoma"/>
                                <w:color w:val="231F20"/>
                                <w:spacing w:val="-2"/>
                              </w:rPr>
                              <w:t xml:space="preserve"> </w:t>
                            </w:r>
                            <w:r>
                              <w:rPr>
                                <w:rFonts w:ascii="Tahoma" w:hAnsi="Tahoma"/>
                                <w:color w:val="231F20"/>
                              </w:rPr>
                              <w:t>ilişkisel</w:t>
                            </w:r>
                            <w:r>
                              <w:rPr>
                                <w:rFonts w:ascii="Tahoma" w:hAnsi="Tahoma"/>
                                <w:color w:val="231F20"/>
                                <w:spacing w:val="-4"/>
                              </w:rPr>
                              <w:t xml:space="preserve"> </w:t>
                            </w:r>
                            <w:r>
                              <w:rPr>
                                <w:rFonts w:ascii="Tahoma" w:hAnsi="Tahoma"/>
                                <w:color w:val="231F20"/>
                              </w:rPr>
                              <w:t>veritabanlarını tasarlamak</w:t>
                            </w:r>
                            <w:r>
                              <w:rPr>
                                <w:rFonts w:ascii="Tahoma" w:hAnsi="Tahoma"/>
                                <w:color w:val="231F20"/>
                                <w:spacing w:val="-15"/>
                              </w:rPr>
                              <w:t xml:space="preserve"> </w:t>
                            </w:r>
                            <w:r>
                              <w:rPr>
                                <w:rFonts w:ascii="Tahoma" w:hAnsi="Tahoma"/>
                                <w:color w:val="231F20"/>
                              </w:rPr>
                              <w:t>için</w:t>
                            </w:r>
                            <w:r>
                              <w:rPr>
                                <w:rFonts w:ascii="Tahoma" w:hAnsi="Tahoma"/>
                                <w:color w:val="231F20"/>
                                <w:spacing w:val="-15"/>
                              </w:rPr>
                              <w:t xml:space="preserve"> </w:t>
                            </w:r>
                            <w:r>
                              <w:rPr>
                                <w:rFonts w:ascii="Tahoma" w:hAnsi="Tahoma"/>
                                <w:color w:val="231F20"/>
                              </w:rPr>
                              <w:t>yaygın</w:t>
                            </w:r>
                            <w:r>
                              <w:rPr>
                                <w:rFonts w:ascii="Tahoma" w:hAnsi="Tahoma"/>
                                <w:color w:val="231F20"/>
                                <w:spacing w:val="-15"/>
                              </w:rPr>
                              <w:t xml:space="preserve"> </w:t>
                            </w:r>
                            <w:r>
                              <w:rPr>
                                <w:rFonts w:ascii="Tahoma" w:hAnsi="Tahoma"/>
                                <w:color w:val="231F20"/>
                              </w:rPr>
                              <w:t>olarak</w:t>
                            </w:r>
                            <w:r>
                              <w:rPr>
                                <w:rFonts w:ascii="Tahoma" w:hAnsi="Tahoma"/>
                                <w:color w:val="231F20"/>
                                <w:spacing w:val="-15"/>
                              </w:rPr>
                              <w:t xml:space="preserve"> </w:t>
                            </w:r>
                            <w:r>
                              <w:rPr>
                                <w:rFonts w:ascii="Tahoma" w:hAnsi="Tahoma"/>
                                <w:color w:val="231F20"/>
                              </w:rPr>
                              <w:t>kullanıldığından,</w:t>
                            </w:r>
                            <w:r>
                              <w:rPr>
                                <w:rFonts w:ascii="Tahoma" w:hAnsi="Tahoma"/>
                                <w:color w:val="231F20"/>
                                <w:spacing w:val="-15"/>
                              </w:rPr>
                              <w:t xml:space="preserve"> </w:t>
                            </w:r>
                            <w:r>
                              <w:rPr>
                                <w:rFonts w:ascii="Tahoma" w:hAnsi="Tahoma"/>
                                <w:color w:val="231F20"/>
                              </w:rPr>
                              <w:t>veritabanı</w:t>
                            </w:r>
                            <w:r>
                              <w:rPr>
                                <w:rFonts w:ascii="Tahoma" w:hAnsi="Tahoma"/>
                                <w:color w:val="231F20"/>
                                <w:spacing w:val="-15"/>
                              </w:rPr>
                              <w:t xml:space="preserve"> </w:t>
                            </w:r>
                            <w:r>
                              <w:rPr>
                                <w:rFonts w:ascii="Tahoma" w:hAnsi="Tahoma"/>
                                <w:color w:val="231F20"/>
                              </w:rPr>
                              <w:t>uygulamasını</w:t>
                            </w:r>
                            <w:r>
                              <w:rPr>
                                <w:rFonts w:ascii="Tahoma" w:hAnsi="Tahoma"/>
                                <w:color w:val="231F20"/>
                                <w:spacing w:val="-14"/>
                              </w:rPr>
                              <w:t xml:space="preserve"> </w:t>
                            </w:r>
                            <w:r>
                              <w:rPr>
                                <w:rFonts w:ascii="Tahoma" w:hAnsi="Tahoma"/>
                                <w:color w:val="231F20"/>
                              </w:rPr>
                              <w:t>etkilediği</w:t>
                            </w:r>
                            <w:r>
                              <w:rPr>
                                <w:rFonts w:ascii="Tahoma" w:hAnsi="Tahoma"/>
                                <w:color w:val="231F20"/>
                                <w:spacing w:val="-15"/>
                              </w:rPr>
                              <w:t xml:space="preserve"> </w:t>
                            </w:r>
                            <w:r>
                              <w:rPr>
                                <w:rFonts w:ascii="Tahoma" w:hAnsi="Tahoma"/>
                                <w:color w:val="231F20"/>
                              </w:rPr>
                              <w:t>için</w:t>
                            </w:r>
                            <w:r>
                              <w:rPr>
                                <w:rFonts w:ascii="Tahoma" w:hAnsi="Tahoma"/>
                                <w:color w:val="231F20"/>
                                <w:spacing w:val="-15"/>
                              </w:rPr>
                              <w:t xml:space="preserve"> </w:t>
                            </w:r>
                            <w:r>
                              <w:rPr>
                                <w:rFonts w:ascii="Tahoma" w:hAnsi="Tahoma"/>
                                <w:color w:val="231F20"/>
                              </w:rPr>
                              <w:t xml:space="preserve">ilişki </w:t>
                            </w:r>
                            <w:r>
                              <w:rPr>
                                <w:rFonts w:ascii="Tahoma" w:hAnsi="Tahoma"/>
                                <w:color w:val="231F20"/>
                                <w:spacing w:val="-2"/>
                              </w:rPr>
                              <w:t>gücünü</w:t>
                            </w:r>
                            <w:r>
                              <w:rPr>
                                <w:rFonts w:ascii="Tahoma" w:hAnsi="Tahoma"/>
                                <w:color w:val="231F20"/>
                                <w:spacing w:val="-9"/>
                              </w:rPr>
                              <w:t xml:space="preserve"> </w:t>
                            </w:r>
                            <w:r>
                              <w:rPr>
                                <w:rFonts w:ascii="Tahoma" w:hAnsi="Tahoma"/>
                                <w:color w:val="231F20"/>
                                <w:spacing w:val="-2"/>
                              </w:rPr>
                              <w:t>anlamak</w:t>
                            </w:r>
                            <w:r>
                              <w:rPr>
                                <w:rFonts w:ascii="Tahoma" w:hAnsi="Tahoma"/>
                                <w:color w:val="231F20"/>
                                <w:spacing w:val="-9"/>
                              </w:rPr>
                              <w:t xml:space="preserve"> </w:t>
                            </w:r>
                            <w:r>
                              <w:rPr>
                                <w:rFonts w:ascii="Tahoma" w:hAnsi="Tahoma"/>
                                <w:color w:val="231F20"/>
                                <w:spacing w:val="-2"/>
                              </w:rPr>
                              <w:t>önemlidir.</w:t>
                            </w:r>
                            <w:r>
                              <w:rPr>
                                <w:rFonts w:ascii="Tahoma" w:hAnsi="Tahoma"/>
                                <w:color w:val="231F20"/>
                                <w:spacing w:val="-9"/>
                              </w:rPr>
                              <w:t xml:space="preserve"> </w:t>
                            </w:r>
                            <w:r>
                              <w:rPr>
                                <w:rFonts w:ascii="Tahoma" w:hAnsi="Tahoma"/>
                                <w:color w:val="231F20"/>
                                <w:spacing w:val="-2"/>
                              </w:rPr>
                              <w:t>Chen</w:t>
                            </w:r>
                            <w:r>
                              <w:rPr>
                                <w:rFonts w:ascii="Tahoma" w:hAnsi="Tahoma"/>
                                <w:color w:val="231F20"/>
                                <w:spacing w:val="-9"/>
                              </w:rPr>
                              <w:t xml:space="preserve"> </w:t>
                            </w:r>
                            <w:r>
                              <w:rPr>
                                <w:rFonts w:ascii="Tahoma" w:hAnsi="Tahoma"/>
                                <w:color w:val="231F20"/>
                                <w:spacing w:val="-2"/>
                              </w:rPr>
                              <w:t>ERD</w:t>
                            </w:r>
                            <w:r>
                              <w:rPr>
                                <w:rFonts w:ascii="Tahoma" w:hAnsi="Tahoma"/>
                                <w:color w:val="231F20"/>
                                <w:spacing w:val="-9"/>
                              </w:rPr>
                              <w:t xml:space="preserve"> </w:t>
                            </w:r>
                            <w:r>
                              <w:rPr>
                                <w:rFonts w:ascii="Tahoma" w:hAnsi="Tahoma"/>
                                <w:color w:val="231F20"/>
                                <w:spacing w:val="-2"/>
                              </w:rPr>
                              <w:t>notasyonu</w:t>
                            </w:r>
                            <w:r>
                              <w:rPr>
                                <w:rFonts w:ascii="Tahoma" w:hAnsi="Tahoma"/>
                                <w:color w:val="231F20"/>
                                <w:spacing w:val="-9"/>
                              </w:rPr>
                              <w:t xml:space="preserve"> </w:t>
                            </w:r>
                            <w:r>
                              <w:rPr>
                                <w:rFonts w:ascii="Tahoma" w:hAnsi="Tahoma"/>
                                <w:color w:val="231F20"/>
                                <w:spacing w:val="-2"/>
                              </w:rPr>
                              <w:t>kavramsal</w:t>
                            </w:r>
                            <w:r>
                              <w:rPr>
                                <w:rFonts w:ascii="Tahoma" w:hAnsi="Tahoma"/>
                                <w:color w:val="231F20"/>
                                <w:spacing w:val="-9"/>
                              </w:rPr>
                              <w:t xml:space="preserve"> </w:t>
                            </w:r>
                            <w:r>
                              <w:rPr>
                                <w:rFonts w:ascii="Tahoma" w:hAnsi="Tahoma"/>
                                <w:color w:val="231F20"/>
                                <w:spacing w:val="-2"/>
                              </w:rPr>
                              <w:t>modellemeye</w:t>
                            </w:r>
                            <w:r>
                              <w:rPr>
                                <w:rFonts w:ascii="Tahoma" w:hAnsi="Tahoma"/>
                                <w:color w:val="231F20"/>
                                <w:spacing w:val="-6"/>
                              </w:rPr>
                              <w:t xml:space="preserve"> </w:t>
                            </w:r>
                            <w:r>
                              <w:rPr>
                                <w:rFonts w:ascii="Tahoma" w:hAnsi="Tahoma"/>
                                <w:color w:val="231F20"/>
                                <w:spacing w:val="-2"/>
                              </w:rPr>
                              <w:t>yöneliktir</w:t>
                            </w:r>
                            <w:r>
                              <w:rPr>
                                <w:rFonts w:ascii="Tahoma" w:hAnsi="Tahoma"/>
                                <w:color w:val="231F20"/>
                                <w:spacing w:val="-6"/>
                              </w:rPr>
                              <w:t xml:space="preserve"> </w:t>
                            </w:r>
                            <w:r>
                              <w:rPr>
                                <w:rFonts w:ascii="Tahoma" w:hAnsi="Tahoma"/>
                                <w:color w:val="231F20"/>
                                <w:spacing w:val="-2"/>
                              </w:rPr>
                              <w:t>ve</w:t>
                            </w:r>
                            <w:r>
                              <w:rPr>
                                <w:rFonts w:ascii="Tahoma" w:hAnsi="Tahoma"/>
                                <w:color w:val="231F20"/>
                                <w:spacing w:val="-6"/>
                              </w:rPr>
                              <w:t xml:space="preserve"> </w:t>
                            </w:r>
                            <w:r>
                              <w:rPr>
                                <w:rFonts w:ascii="Tahoma" w:hAnsi="Tahoma"/>
                                <w:color w:val="231F20"/>
                                <w:spacing w:val="-2"/>
                              </w:rPr>
                              <w:t xml:space="preserve">bu </w:t>
                            </w:r>
                            <w:r>
                              <w:rPr>
                                <w:rFonts w:ascii="Tahoma" w:hAnsi="Tahoma"/>
                                <w:color w:val="231F20"/>
                              </w:rPr>
                              <w:t>nedenle</w:t>
                            </w:r>
                            <w:r>
                              <w:rPr>
                                <w:rFonts w:ascii="Tahoma" w:hAnsi="Tahoma"/>
                                <w:color w:val="231F20"/>
                                <w:spacing w:val="-20"/>
                              </w:rPr>
                              <w:t xml:space="preserve"> </w:t>
                            </w:r>
                            <w:r>
                              <w:rPr>
                                <w:rFonts w:ascii="Tahoma" w:hAnsi="Tahoma"/>
                                <w:color w:val="231F20"/>
                              </w:rPr>
                              <w:t>zayıf</w:t>
                            </w:r>
                            <w:r>
                              <w:rPr>
                                <w:rFonts w:ascii="Tahoma" w:hAnsi="Tahoma"/>
                                <w:color w:val="231F20"/>
                                <w:spacing w:val="-20"/>
                              </w:rPr>
                              <w:t xml:space="preserve"> </w:t>
                            </w:r>
                            <w:r>
                              <w:rPr>
                                <w:rFonts w:ascii="Tahoma" w:hAnsi="Tahoma"/>
                                <w:color w:val="231F20"/>
                              </w:rPr>
                              <w:t>ve</w:t>
                            </w:r>
                            <w:r>
                              <w:rPr>
                                <w:rFonts w:ascii="Tahoma" w:hAnsi="Tahoma"/>
                                <w:color w:val="231F20"/>
                                <w:spacing w:val="-20"/>
                              </w:rPr>
                              <w:t xml:space="preserve"> </w:t>
                            </w:r>
                            <w:r>
                              <w:rPr>
                                <w:rFonts w:ascii="Tahoma" w:hAnsi="Tahoma"/>
                                <w:color w:val="231F20"/>
                              </w:rPr>
                              <w:t>güçlü</w:t>
                            </w:r>
                            <w:r>
                              <w:rPr>
                                <w:rFonts w:ascii="Tahoma" w:hAnsi="Tahoma"/>
                                <w:color w:val="231F20"/>
                                <w:spacing w:val="-20"/>
                              </w:rPr>
                              <w:t xml:space="preserve"> </w:t>
                            </w:r>
                            <w:r>
                              <w:rPr>
                                <w:rFonts w:ascii="Tahoma" w:hAnsi="Tahoma"/>
                                <w:color w:val="231F20"/>
                              </w:rPr>
                              <w:t>ilişkiler</w:t>
                            </w:r>
                            <w:r>
                              <w:rPr>
                                <w:rFonts w:ascii="Tahoma" w:hAnsi="Tahoma"/>
                                <w:color w:val="231F20"/>
                                <w:spacing w:val="-20"/>
                              </w:rPr>
                              <w:t xml:space="preserve"> </w:t>
                            </w:r>
                            <w:r>
                              <w:rPr>
                                <w:rFonts w:ascii="Tahoma" w:hAnsi="Tahoma"/>
                                <w:color w:val="231F20"/>
                              </w:rPr>
                              <w:t>arasında</w:t>
                            </w:r>
                            <w:r>
                              <w:rPr>
                                <w:rFonts w:ascii="Tahoma" w:hAnsi="Tahoma"/>
                                <w:color w:val="231F20"/>
                                <w:spacing w:val="-20"/>
                              </w:rPr>
                              <w:t xml:space="preserve"> </w:t>
                            </w:r>
                            <w:r>
                              <w:rPr>
                                <w:rFonts w:ascii="Tahoma" w:hAnsi="Tahoma"/>
                                <w:color w:val="231F20"/>
                              </w:rPr>
                              <w:t>ayrım</w:t>
                            </w:r>
                            <w:r>
                              <w:rPr>
                                <w:rFonts w:ascii="Tahoma" w:hAnsi="Tahoma"/>
                                <w:color w:val="231F20"/>
                                <w:spacing w:val="-20"/>
                              </w:rPr>
                              <w:t xml:space="preserve"> </w:t>
                            </w:r>
                            <w:r>
                              <w:rPr>
                                <w:rFonts w:ascii="Tahoma" w:hAnsi="Tahoma"/>
                                <w:color w:val="231F20"/>
                              </w:rPr>
                              <w:t>yapmaz.</w:t>
                            </w:r>
                          </w:p>
                        </w:txbxContent>
                      </wps:txbx>
                      <wps:bodyPr wrap="square" lIns="0" tIns="0" rIns="0" bIns="0" rtlCol="0">
                        <a:noAutofit/>
                      </wps:bodyPr>
                    </wps:wsp>
                  </a:graphicData>
                </a:graphic>
              </wp:anchor>
            </w:drawing>
          </mc:Choice>
          <mc:Fallback>
            <w:pict>
              <v:shape id="Textbox 296" o:spid="_x0000_s1026" o:spt="202" type="#_x0000_t202" style="position:absolute;left:0pt;margin-left:72pt;margin-top:8.3pt;height:89.2pt;width:384pt;mso-position-horizontal-relative:page;mso-wrap-distance-bottom:0pt;mso-wrap-distance-top:0pt;z-index:-251593728;mso-width-relative:page;mso-height-relative:page;" fillcolor="#ECEBF5" filled="t" stroked="f" coordsize="21600,21600" o:gfxdata="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B+Ec3NQAAAAKAQAADwAAAAAAAAABACAAAAAi&#10;AAAAZHJzL2Rvd25yZXYueG1sUEsBAhQAFAAAAAgAh07iQOkiQTHVAQAArQMAAA4AAAAAAAAAAQAg&#10;AAAAIwEAAGRycy9lMm9Eb2MueG1sUEsFBgAAAAAGAAYAWQEAAGoFAAAAAA==&#10;">
                <v:fill on="t" focussize="0,0"/>
                <v:stroke on="f"/>
                <v:imagedata o:title=""/>
                <o:lock v:ext="edit" aspectratio="f"/>
                <v:textbox inset="0mm,0mm,0mm,0mm">
                  <w:txbxContent>
                    <w:p w14:paraId="5BB32793">
                      <w:pPr>
                        <w:spacing w:before="115"/>
                        <w:ind w:left="180" w:right="0" w:firstLine="0"/>
                        <w:jc w:val="left"/>
                        <w:rPr>
                          <w:rFonts w:ascii="Trebuchet MS"/>
                          <w:b/>
                          <w:color w:val="000000"/>
                          <w:sz w:val="33"/>
                        </w:rPr>
                      </w:pPr>
                      <w:r>
                        <w:rPr>
                          <w:rFonts w:ascii="Trebuchet MS"/>
                          <w:b/>
                          <w:color w:val="732F6B"/>
                          <w:spacing w:val="-5"/>
                          <w:sz w:val="33"/>
                        </w:rPr>
                        <w:t>Not</w:t>
                      </w:r>
                    </w:p>
                    <w:p w14:paraId="615A5AB0">
                      <w:pPr>
                        <w:pStyle w:val="12"/>
                        <w:spacing w:before="45" w:line="256" w:lineRule="auto"/>
                        <w:ind w:left="180" w:right="172"/>
                        <w:jc w:val="both"/>
                        <w:rPr>
                          <w:rFonts w:ascii="Tahoma" w:hAnsi="Tahoma"/>
                          <w:color w:val="000000"/>
                        </w:rPr>
                      </w:pPr>
                      <w:r>
                        <w:rPr>
                          <w:rFonts w:ascii="Tahoma" w:hAnsi="Tahoma"/>
                          <w:color w:val="231F20"/>
                          <w:spacing w:val="-2"/>
                        </w:rPr>
                        <w:t>İlişki</w:t>
                      </w:r>
                      <w:r>
                        <w:rPr>
                          <w:rFonts w:ascii="Tahoma" w:hAnsi="Tahoma"/>
                          <w:color w:val="231F20"/>
                          <w:spacing w:val="-13"/>
                        </w:rPr>
                        <w:t xml:space="preserve"> </w:t>
                      </w:r>
                      <w:r>
                        <w:rPr>
                          <w:rFonts w:ascii="Tahoma" w:hAnsi="Tahoma"/>
                          <w:color w:val="231F20"/>
                          <w:spacing w:val="-2"/>
                        </w:rPr>
                        <w:t>gücü</w:t>
                      </w:r>
                      <w:r>
                        <w:rPr>
                          <w:rFonts w:ascii="Tahoma" w:hAnsi="Tahoma"/>
                          <w:color w:val="231F20"/>
                          <w:spacing w:val="-13"/>
                        </w:rPr>
                        <w:t xml:space="preserve"> </w:t>
                      </w:r>
                      <w:r>
                        <w:rPr>
                          <w:rFonts w:ascii="Tahoma" w:hAnsi="Tahoma"/>
                          <w:color w:val="231F20"/>
                          <w:spacing w:val="-2"/>
                        </w:rPr>
                        <w:t>kavramı</w:t>
                      </w:r>
                      <w:r>
                        <w:rPr>
                          <w:rFonts w:ascii="Tahoma" w:hAnsi="Tahoma"/>
                          <w:color w:val="231F20"/>
                          <w:spacing w:val="-13"/>
                        </w:rPr>
                        <w:t xml:space="preserve"> </w:t>
                      </w:r>
                      <w:r>
                        <w:rPr>
                          <w:rFonts w:ascii="Tahoma" w:hAnsi="Tahoma"/>
                          <w:color w:val="231F20"/>
                          <w:spacing w:val="-2"/>
                        </w:rPr>
                        <w:t>orijinal</w:t>
                      </w:r>
                      <w:r>
                        <w:rPr>
                          <w:rFonts w:ascii="Tahoma" w:hAnsi="Tahoma"/>
                          <w:color w:val="231F20"/>
                          <w:spacing w:val="-12"/>
                        </w:rPr>
                        <w:t xml:space="preserve"> </w:t>
                      </w:r>
                      <w:r>
                        <w:rPr>
                          <w:rFonts w:ascii="Tahoma" w:hAnsi="Tahoma"/>
                          <w:color w:val="231F20"/>
                          <w:spacing w:val="-2"/>
                        </w:rPr>
                        <w:t>ERM'nin</w:t>
                      </w:r>
                      <w:r>
                        <w:rPr>
                          <w:rFonts w:ascii="Tahoma" w:hAnsi="Tahoma"/>
                          <w:color w:val="231F20"/>
                          <w:spacing w:val="-13"/>
                        </w:rPr>
                        <w:t xml:space="preserve"> </w:t>
                      </w:r>
                      <w:r>
                        <w:rPr>
                          <w:rFonts w:ascii="Tahoma" w:hAnsi="Tahoma"/>
                          <w:color w:val="231F20"/>
                          <w:spacing w:val="-2"/>
                        </w:rPr>
                        <w:t>bir</w:t>
                      </w:r>
                      <w:r>
                        <w:rPr>
                          <w:rFonts w:ascii="Tahoma" w:hAnsi="Tahoma"/>
                          <w:color w:val="231F20"/>
                          <w:spacing w:val="-13"/>
                        </w:rPr>
                        <w:t xml:space="preserve"> </w:t>
                      </w:r>
                      <w:r>
                        <w:rPr>
                          <w:rFonts w:ascii="Tahoma" w:hAnsi="Tahoma"/>
                          <w:color w:val="231F20"/>
                          <w:spacing w:val="-2"/>
                        </w:rPr>
                        <w:t>parçası</w:t>
                      </w:r>
                      <w:r>
                        <w:rPr>
                          <w:rFonts w:ascii="Tahoma" w:hAnsi="Tahoma"/>
                          <w:color w:val="231F20"/>
                          <w:spacing w:val="-13"/>
                        </w:rPr>
                        <w:t xml:space="preserve"> </w:t>
                      </w:r>
                      <w:r>
                        <w:rPr>
                          <w:rFonts w:ascii="Tahoma" w:hAnsi="Tahoma"/>
                          <w:color w:val="231F20"/>
                          <w:spacing w:val="-2"/>
                        </w:rPr>
                        <w:t>değildir.</w:t>
                      </w:r>
                      <w:r>
                        <w:rPr>
                          <w:rFonts w:ascii="Tahoma" w:hAnsi="Tahoma"/>
                          <w:color w:val="231F20"/>
                          <w:spacing w:val="-12"/>
                        </w:rPr>
                        <w:t xml:space="preserve"> </w:t>
                      </w:r>
                      <w:r>
                        <w:rPr>
                          <w:rFonts w:ascii="Tahoma" w:hAnsi="Tahoma"/>
                          <w:color w:val="231F20"/>
                          <w:spacing w:val="-2"/>
                        </w:rPr>
                        <w:t>Bunun</w:t>
                      </w:r>
                      <w:r>
                        <w:rPr>
                          <w:rFonts w:ascii="Tahoma" w:hAnsi="Tahoma"/>
                          <w:color w:val="231F20"/>
                          <w:spacing w:val="-13"/>
                        </w:rPr>
                        <w:t xml:space="preserve"> </w:t>
                      </w:r>
                      <w:r>
                        <w:rPr>
                          <w:rFonts w:ascii="Tahoma" w:hAnsi="Tahoma"/>
                          <w:color w:val="231F20"/>
                          <w:spacing w:val="-2"/>
                        </w:rPr>
                        <w:t>yerine,</w:t>
                      </w:r>
                      <w:r>
                        <w:rPr>
                          <w:rFonts w:ascii="Tahoma" w:hAnsi="Tahoma"/>
                          <w:color w:val="231F20"/>
                          <w:spacing w:val="-13"/>
                        </w:rPr>
                        <w:t xml:space="preserve"> </w:t>
                      </w:r>
                      <w:r>
                        <w:rPr>
                          <w:rFonts w:ascii="Tahoma" w:hAnsi="Tahoma"/>
                          <w:color w:val="231F20"/>
                          <w:spacing w:val="-2"/>
                        </w:rPr>
                        <w:t>bu</w:t>
                      </w:r>
                      <w:r>
                        <w:rPr>
                          <w:rFonts w:ascii="Tahoma" w:hAnsi="Tahoma"/>
                          <w:color w:val="231F20"/>
                          <w:spacing w:val="-13"/>
                        </w:rPr>
                        <w:t xml:space="preserve"> </w:t>
                      </w:r>
                      <w:r>
                        <w:rPr>
                          <w:rFonts w:ascii="Tahoma" w:hAnsi="Tahoma"/>
                          <w:color w:val="231F20"/>
                          <w:spacing w:val="-2"/>
                        </w:rPr>
                        <w:t>kavram</w:t>
                      </w:r>
                      <w:r>
                        <w:rPr>
                          <w:rFonts w:ascii="Tahoma" w:hAnsi="Tahoma"/>
                          <w:color w:val="231F20"/>
                          <w:spacing w:val="-12"/>
                        </w:rPr>
                        <w:t xml:space="preserve"> </w:t>
                      </w:r>
                      <w:r>
                        <w:rPr>
                          <w:rFonts w:ascii="Tahoma" w:hAnsi="Tahoma"/>
                          <w:color w:val="231F20"/>
                          <w:spacing w:val="-2"/>
                        </w:rPr>
                        <w:t xml:space="preserve">doğrudan </w:t>
                      </w:r>
                      <w:r>
                        <w:rPr>
                          <w:rFonts w:ascii="Tahoma" w:hAnsi="Tahoma"/>
                          <w:color w:val="231F20"/>
                        </w:rPr>
                        <w:t>Crow's</w:t>
                      </w:r>
                      <w:r>
                        <w:rPr>
                          <w:rFonts w:ascii="Tahoma" w:hAnsi="Tahoma"/>
                          <w:color w:val="231F20"/>
                          <w:spacing w:val="-2"/>
                        </w:rPr>
                        <w:t xml:space="preserve"> </w:t>
                      </w:r>
                      <w:r>
                        <w:rPr>
                          <w:rFonts w:ascii="Tahoma" w:hAnsi="Tahoma"/>
                          <w:color w:val="231F20"/>
                        </w:rPr>
                        <w:t>Foot</w:t>
                      </w:r>
                      <w:r>
                        <w:rPr>
                          <w:rFonts w:ascii="Tahoma" w:hAnsi="Tahoma"/>
                          <w:color w:val="231F20"/>
                          <w:spacing w:val="-2"/>
                        </w:rPr>
                        <w:t xml:space="preserve"> </w:t>
                      </w:r>
                      <w:r>
                        <w:rPr>
                          <w:rFonts w:ascii="Tahoma" w:hAnsi="Tahoma"/>
                          <w:color w:val="231F20"/>
                        </w:rPr>
                        <w:t>diyagramları</w:t>
                      </w:r>
                      <w:r>
                        <w:rPr>
                          <w:rFonts w:ascii="Tahoma" w:hAnsi="Tahoma"/>
                          <w:color w:val="231F20"/>
                          <w:spacing w:val="-2"/>
                        </w:rPr>
                        <w:t xml:space="preserve"> </w:t>
                      </w:r>
                      <w:r>
                        <w:rPr>
                          <w:rFonts w:ascii="Tahoma" w:hAnsi="Tahoma"/>
                          <w:color w:val="231F20"/>
                        </w:rPr>
                        <w:t>için</w:t>
                      </w:r>
                      <w:r>
                        <w:rPr>
                          <w:rFonts w:ascii="Tahoma" w:hAnsi="Tahoma"/>
                          <w:color w:val="231F20"/>
                          <w:spacing w:val="-2"/>
                        </w:rPr>
                        <w:t xml:space="preserve"> </w:t>
                      </w:r>
                      <w:r>
                        <w:rPr>
                          <w:rFonts w:ascii="Tahoma" w:hAnsi="Tahoma"/>
                          <w:color w:val="231F20"/>
                        </w:rPr>
                        <w:t>geçerlidir.</w:t>
                      </w:r>
                      <w:r>
                        <w:rPr>
                          <w:rFonts w:ascii="Tahoma" w:hAnsi="Tahoma"/>
                          <w:color w:val="231F20"/>
                          <w:spacing w:val="-2"/>
                        </w:rPr>
                        <w:t xml:space="preserve"> </w:t>
                      </w:r>
                      <w:r>
                        <w:rPr>
                          <w:rFonts w:ascii="Tahoma" w:hAnsi="Tahoma"/>
                          <w:color w:val="231F20"/>
                        </w:rPr>
                        <w:t>Crow's</w:t>
                      </w:r>
                      <w:r>
                        <w:rPr>
                          <w:rFonts w:ascii="Tahoma" w:hAnsi="Tahoma"/>
                          <w:color w:val="231F20"/>
                          <w:spacing w:val="-4"/>
                        </w:rPr>
                        <w:t xml:space="preserve"> </w:t>
                      </w:r>
                      <w:r>
                        <w:rPr>
                          <w:rFonts w:ascii="Tahoma" w:hAnsi="Tahoma"/>
                          <w:color w:val="231F20"/>
                        </w:rPr>
                        <w:t>Foot</w:t>
                      </w:r>
                      <w:r>
                        <w:rPr>
                          <w:rFonts w:ascii="Tahoma" w:hAnsi="Tahoma"/>
                          <w:color w:val="231F20"/>
                          <w:spacing w:val="-2"/>
                        </w:rPr>
                        <w:t xml:space="preserve"> </w:t>
                      </w:r>
                      <w:r>
                        <w:rPr>
                          <w:rFonts w:ascii="Tahoma" w:hAnsi="Tahoma"/>
                          <w:color w:val="231F20"/>
                        </w:rPr>
                        <w:t>diyagramları</w:t>
                      </w:r>
                      <w:r>
                        <w:rPr>
                          <w:rFonts w:ascii="Tahoma" w:hAnsi="Tahoma"/>
                          <w:color w:val="231F20"/>
                          <w:spacing w:val="-2"/>
                        </w:rPr>
                        <w:t xml:space="preserve"> </w:t>
                      </w:r>
                      <w:r>
                        <w:rPr>
                          <w:rFonts w:ascii="Tahoma" w:hAnsi="Tahoma"/>
                          <w:color w:val="231F20"/>
                        </w:rPr>
                        <w:t>ilişkisel</w:t>
                      </w:r>
                      <w:r>
                        <w:rPr>
                          <w:rFonts w:ascii="Tahoma" w:hAnsi="Tahoma"/>
                          <w:color w:val="231F20"/>
                          <w:spacing w:val="-4"/>
                        </w:rPr>
                        <w:t xml:space="preserve"> </w:t>
                      </w:r>
                      <w:r>
                        <w:rPr>
                          <w:rFonts w:ascii="Tahoma" w:hAnsi="Tahoma"/>
                          <w:color w:val="231F20"/>
                        </w:rPr>
                        <w:t>veritabanlarını tasarlamak</w:t>
                      </w:r>
                      <w:r>
                        <w:rPr>
                          <w:rFonts w:ascii="Tahoma" w:hAnsi="Tahoma"/>
                          <w:color w:val="231F20"/>
                          <w:spacing w:val="-15"/>
                        </w:rPr>
                        <w:t xml:space="preserve"> </w:t>
                      </w:r>
                      <w:r>
                        <w:rPr>
                          <w:rFonts w:ascii="Tahoma" w:hAnsi="Tahoma"/>
                          <w:color w:val="231F20"/>
                        </w:rPr>
                        <w:t>için</w:t>
                      </w:r>
                      <w:r>
                        <w:rPr>
                          <w:rFonts w:ascii="Tahoma" w:hAnsi="Tahoma"/>
                          <w:color w:val="231F20"/>
                          <w:spacing w:val="-15"/>
                        </w:rPr>
                        <w:t xml:space="preserve"> </w:t>
                      </w:r>
                      <w:r>
                        <w:rPr>
                          <w:rFonts w:ascii="Tahoma" w:hAnsi="Tahoma"/>
                          <w:color w:val="231F20"/>
                        </w:rPr>
                        <w:t>yaygın</w:t>
                      </w:r>
                      <w:r>
                        <w:rPr>
                          <w:rFonts w:ascii="Tahoma" w:hAnsi="Tahoma"/>
                          <w:color w:val="231F20"/>
                          <w:spacing w:val="-15"/>
                        </w:rPr>
                        <w:t xml:space="preserve"> </w:t>
                      </w:r>
                      <w:r>
                        <w:rPr>
                          <w:rFonts w:ascii="Tahoma" w:hAnsi="Tahoma"/>
                          <w:color w:val="231F20"/>
                        </w:rPr>
                        <w:t>olarak</w:t>
                      </w:r>
                      <w:r>
                        <w:rPr>
                          <w:rFonts w:ascii="Tahoma" w:hAnsi="Tahoma"/>
                          <w:color w:val="231F20"/>
                          <w:spacing w:val="-15"/>
                        </w:rPr>
                        <w:t xml:space="preserve"> </w:t>
                      </w:r>
                      <w:r>
                        <w:rPr>
                          <w:rFonts w:ascii="Tahoma" w:hAnsi="Tahoma"/>
                          <w:color w:val="231F20"/>
                        </w:rPr>
                        <w:t>kullanıldığından,</w:t>
                      </w:r>
                      <w:r>
                        <w:rPr>
                          <w:rFonts w:ascii="Tahoma" w:hAnsi="Tahoma"/>
                          <w:color w:val="231F20"/>
                          <w:spacing w:val="-15"/>
                        </w:rPr>
                        <w:t xml:space="preserve"> </w:t>
                      </w:r>
                      <w:r>
                        <w:rPr>
                          <w:rFonts w:ascii="Tahoma" w:hAnsi="Tahoma"/>
                          <w:color w:val="231F20"/>
                        </w:rPr>
                        <w:t>veritabanı</w:t>
                      </w:r>
                      <w:r>
                        <w:rPr>
                          <w:rFonts w:ascii="Tahoma" w:hAnsi="Tahoma"/>
                          <w:color w:val="231F20"/>
                          <w:spacing w:val="-15"/>
                        </w:rPr>
                        <w:t xml:space="preserve"> </w:t>
                      </w:r>
                      <w:r>
                        <w:rPr>
                          <w:rFonts w:ascii="Tahoma" w:hAnsi="Tahoma"/>
                          <w:color w:val="231F20"/>
                        </w:rPr>
                        <w:t>uygulamasını</w:t>
                      </w:r>
                      <w:r>
                        <w:rPr>
                          <w:rFonts w:ascii="Tahoma" w:hAnsi="Tahoma"/>
                          <w:color w:val="231F20"/>
                          <w:spacing w:val="-14"/>
                        </w:rPr>
                        <w:t xml:space="preserve"> </w:t>
                      </w:r>
                      <w:r>
                        <w:rPr>
                          <w:rFonts w:ascii="Tahoma" w:hAnsi="Tahoma"/>
                          <w:color w:val="231F20"/>
                        </w:rPr>
                        <w:t>etkilediği</w:t>
                      </w:r>
                      <w:r>
                        <w:rPr>
                          <w:rFonts w:ascii="Tahoma" w:hAnsi="Tahoma"/>
                          <w:color w:val="231F20"/>
                          <w:spacing w:val="-15"/>
                        </w:rPr>
                        <w:t xml:space="preserve"> </w:t>
                      </w:r>
                      <w:r>
                        <w:rPr>
                          <w:rFonts w:ascii="Tahoma" w:hAnsi="Tahoma"/>
                          <w:color w:val="231F20"/>
                        </w:rPr>
                        <w:t>için</w:t>
                      </w:r>
                      <w:r>
                        <w:rPr>
                          <w:rFonts w:ascii="Tahoma" w:hAnsi="Tahoma"/>
                          <w:color w:val="231F20"/>
                          <w:spacing w:val="-15"/>
                        </w:rPr>
                        <w:t xml:space="preserve"> </w:t>
                      </w:r>
                      <w:r>
                        <w:rPr>
                          <w:rFonts w:ascii="Tahoma" w:hAnsi="Tahoma"/>
                          <w:color w:val="231F20"/>
                        </w:rPr>
                        <w:t xml:space="preserve">ilişki </w:t>
                      </w:r>
                      <w:r>
                        <w:rPr>
                          <w:rFonts w:ascii="Tahoma" w:hAnsi="Tahoma"/>
                          <w:color w:val="231F20"/>
                          <w:spacing w:val="-2"/>
                        </w:rPr>
                        <w:t>gücünü</w:t>
                      </w:r>
                      <w:r>
                        <w:rPr>
                          <w:rFonts w:ascii="Tahoma" w:hAnsi="Tahoma"/>
                          <w:color w:val="231F20"/>
                          <w:spacing w:val="-9"/>
                        </w:rPr>
                        <w:t xml:space="preserve"> </w:t>
                      </w:r>
                      <w:r>
                        <w:rPr>
                          <w:rFonts w:ascii="Tahoma" w:hAnsi="Tahoma"/>
                          <w:color w:val="231F20"/>
                          <w:spacing w:val="-2"/>
                        </w:rPr>
                        <w:t>anlamak</w:t>
                      </w:r>
                      <w:r>
                        <w:rPr>
                          <w:rFonts w:ascii="Tahoma" w:hAnsi="Tahoma"/>
                          <w:color w:val="231F20"/>
                          <w:spacing w:val="-9"/>
                        </w:rPr>
                        <w:t xml:space="preserve"> </w:t>
                      </w:r>
                      <w:r>
                        <w:rPr>
                          <w:rFonts w:ascii="Tahoma" w:hAnsi="Tahoma"/>
                          <w:color w:val="231F20"/>
                          <w:spacing w:val="-2"/>
                        </w:rPr>
                        <w:t>önemlidir.</w:t>
                      </w:r>
                      <w:r>
                        <w:rPr>
                          <w:rFonts w:ascii="Tahoma" w:hAnsi="Tahoma"/>
                          <w:color w:val="231F20"/>
                          <w:spacing w:val="-9"/>
                        </w:rPr>
                        <w:t xml:space="preserve"> </w:t>
                      </w:r>
                      <w:r>
                        <w:rPr>
                          <w:rFonts w:ascii="Tahoma" w:hAnsi="Tahoma"/>
                          <w:color w:val="231F20"/>
                          <w:spacing w:val="-2"/>
                        </w:rPr>
                        <w:t>Chen</w:t>
                      </w:r>
                      <w:r>
                        <w:rPr>
                          <w:rFonts w:ascii="Tahoma" w:hAnsi="Tahoma"/>
                          <w:color w:val="231F20"/>
                          <w:spacing w:val="-9"/>
                        </w:rPr>
                        <w:t xml:space="preserve"> </w:t>
                      </w:r>
                      <w:r>
                        <w:rPr>
                          <w:rFonts w:ascii="Tahoma" w:hAnsi="Tahoma"/>
                          <w:color w:val="231F20"/>
                          <w:spacing w:val="-2"/>
                        </w:rPr>
                        <w:t>ERD</w:t>
                      </w:r>
                      <w:r>
                        <w:rPr>
                          <w:rFonts w:ascii="Tahoma" w:hAnsi="Tahoma"/>
                          <w:color w:val="231F20"/>
                          <w:spacing w:val="-9"/>
                        </w:rPr>
                        <w:t xml:space="preserve"> </w:t>
                      </w:r>
                      <w:r>
                        <w:rPr>
                          <w:rFonts w:ascii="Tahoma" w:hAnsi="Tahoma"/>
                          <w:color w:val="231F20"/>
                          <w:spacing w:val="-2"/>
                        </w:rPr>
                        <w:t>notasyonu</w:t>
                      </w:r>
                      <w:r>
                        <w:rPr>
                          <w:rFonts w:ascii="Tahoma" w:hAnsi="Tahoma"/>
                          <w:color w:val="231F20"/>
                          <w:spacing w:val="-9"/>
                        </w:rPr>
                        <w:t xml:space="preserve"> </w:t>
                      </w:r>
                      <w:r>
                        <w:rPr>
                          <w:rFonts w:ascii="Tahoma" w:hAnsi="Tahoma"/>
                          <w:color w:val="231F20"/>
                          <w:spacing w:val="-2"/>
                        </w:rPr>
                        <w:t>kavramsal</w:t>
                      </w:r>
                      <w:r>
                        <w:rPr>
                          <w:rFonts w:ascii="Tahoma" w:hAnsi="Tahoma"/>
                          <w:color w:val="231F20"/>
                          <w:spacing w:val="-9"/>
                        </w:rPr>
                        <w:t xml:space="preserve"> </w:t>
                      </w:r>
                      <w:r>
                        <w:rPr>
                          <w:rFonts w:ascii="Tahoma" w:hAnsi="Tahoma"/>
                          <w:color w:val="231F20"/>
                          <w:spacing w:val="-2"/>
                        </w:rPr>
                        <w:t>modellemeye</w:t>
                      </w:r>
                      <w:r>
                        <w:rPr>
                          <w:rFonts w:ascii="Tahoma" w:hAnsi="Tahoma"/>
                          <w:color w:val="231F20"/>
                          <w:spacing w:val="-6"/>
                        </w:rPr>
                        <w:t xml:space="preserve"> </w:t>
                      </w:r>
                      <w:r>
                        <w:rPr>
                          <w:rFonts w:ascii="Tahoma" w:hAnsi="Tahoma"/>
                          <w:color w:val="231F20"/>
                          <w:spacing w:val="-2"/>
                        </w:rPr>
                        <w:t>yöneliktir</w:t>
                      </w:r>
                      <w:r>
                        <w:rPr>
                          <w:rFonts w:ascii="Tahoma" w:hAnsi="Tahoma"/>
                          <w:color w:val="231F20"/>
                          <w:spacing w:val="-6"/>
                        </w:rPr>
                        <w:t xml:space="preserve"> </w:t>
                      </w:r>
                      <w:r>
                        <w:rPr>
                          <w:rFonts w:ascii="Tahoma" w:hAnsi="Tahoma"/>
                          <w:color w:val="231F20"/>
                          <w:spacing w:val="-2"/>
                        </w:rPr>
                        <w:t>ve</w:t>
                      </w:r>
                      <w:r>
                        <w:rPr>
                          <w:rFonts w:ascii="Tahoma" w:hAnsi="Tahoma"/>
                          <w:color w:val="231F20"/>
                          <w:spacing w:val="-6"/>
                        </w:rPr>
                        <w:t xml:space="preserve"> </w:t>
                      </w:r>
                      <w:r>
                        <w:rPr>
                          <w:rFonts w:ascii="Tahoma" w:hAnsi="Tahoma"/>
                          <w:color w:val="231F20"/>
                          <w:spacing w:val="-2"/>
                        </w:rPr>
                        <w:t xml:space="preserve">bu </w:t>
                      </w:r>
                      <w:r>
                        <w:rPr>
                          <w:rFonts w:ascii="Tahoma" w:hAnsi="Tahoma"/>
                          <w:color w:val="231F20"/>
                        </w:rPr>
                        <w:t>nedenle</w:t>
                      </w:r>
                      <w:r>
                        <w:rPr>
                          <w:rFonts w:ascii="Tahoma" w:hAnsi="Tahoma"/>
                          <w:color w:val="231F20"/>
                          <w:spacing w:val="-20"/>
                        </w:rPr>
                        <w:t xml:space="preserve"> </w:t>
                      </w:r>
                      <w:r>
                        <w:rPr>
                          <w:rFonts w:ascii="Tahoma" w:hAnsi="Tahoma"/>
                          <w:color w:val="231F20"/>
                        </w:rPr>
                        <w:t>zayıf</w:t>
                      </w:r>
                      <w:r>
                        <w:rPr>
                          <w:rFonts w:ascii="Tahoma" w:hAnsi="Tahoma"/>
                          <w:color w:val="231F20"/>
                          <w:spacing w:val="-20"/>
                        </w:rPr>
                        <w:t xml:space="preserve"> </w:t>
                      </w:r>
                      <w:r>
                        <w:rPr>
                          <w:rFonts w:ascii="Tahoma" w:hAnsi="Tahoma"/>
                          <w:color w:val="231F20"/>
                        </w:rPr>
                        <w:t>ve</w:t>
                      </w:r>
                      <w:r>
                        <w:rPr>
                          <w:rFonts w:ascii="Tahoma" w:hAnsi="Tahoma"/>
                          <w:color w:val="231F20"/>
                          <w:spacing w:val="-20"/>
                        </w:rPr>
                        <w:t xml:space="preserve"> </w:t>
                      </w:r>
                      <w:r>
                        <w:rPr>
                          <w:rFonts w:ascii="Tahoma" w:hAnsi="Tahoma"/>
                          <w:color w:val="231F20"/>
                        </w:rPr>
                        <w:t>güçlü</w:t>
                      </w:r>
                      <w:r>
                        <w:rPr>
                          <w:rFonts w:ascii="Tahoma" w:hAnsi="Tahoma"/>
                          <w:color w:val="231F20"/>
                          <w:spacing w:val="-20"/>
                        </w:rPr>
                        <w:t xml:space="preserve"> </w:t>
                      </w:r>
                      <w:r>
                        <w:rPr>
                          <w:rFonts w:ascii="Tahoma" w:hAnsi="Tahoma"/>
                          <w:color w:val="231F20"/>
                        </w:rPr>
                        <w:t>ilişkiler</w:t>
                      </w:r>
                      <w:r>
                        <w:rPr>
                          <w:rFonts w:ascii="Tahoma" w:hAnsi="Tahoma"/>
                          <w:color w:val="231F20"/>
                          <w:spacing w:val="-20"/>
                        </w:rPr>
                        <w:t xml:space="preserve"> </w:t>
                      </w:r>
                      <w:r>
                        <w:rPr>
                          <w:rFonts w:ascii="Tahoma" w:hAnsi="Tahoma"/>
                          <w:color w:val="231F20"/>
                        </w:rPr>
                        <w:t>arasında</w:t>
                      </w:r>
                      <w:r>
                        <w:rPr>
                          <w:rFonts w:ascii="Tahoma" w:hAnsi="Tahoma"/>
                          <w:color w:val="231F20"/>
                          <w:spacing w:val="-20"/>
                        </w:rPr>
                        <w:t xml:space="preserve"> </w:t>
                      </w:r>
                      <w:r>
                        <w:rPr>
                          <w:rFonts w:ascii="Tahoma" w:hAnsi="Tahoma"/>
                          <w:color w:val="231F20"/>
                        </w:rPr>
                        <w:t>ayrım</w:t>
                      </w:r>
                      <w:r>
                        <w:rPr>
                          <w:rFonts w:ascii="Tahoma" w:hAnsi="Tahoma"/>
                          <w:color w:val="231F20"/>
                          <w:spacing w:val="-20"/>
                        </w:rPr>
                        <w:t xml:space="preserve"> </w:t>
                      </w:r>
                      <w:r>
                        <w:rPr>
                          <w:rFonts w:ascii="Tahoma" w:hAnsi="Tahoma"/>
                          <w:color w:val="231F20"/>
                        </w:rPr>
                        <w:t>yapmaz.</w:t>
                      </w:r>
                    </w:p>
                  </w:txbxContent>
                </v:textbox>
                <w10:wrap type="topAndBottom"/>
              </v:shape>
            </w:pict>
          </mc:Fallback>
        </mc:AlternateContent>
      </w:r>
    </w:p>
    <w:p w14:paraId="4852B118">
      <w:pPr>
        <w:pStyle w:val="12"/>
        <w:spacing w:before="37"/>
      </w:pPr>
    </w:p>
    <w:p w14:paraId="5593E88D">
      <w:pPr>
        <w:pStyle w:val="4"/>
        <w:ind w:left="1440"/>
      </w:pPr>
      <w:r>
        <w:rPr>
          <w:color w:val="231F20"/>
          <w:w w:val="70"/>
        </w:rPr>
        <w:t>4-1f</w:t>
      </w:r>
      <w:r>
        <w:rPr>
          <w:color w:val="231F20"/>
          <w:spacing w:val="-15"/>
        </w:rPr>
        <w:t xml:space="preserve"> </w:t>
      </w:r>
      <w:r>
        <w:rPr>
          <w:color w:val="004E8D"/>
          <w:w w:val="70"/>
        </w:rPr>
        <w:t>İlişki</w:t>
      </w:r>
      <w:r>
        <w:rPr>
          <w:color w:val="004E8D"/>
          <w:spacing w:val="-14"/>
        </w:rPr>
        <w:t xml:space="preserve"> </w:t>
      </w:r>
      <w:r>
        <w:rPr>
          <w:color w:val="004E8D"/>
          <w:spacing w:val="-4"/>
          <w:w w:val="70"/>
        </w:rPr>
        <w:t>Gücü</w:t>
      </w:r>
    </w:p>
    <w:p w14:paraId="33C1B483">
      <w:pPr>
        <w:pStyle w:val="12"/>
        <w:spacing w:before="146" w:line="271" w:lineRule="auto"/>
        <w:ind w:left="1440" w:right="7"/>
        <w:jc w:val="both"/>
      </w:pPr>
      <w:r>
        <w:rPr>
          <w:color w:val="231F20"/>
        </w:rPr>
        <w:t>İlişki gücü kavramı, ilgili bir varlığın birincil anahtarının nasıl tanımlandığına dayanır. Bir ilişkiyi uygulamak için, bir varlığın birincil anahtarı (ana varlık, genellikle bire çok ilişkinin "bir" tarafında yer alır) ilgili varlıkta (çocuk varlık, çoğunlukla bire çok ilişkinin "çok" tarafında yer alır) yabancı anahtar olarak görünür. Bazen, yabancı anahtar aynı zamanda ilgili varlıkta birincil anahtar bileşenidir. Örneğin, Şekil 4.5'te CAR varlığı birincil anahtarı (CAR_VIN) CAR_COLOR</w:t>
      </w:r>
      <w:r>
        <w:rPr>
          <w:color w:val="231F20"/>
          <w:spacing w:val="40"/>
        </w:rPr>
        <w:t xml:space="preserve"> </w:t>
      </w:r>
      <w:r>
        <w:rPr>
          <w:color w:val="231F20"/>
        </w:rPr>
        <w:t xml:space="preserve">varlığında hem birincil anahtar bileşeni hem de yabancı anahtar olarak görünür. Bu bölümde, çeşitli ilişki gücü kararlarının veritabanı tasarımında birincil anahtar düzenlemesini nasıl etkilediğini </w:t>
      </w:r>
      <w:r>
        <w:rPr>
          <w:color w:val="231F20"/>
          <w:spacing w:val="-2"/>
        </w:rPr>
        <w:t>öğreneceksiniz.</w:t>
      </w:r>
    </w:p>
    <w:p w14:paraId="38EBD840">
      <w:pPr>
        <w:pStyle w:val="12"/>
        <w:spacing w:before="41"/>
      </w:pPr>
    </w:p>
    <w:p w14:paraId="0FA1E5A8">
      <w:pPr>
        <w:pStyle w:val="7"/>
        <w:ind w:left="1440"/>
      </w:pPr>
      <w:r>
        <w:rPr>
          <w:color w:val="C94935"/>
          <w:w w:val="85"/>
        </w:rPr>
        <w:t>Zay</w:t>
      </w:r>
      <w:r>
        <w:rPr>
          <w:rFonts w:ascii="Times New Roman" w:hAnsi="Times New Roman"/>
          <w:color w:val="C94935"/>
          <w:w w:val="85"/>
        </w:rPr>
        <w:t>ı</w:t>
      </w:r>
      <w:r>
        <w:rPr>
          <w:color w:val="C94935"/>
          <w:w w:val="85"/>
        </w:rPr>
        <w:t>f</w:t>
      </w:r>
      <w:r>
        <w:rPr>
          <w:color w:val="C94935"/>
          <w:spacing w:val="-13"/>
          <w:w w:val="85"/>
        </w:rPr>
        <w:t xml:space="preserve"> </w:t>
      </w:r>
      <w:r>
        <w:rPr>
          <w:color w:val="C94935"/>
          <w:w w:val="85"/>
        </w:rPr>
        <w:t>(Tan</w:t>
      </w:r>
      <w:r>
        <w:rPr>
          <w:rFonts w:ascii="Times New Roman" w:hAnsi="Times New Roman"/>
          <w:color w:val="C94935"/>
          <w:w w:val="85"/>
        </w:rPr>
        <w:t>ı</w:t>
      </w:r>
      <w:r>
        <w:rPr>
          <w:color w:val="C94935"/>
          <w:w w:val="85"/>
        </w:rPr>
        <w:t>mlay</w:t>
      </w:r>
      <w:r>
        <w:rPr>
          <w:rFonts w:ascii="Times New Roman" w:hAnsi="Times New Roman"/>
          <w:color w:val="C94935"/>
          <w:w w:val="85"/>
        </w:rPr>
        <w:t>ı</w:t>
      </w:r>
      <w:r>
        <w:rPr>
          <w:color w:val="C94935"/>
          <w:w w:val="85"/>
        </w:rPr>
        <w:t>c</w:t>
      </w:r>
      <w:r>
        <w:rPr>
          <w:rFonts w:ascii="Times New Roman" w:hAnsi="Times New Roman"/>
          <w:color w:val="C94935"/>
          <w:w w:val="85"/>
        </w:rPr>
        <w:t>ı</w:t>
      </w:r>
      <w:r>
        <w:rPr>
          <w:rFonts w:ascii="Times New Roman" w:hAnsi="Times New Roman"/>
          <w:color w:val="C94935"/>
          <w:spacing w:val="-3"/>
          <w:w w:val="85"/>
        </w:rPr>
        <w:t xml:space="preserve"> </w:t>
      </w:r>
      <w:r>
        <w:rPr>
          <w:color w:val="C94935"/>
          <w:w w:val="85"/>
        </w:rPr>
        <w:t>Olmayan)</w:t>
      </w:r>
      <w:r>
        <w:rPr>
          <w:color w:val="C94935"/>
          <w:spacing w:val="-14"/>
          <w:w w:val="85"/>
        </w:rPr>
        <w:t xml:space="preserve"> </w:t>
      </w:r>
      <w:r>
        <w:rPr>
          <w:rFonts w:ascii="Times New Roman" w:hAnsi="Times New Roman"/>
          <w:color w:val="C94935"/>
          <w:spacing w:val="-2"/>
          <w:w w:val="85"/>
        </w:rPr>
        <w:t>İ</w:t>
      </w:r>
      <w:r>
        <w:rPr>
          <w:color w:val="C94935"/>
          <w:spacing w:val="-2"/>
          <w:w w:val="85"/>
        </w:rPr>
        <w:t>li</w:t>
      </w:r>
      <w:r>
        <w:rPr>
          <w:rFonts w:ascii="Times New Roman" w:hAnsi="Times New Roman"/>
          <w:color w:val="C94935"/>
          <w:spacing w:val="-2"/>
          <w:w w:val="85"/>
        </w:rPr>
        <w:t>ş</w:t>
      </w:r>
      <w:r>
        <w:rPr>
          <w:color w:val="C94935"/>
          <w:spacing w:val="-2"/>
          <w:w w:val="85"/>
        </w:rPr>
        <w:t>kiler</w:t>
      </w:r>
    </w:p>
    <w:p w14:paraId="65D52C6B">
      <w:pPr>
        <w:pStyle w:val="12"/>
        <w:spacing w:before="99" w:line="268" w:lineRule="auto"/>
        <w:ind w:left="1440" w:right="4"/>
        <w:jc w:val="both"/>
      </w:pPr>
      <w:r>
        <w:rPr>
          <w:rFonts w:ascii="Trebuchet MS" w:hAnsi="Trebuchet MS"/>
          <w:b/>
          <w:color w:val="007EB0"/>
        </w:rPr>
        <w:t>Tan</w:t>
      </w:r>
      <w:r>
        <w:rPr>
          <w:b/>
          <w:color w:val="007EB0"/>
        </w:rPr>
        <w:t>ı</w:t>
      </w:r>
      <w:r>
        <w:rPr>
          <w:rFonts w:ascii="Trebuchet MS" w:hAnsi="Trebuchet MS"/>
          <w:b/>
          <w:color w:val="007EB0"/>
        </w:rPr>
        <w:t>mlay</w:t>
      </w:r>
      <w:r>
        <w:rPr>
          <w:b/>
          <w:color w:val="007EB0"/>
        </w:rPr>
        <w:t>ı</w:t>
      </w:r>
      <w:r>
        <w:rPr>
          <w:rFonts w:ascii="Trebuchet MS" w:hAnsi="Trebuchet MS"/>
          <w:b/>
          <w:color w:val="007EB0"/>
        </w:rPr>
        <w:t>c</w:t>
      </w:r>
      <w:r>
        <w:rPr>
          <w:b/>
          <w:color w:val="007EB0"/>
        </w:rPr>
        <w:t xml:space="preserve">ı </w:t>
      </w:r>
      <w:r>
        <w:rPr>
          <w:rFonts w:ascii="Trebuchet MS" w:hAnsi="Trebuchet MS"/>
          <w:b/>
          <w:color w:val="007EB0"/>
        </w:rPr>
        <w:t>olmayan ili</w:t>
      </w:r>
      <w:r>
        <w:rPr>
          <w:b/>
          <w:color w:val="007EB0"/>
        </w:rPr>
        <w:t>ş</w:t>
      </w:r>
      <w:r>
        <w:rPr>
          <w:rFonts w:ascii="Trebuchet MS" w:hAnsi="Trebuchet MS"/>
          <w:b/>
          <w:color w:val="007EB0"/>
        </w:rPr>
        <w:t xml:space="preserve">ki </w:t>
      </w:r>
      <w:r>
        <w:rPr>
          <w:color w:val="231F20"/>
        </w:rPr>
        <w:t xml:space="preserve">olarak da bilinen </w:t>
      </w:r>
      <w:r>
        <w:rPr>
          <w:rFonts w:ascii="Trebuchet MS" w:hAnsi="Trebuchet MS"/>
          <w:b/>
          <w:color w:val="007EB0"/>
        </w:rPr>
        <w:t>zay</w:t>
      </w:r>
      <w:r>
        <w:rPr>
          <w:b/>
          <w:color w:val="007EB0"/>
        </w:rPr>
        <w:t>ı</w:t>
      </w:r>
      <w:r>
        <w:rPr>
          <w:rFonts w:ascii="Trebuchet MS" w:hAnsi="Trebuchet MS"/>
          <w:b/>
          <w:color w:val="007EB0"/>
        </w:rPr>
        <w:t>f ili</w:t>
      </w:r>
      <w:r>
        <w:rPr>
          <w:b/>
          <w:color w:val="007EB0"/>
        </w:rPr>
        <w:t>ş</w:t>
      </w:r>
      <w:r>
        <w:rPr>
          <w:rFonts w:ascii="Trebuchet MS" w:hAnsi="Trebuchet MS"/>
          <w:b/>
          <w:color w:val="007EB0"/>
        </w:rPr>
        <w:t>ki</w:t>
      </w:r>
      <w:r>
        <w:rPr>
          <w:color w:val="231F20"/>
        </w:rPr>
        <w:t>, ilgili varlığın birincil anahtarının ana varlığın birincil anahtar bileşenini içermemesi durumunda mevcuttur. Varsayılan olarak, ilişkiler üst varlığın birincil anahtarının ilgili varlıkta (alt varlık olarak da bilinir) yabancı anahtar (FK) olarak görünmesiyle kurulur. Örneğin, COURSE ve CLASS arasındaki 1:M ilişkisinin şu şekilde tanımlandığını varsayalım:</w:t>
      </w:r>
    </w:p>
    <w:p w14:paraId="73026D31">
      <w:pPr>
        <w:pStyle w:val="12"/>
        <w:spacing w:before="126"/>
        <w:ind w:left="1440"/>
        <w:jc w:val="both"/>
      </w:pPr>
      <w:r>
        <w:rPr>
          <w:color w:val="231F20"/>
          <w:w w:val="105"/>
        </w:rPr>
        <w:t>COURSE</w:t>
      </w:r>
      <w:r>
        <w:rPr>
          <w:color w:val="231F20"/>
          <w:spacing w:val="-6"/>
          <w:w w:val="105"/>
        </w:rPr>
        <w:t xml:space="preserve"> </w:t>
      </w:r>
      <w:r>
        <w:rPr>
          <w:color w:val="231F20"/>
          <w:w w:val="105"/>
        </w:rPr>
        <w:t>(</w:t>
      </w:r>
      <w:r>
        <w:rPr>
          <w:b/>
          <w:color w:val="231F20"/>
          <w:w w:val="105"/>
          <w:u w:val="single" w:color="231F20"/>
        </w:rPr>
        <w:t>CRS_CODE</w:t>
      </w:r>
      <w:r>
        <w:rPr>
          <w:color w:val="231F20"/>
          <w:w w:val="105"/>
        </w:rPr>
        <w:t>,</w:t>
      </w:r>
      <w:r>
        <w:rPr>
          <w:color w:val="231F20"/>
          <w:spacing w:val="-5"/>
          <w:w w:val="105"/>
        </w:rPr>
        <w:t xml:space="preserve"> </w:t>
      </w:r>
      <w:r>
        <w:rPr>
          <w:color w:val="231F20"/>
          <w:w w:val="105"/>
        </w:rPr>
        <w:t>DEPT_CODE,</w:t>
      </w:r>
      <w:r>
        <w:rPr>
          <w:color w:val="231F20"/>
          <w:spacing w:val="-6"/>
          <w:w w:val="105"/>
        </w:rPr>
        <w:t xml:space="preserve"> </w:t>
      </w:r>
      <w:r>
        <w:rPr>
          <w:color w:val="231F20"/>
          <w:w w:val="105"/>
        </w:rPr>
        <w:t>CRS_DESCRIPTION,</w:t>
      </w:r>
      <w:r>
        <w:rPr>
          <w:color w:val="231F20"/>
          <w:spacing w:val="-5"/>
          <w:w w:val="105"/>
        </w:rPr>
        <w:t xml:space="preserve"> </w:t>
      </w:r>
      <w:r>
        <w:rPr>
          <w:color w:val="231F20"/>
          <w:spacing w:val="-2"/>
          <w:w w:val="105"/>
        </w:rPr>
        <w:t>CRS_CREDIT)</w:t>
      </w:r>
    </w:p>
    <w:p w14:paraId="5C67251B">
      <w:pPr>
        <w:pStyle w:val="12"/>
        <w:spacing w:before="150" w:line="271" w:lineRule="auto"/>
        <w:ind w:left="1440"/>
        <w:jc w:val="both"/>
      </w:pPr>
      <w:r>
        <w:rPr>
          <w:color w:val="231F20"/>
          <w:w w:val="105"/>
        </w:rPr>
        <w:t xml:space="preserve">CLASS </w:t>
      </w:r>
      <w:r>
        <w:rPr>
          <w:color w:val="231F20"/>
          <w:spacing w:val="12"/>
          <w:w w:val="105"/>
        </w:rPr>
        <w:t>(</w:t>
      </w:r>
      <w:r>
        <w:rPr>
          <w:b/>
          <w:color w:val="231F20"/>
          <w:spacing w:val="12"/>
          <w:w w:val="105"/>
          <w:u w:val="single" w:color="231F20"/>
        </w:rPr>
        <w:t>CLASS_CODE</w:t>
      </w:r>
      <w:r>
        <w:rPr>
          <w:color w:val="231F20"/>
          <w:spacing w:val="12"/>
          <w:w w:val="105"/>
        </w:rPr>
        <w:t xml:space="preserve">, </w:t>
      </w:r>
      <w:r>
        <w:rPr>
          <w:color w:val="231F20"/>
          <w:spacing w:val="10"/>
          <w:w w:val="105"/>
        </w:rPr>
        <w:t xml:space="preserve">CRS_CODE, </w:t>
      </w:r>
      <w:r>
        <w:rPr>
          <w:color w:val="231F20"/>
          <w:spacing w:val="12"/>
          <w:w w:val="105"/>
        </w:rPr>
        <w:t xml:space="preserve">CLASS_SECTION, </w:t>
      </w:r>
      <w:r>
        <w:rPr>
          <w:color w:val="231F20"/>
          <w:spacing w:val="10"/>
          <w:w w:val="105"/>
        </w:rPr>
        <w:t xml:space="preserve">CLASS_TIME, </w:t>
      </w:r>
      <w:r>
        <w:rPr>
          <w:color w:val="231F20"/>
          <w:w w:val="105"/>
        </w:rPr>
        <w:t>ROOM_CODE, PROF_NUM)</w:t>
      </w:r>
    </w:p>
    <w:p w14:paraId="2E404F16">
      <w:pPr>
        <w:spacing w:before="195" w:after="24" w:line="240" w:lineRule="auto"/>
        <w:rPr>
          <w:sz w:val="20"/>
        </w:rPr>
      </w:pPr>
      <w:r>
        <w:br w:type="column"/>
      </w:r>
    </w:p>
    <w:p w14:paraId="51D1C0B2">
      <w:pPr>
        <w:pStyle w:val="12"/>
        <w:spacing w:line="20" w:lineRule="exact"/>
        <w:ind w:left="307"/>
        <w:rPr>
          <w:sz w:val="2"/>
        </w:rPr>
      </w:pPr>
      <w:r>
        <w:rPr>
          <w:sz w:val="2"/>
        </w:rPr>
        <mc:AlternateContent>
          <mc:Choice Requires="wpg">
            <w:drawing>
              <wp:inline distT="0" distB="0" distL="0" distR="0">
                <wp:extent cx="1295400" cy="19050"/>
                <wp:effectExtent l="9525" t="0" r="9525" b="0"/>
                <wp:docPr id="297" name="Group 297"/>
                <wp:cNvGraphicFramePr/>
                <a:graphic xmlns:a="http://schemas.openxmlformats.org/drawingml/2006/main">
                  <a:graphicData uri="http://schemas.microsoft.com/office/word/2010/wordprocessingGroup">
                    <wpg:wgp>
                      <wpg:cNvGrpSpPr/>
                      <wpg:grpSpPr>
                        <a:xfrm>
                          <a:off x="0" y="0"/>
                          <a:ext cx="1295400" cy="19050"/>
                          <a:chOff x="0" y="0"/>
                          <a:chExt cx="1295400" cy="19050"/>
                        </a:xfrm>
                      </wpg:grpSpPr>
                      <wps:wsp>
                        <wps:cNvPr id="298" name="Graphic 298"/>
                        <wps:cNvSpPr/>
                        <wps:spPr>
                          <a:xfrm>
                            <a:off x="0" y="9525"/>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noAutofit/>
                        </wps:bodyPr>
                      </wps:wsp>
                    </wpg:wgp>
                  </a:graphicData>
                </a:graphic>
              </wp:inline>
            </w:drawing>
          </mc:Choice>
          <mc:Fallback>
            <w:pict>
              <v:group id="_x0000_s1026" o:spid="_x0000_s1026" o:spt="203" style="height:1.5pt;width:102pt;" coordsize="1295400,19050" o:gfxdata="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SLVO7TAAAAAwEAAA8AAAAAAAAAAQAgAAAAIgAAAGRycy9kb3ducmV2LnhtbFBLAQIUABQA&#10;AAAIAIdO4kD22IgqZwIAALIFAAAOAAAAAAAAAAEAIAAAACIBAABkcnMvZTJvRG9jLnhtbFBLBQYA&#10;AAAABgAGAFkBAAD7BQAAAAA=&#10;">
                <o:lock v:ext="edit" aspectratio="f"/>
                <v:shape id="Graphic 298" o:spid="_x0000_s1026" o:spt="100" style="position:absolute;left:0;top:9525;height:1270;width:1295400;" filled="f" stroked="t" coordsize="1295400,1" o:gfxdata="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lZi0W5AAAA3AAA&#10;AA8AAAAAAAAAAQAgAAAAIgAAAGRycy9kb3ducmV2LnhtbFBLAQIUABQAAAAIAIdO4kAzLwWeOwAA&#10;ADkAAAAQAAAAAAAAAAEAIAAAAAgBAABkcnMvc2hhcGV4bWwueG1sUEsFBgAAAAAGAAYAWwEAALID&#10;AAAAAA==&#10;" path="m0,0l1295400,0e">
                  <v:fill on="f" focussize="0,0"/>
                  <v:stroke weight="1.5pt" color="#DEDCEE" joinstyle="round"/>
                  <v:imagedata o:title=""/>
                  <o:lock v:ext="edit" aspectratio="f"/>
                  <v:textbox inset="0mm,0mm,0mm,0mm"/>
                </v:shape>
                <w10:wrap type="none"/>
                <w10:anchorlock/>
              </v:group>
            </w:pict>
          </mc:Fallback>
        </mc:AlternateContent>
      </w:r>
    </w:p>
    <w:p w14:paraId="6555C340">
      <w:pPr>
        <w:pStyle w:val="9"/>
        <w:spacing w:before="61"/>
        <w:ind w:left="307"/>
        <w:rPr>
          <w:rFonts w:ascii="Times New Roman" w:hAnsi="Times New Roman"/>
        </w:rPr>
      </w:pPr>
      <w:r>
        <w:rPr>
          <w:color w:val="007EB0"/>
          <w:spacing w:val="-2"/>
          <w:w w:val="90"/>
        </w:rPr>
        <w:t>varolu</w:t>
      </w:r>
      <w:r>
        <w:rPr>
          <w:rFonts w:ascii="Times New Roman" w:hAnsi="Times New Roman"/>
          <w:color w:val="007EB0"/>
          <w:spacing w:val="-2"/>
          <w:w w:val="90"/>
        </w:rPr>
        <w:t>ş</w:t>
      </w:r>
      <w:r>
        <w:rPr>
          <w:color w:val="007EB0"/>
          <w:spacing w:val="-2"/>
          <w:w w:val="90"/>
        </w:rPr>
        <w:t>a</w:t>
      </w:r>
      <w:r>
        <w:rPr>
          <w:color w:val="007EB0"/>
          <w:spacing w:val="-6"/>
          <w:w w:val="90"/>
        </w:rPr>
        <w:t xml:space="preserve"> </w:t>
      </w:r>
      <w:r>
        <w:rPr>
          <w:color w:val="007EB0"/>
          <w:spacing w:val="-2"/>
        </w:rPr>
        <w:t>ba</w:t>
      </w:r>
      <w:r>
        <w:rPr>
          <w:rFonts w:ascii="Times New Roman" w:hAnsi="Times New Roman"/>
          <w:color w:val="007EB0"/>
          <w:spacing w:val="-2"/>
        </w:rPr>
        <w:t>ğ</w:t>
      </w:r>
      <w:r>
        <w:rPr>
          <w:color w:val="007EB0"/>
          <w:spacing w:val="-2"/>
        </w:rPr>
        <w:t>l</w:t>
      </w:r>
      <w:r>
        <w:rPr>
          <w:rFonts w:ascii="Times New Roman" w:hAnsi="Times New Roman"/>
          <w:color w:val="007EB0"/>
          <w:spacing w:val="-2"/>
        </w:rPr>
        <w:t>ı</w:t>
      </w:r>
    </w:p>
    <w:p w14:paraId="416CD1EE">
      <w:pPr>
        <w:spacing w:before="7" w:line="247" w:lineRule="auto"/>
        <w:ind w:left="307" w:right="775" w:firstLine="0"/>
        <w:jc w:val="left"/>
        <w:rPr>
          <w:rFonts w:ascii="Trebuchet MS" w:hAnsi="Trebuchet MS"/>
          <w:sz w:val="17"/>
        </w:rPr>
      </w:pPr>
      <w:r>
        <w:rPr>
          <w:rFonts w:ascii="Trebuchet MS" w:hAnsi="Trebuchet MS"/>
          <w:color w:val="231F20"/>
          <w:w w:val="95"/>
          <w:sz w:val="17"/>
        </w:rPr>
        <w:t>Varl</w:t>
      </w:r>
      <w:r>
        <w:rPr>
          <w:color w:val="231F20"/>
          <w:w w:val="95"/>
          <w:sz w:val="17"/>
        </w:rPr>
        <w:t>ığı</w:t>
      </w:r>
      <w:r>
        <w:rPr>
          <w:color w:val="231F20"/>
          <w:spacing w:val="-7"/>
          <w:w w:val="95"/>
          <w:sz w:val="17"/>
        </w:rPr>
        <w:t xml:space="preserve"> </w:t>
      </w:r>
      <w:r>
        <w:rPr>
          <w:rFonts w:ascii="Trebuchet MS" w:hAnsi="Trebuchet MS"/>
          <w:color w:val="231F20"/>
          <w:w w:val="95"/>
          <w:sz w:val="17"/>
        </w:rPr>
        <w:t>bir</w:t>
      </w:r>
      <w:r>
        <w:rPr>
          <w:rFonts w:ascii="Trebuchet MS" w:hAnsi="Trebuchet MS"/>
          <w:color w:val="231F20"/>
          <w:spacing w:val="-16"/>
          <w:w w:val="95"/>
          <w:sz w:val="17"/>
        </w:rPr>
        <w:t xml:space="preserve"> </w:t>
      </w:r>
      <w:r>
        <w:rPr>
          <w:rFonts w:ascii="Trebuchet MS" w:hAnsi="Trebuchet MS"/>
          <w:color w:val="231F20"/>
          <w:w w:val="95"/>
          <w:sz w:val="17"/>
        </w:rPr>
        <w:t>veya</w:t>
      </w:r>
      <w:r>
        <w:rPr>
          <w:rFonts w:ascii="Trebuchet MS" w:hAnsi="Trebuchet MS"/>
          <w:color w:val="231F20"/>
          <w:spacing w:val="-15"/>
          <w:w w:val="95"/>
          <w:sz w:val="17"/>
        </w:rPr>
        <w:t xml:space="preserve"> </w:t>
      </w:r>
      <w:r>
        <w:rPr>
          <w:rFonts w:ascii="Trebuchet MS" w:hAnsi="Trebuchet MS"/>
          <w:color w:val="231F20"/>
          <w:w w:val="95"/>
          <w:sz w:val="17"/>
        </w:rPr>
        <w:t>daha</w:t>
      </w:r>
      <w:r>
        <w:rPr>
          <w:rFonts w:ascii="Trebuchet MS" w:hAnsi="Trebuchet MS"/>
          <w:color w:val="231F20"/>
          <w:spacing w:val="-15"/>
          <w:w w:val="95"/>
          <w:sz w:val="17"/>
        </w:rPr>
        <w:t xml:space="preserve"> </w:t>
      </w:r>
      <w:r>
        <w:rPr>
          <w:rFonts w:ascii="Trebuchet MS" w:hAnsi="Trebuchet MS"/>
          <w:color w:val="231F20"/>
          <w:w w:val="95"/>
          <w:sz w:val="17"/>
        </w:rPr>
        <w:t>fazla ba</w:t>
      </w:r>
      <w:r>
        <w:rPr>
          <w:color w:val="231F20"/>
          <w:w w:val="95"/>
          <w:sz w:val="17"/>
        </w:rPr>
        <w:t>ş</w:t>
      </w:r>
      <w:r>
        <w:rPr>
          <w:rFonts w:ascii="Trebuchet MS" w:hAnsi="Trebuchet MS"/>
          <w:color w:val="231F20"/>
          <w:w w:val="95"/>
          <w:sz w:val="17"/>
        </w:rPr>
        <w:t>ka</w:t>
      </w:r>
      <w:r>
        <w:rPr>
          <w:rFonts w:ascii="Trebuchet MS" w:hAnsi="Trebuchet MS"/>
          <w:color w:val="231F20"/>
          <w:spacing w:val="-7"/>
          <w:w w:val="95"/>
          <w:sz w:val="17"/>
        </w:rPr>
        <w:t xml:space="preserve"> </w:t>
      </w:r>
      <w:r>
        <w:rPr>
          <w:rFonts w:ascii="Trebuchet MS" w:hAnsi="Trebuchet MS"/>
          <w:color w:val="231F20"/>
          <w:w w:val="95"/>
          <w:sz w:val="17"/>
        </w:rPr>
        <w:t>varl</w:t>
      </w:r>
      <w:r>
        <w:rPr>
          <w:color w:val="231F20"/>
          <w:w w:val="95"/>
          <w:sz w:val="17"/>
        </w:rPr>
        <w:t>ığ</w:t>
      </w:r>
      <w:r>
        <w:rPr>
          <w:rFonts w:ascii="Trebuchet MS" w:hAnsi="Trebuchet MS"/>
          <w:color w:val="231F20"/>
          <w:w w:val="95"/>
          <w:sz w:val="17"/>
        </w:rPr>
        <w:t>a</w:t>
      </w:r>
      <w:r>
        <w:rPr>
          <w:rFonts w:ascii="Trebuchet MS" w:hAnsi="Trebuchet MS"/>
          <w:color w:val="231F20"/>
          <w:spacing w:val="-8"/>
          <w:w w:val="95"/>
          <w:sz w:val="17"/>
        </w:rPr>
        <w:t xml:space="preserve"> </w:t>
      </w:r>
      <w:r>
        <w:rPr>
          <w:rFonts w:ascii="Trebuchet MS" w:hAnsi="Trebuchet MS"/>
          <w:color w:val="231F20"/>
          <w:w w:val="95"/>
          <w:sz w:val="17"/>
        </w:rPr>
        <w:t>ba</w:t>
      </w:r>
      <w:r>
        <w:rPr>
          <w:color w:val="231F20"/>
          <w:w w:val="95"/>
          <w:sz w:val="17"/>
        </w:rPr>
        <w:t>ğ</w:t>
      </w:r>
      <w:r>
        <w:rPr>
          <w:rFonts w:ascii="Trebuchet MS" w:hAnsi="Trebuchet MS"/>
          <w:color w:val="231F20"/>
          <w:w w:val="95"/>
          <w:sz w:val="17"/>
        </w:rPr>
        <w:t>l</w:t>
      </w:r>
      <w:r>
        <w:rPr>
          <w:color w:val="231F20"/>
          <w:w w:val="95"/>
          <w:sz w:val="17"/>
        </w:rPr>
        <w:t xml:space="preserve">ı </w:t>
      </w:r>
      <w:r>
        <w:rPr>
          <w:rFonts w:ascii="Trebuchet MS" w:hAnsi="Trebuchet MS"/>
          <w:color w:val="231F20"/>
          <w:w w:val="95"/>
          <w:sz w:val="17"/>
        </w:rPr>
        <w:t>olan</w:t>
      </w:r>
      <w:r>
        <w:rPr>
          <w:rFonts w:ascii="Trebuchet MS" w:hAnsi="Trebuchet MS"/>
          <w:color w:val="231F20"/>
          <w:spacing w:val="-8"/>
          <w:w w:val="95"/>
          <w:sz w:val="17"/>
        </w:rPr>
        <w:t xml:space="preserve"> </w:t>
      </w:r>
      <w:r>
        <w:rPr>
          <w:rFonts w:ascii="Trebuchet MS" w:hAnsi="Trebuchet MS"/>
          <w:color w:val="231F20"/>
          <w:w w:val="95"/>
          <w:sz w:val="17"/>
        </w:rPr>
        <w:t>bir varl</w:t>
      </w:r>
      <w:r>
        <w:rPr>
          <w:color w:val="231F20"/>
          <w:w w:val="95"/>
          <w:sz w:val="17"/>
        </w:rPr>
        <w:t>ığı</w:t>
      </w:r>
      <w:r>
        <w:rPr>
          <w:rFonts w:ascii="Trebuchet MS" w:hAnsi="Trebuchet MS"/>
          <w:color w:val="231F20"/>
          <w:w w:val="95"/>
          <w:sz w:val="17"/>
        </w:rPr>
        <w:t>n</w:t>
      </w:r>
      <w:r>
        <w:rPr>
          <w:rFonts w:ascii="Trebuchet MS" w:hAnsi="Trebuchet MS"/>
          <w:color w:val="231F20"/>
          <w:spacing w:val="-15"/>
          <w:w w:val="95"/>
          <w:sz w:val="17"/>
        </w:rPr>
        <w:t xml:space="preserve"> </w:t>
      </w:r>
      <w:r>
        <w:rPr>
          <w:color w:val="231F20"/>
          <w:w w:val="95"/>
          <w:sz w:val="17"/>
        </w:rPr>
        <w:t>ö</w:t>
      </w:r>
      <w:r>
        <w:rPr>
          <w:rFonts w:ascii="Trebuchet MS" w:hAnsi="Trebuchet MS"/>
          <w:color w:val="231F20"/>
          <w:w w:val="95"/>
          <w:sz w:val="17"/>
        </w:rPr>
        <w:t>zelli</w:t>
      </w:r>
      <w:r>
        <w:rPr>
          <w:color w:val="231F20"/>
          <w:w w:val="95"/>
          <w:sz w:val="17"/>
        </w:rPr>
        <w:t>ğ</w:t>
      </w:r>
      <w:r>
        <w:rPr>
          <w:rFonts w:ascii="Trebuchet MS" w:hAnsi="Trebuchet MS"/>
          <w:color w:val="231F20"/>
          <w:w w:val="95"/>
          <w:sz w:val="17"/>
        </w:rPr>
        <w:t>i.</w:t>
      </w:r>
      <w:r>
        <w:rPr>
          <w:rFonts w:ascii="Trebuchet MS" w:hAnsi="Trebuchet MS"/>
          <w:color w:val="231F20"/>
          <w:spacing w:val="-14"/>
          <w:w w:val="95"/>
          <w:sz w:val="17"/>
        </w:rPr>
        <w:t xml:space="preserve"> </w:t>
      </w:r>
      <w:r>
        <w:rPr>
          <w:rFonts w:ascii="Trebuchet MS" w:hAnsi="Trebuchet MS"/>
          <w:color w:val="231F20"/>
          <w:w w:val="95"/>
          <w:sz w:val="17"/>
        </w:rPr>
        <w:t>B</w:t>
      </w:r>
      <w:r>
        <w:rPr>
          <w:color w:val="231F20"/>
          <w:w w:val="95"/>
          <w:sz w:val="17"/>
        </w:rPr>
        <w:t>ö</w:t>
      </w:r>
      <w:r>
        <w:rPr>
          <w:rFonts w:ascii="Trebuchet MS" w:hAnsi="Trebuchet MS"/>
          <w:color w:val="231F20"/>
          <w:w w:val="95"/>
          <w:sz w:val="17"/>
        </w:rPr>
        <w:t>yle</w:t>
      </w:r>
      <w:r>
        <w:rPr>
          <w:rFonts w:ascii="Trebuchet MS" w:hAnsi="Trebuchet MS"/>
          <w:color w:val="231F20"/>
          <w:spacing w:val="-14"/>
          <w:w w:val="95"/>
          <w:sz w:val="17"/>
        </w:rPr>
        <w:t xml:space="preserve"> </w:t>
      </w:r>
      <w:r>
        <w:rPr>
          <w:rFonts w:ascii="Trebuchet MS" w:hAnsi="Trebuchet MS"/>
          <w:color w:val="231F20"/>
          <w:w w:val="95"/>
          <w:sz w:val="17"/>
        </w:rPr>
        <w:t xml:space="preserve">bir </w:t>
      </w:r>
      <w:r>
        <w:rPr>
          <w:rFonts w:ascii="Trebuchet MS" w:hAnsi="Trebuchet MS"/>
          <w:color w:val="231F20"/>
          <w:w w:val="85"/>
          <w:sz w:val="17"/>
        </w:rPr>
        <w:t>ortamda,</w:t>
      </w:r>
      <w:r>
        <w:rPr>
          <w:rFonts w:ascii="Trebuchet MS" w:hAnsi="Trebuchet MS"/>
          <w:color w:val="231F20"/>
          <w:spacing w:val="-10"/>
          <w:w w:val="85"/>
          <w:sz w:val="17"/>
        </w:rPr>
        <w:t xml:space="preserve"> </w:t>
      </w:r>
      <w:r>
        <w:rPr>
          <w:rFonts w:ascii="Trebuchet MS" w:hAnsi="Trebuchet MS"/>
          <w:color w:val="231F20"/>
          <w:w w:val="85"/>
          <w:sz w:val="17"/>
        </w:rPr>
        <w:t>varl</w:t>
      </w:r>
      <w:r>
        <w:rPr>
          <w:color w:val="231F20"/>
          <w:w w:val="85"/>
          <w:sz w:val="17"/>
        </w:rPr>
        <w:t>ığ</w:t>
      </w:r>
      <w:r>
        <w:rPr>
          <w:rFonts w:ascii="Trebuchet MS" w:hAnsi="Trebuchet MS"/>
          <w:color w:val="231F20"/>
          <w:w w:val="85"/>
          <w:sz w:val="17"/>
        </w:rPr>
        <w:t>a</w:t>
      </w:r>
      <w:r>
        <w:rPr>
          <w:rFonts w:ascii="Trebuchet MS" w:hAnsi="Trebuchet MS"/>
          <w:color w:val="231F20"/>
          <w:spacing w:val="-10"/>
          <w:w w:val="85"/>
          <w:sz w:val="17"/>
        </w:rPr>
        <w:t xml:space="preserve"> </w:t>
      </w:r>
      <w:r>
        <w:rPr>
          <w:rFonts w:ascii="Trebuchet MS" w:hAnsi="Trebuchet MS"/>
          <w:color w:val="231F20"/>
          <w:w w:val="85"/>
          <w:sz w:val="17"/>
        </w:rPr>
        <w:t>ba</w:t>
      </w:r>
      <w:r>
        <w:rPr>
          <w:color w:val="231F20"/>
          <w:w w:val="85"/>
          <w:sz w:val="17"/>
        </w:rPr>
        <w:t>ğ</w:t>
      </w:r>
      <w:r>
        <w:rPr>
          <w:rFonts w:ascii="Trebuchet MS" w:hAnsi="Trebuchet MS"/>
          <w:color w:val="231F20"/>
          <w:w w:val="85"/>
          <w:sz w:val="17"/>
        </w:rPr>
        <w:t>l</w:t>
      </w:r>
      <w:r>
        <w:rPr>
          <w:color w:val="231F20"/>
          <w:w w:val="85"/>
          <w:sz w:val="17"/>
        </w:rPr>
        <w:t>ı</w:t>
      </w:r>
      <w:r>
        <w:rPr>
          <w:color w:val="231F20"/>
          <w:spacing w:val="-3"/>
          <w:w w:val="85"/>
          <w:sz w:val="17"/>
        </w:rPr>
        <w:t xml:space="preserve"> </w:t>
      </w:r>
      <w:r>
        <w:rPr>
          <w:rFonts w:ascii="Trebuchet MS" w:hAnsi="Trebuchet MS"/>
          <w:color w:val="231F20"/>
          <w:w w:val="85"/>
          <w:sz w:val="17"/>
        </w:rPr>
        <w:t>anahtar hen</w:t>
      </w:r>
      <w:r>
        <w:rPr>
          <w:color w:val="231F20"/>
          <w:w w:val="85"/>
          <w:sz w:val="17"/>
        </w:rPr>
        <w:t>ü</w:t>
      </w:r>
      <w:r>
        <w:rPr>
          <w:rFonts w:ascii="Trebuchet MS" w:hAnsi="Trebuchet MS"/>
          <w:color w:val="231F20"/>
          <w:w w:val="85"/>
          <w:sz w:val="17"/>
        </w:rPr>
        <w:t>z</w:t>
      </w:r>
      <w:r>
        <w:rPr>
          <w:rFonts w:ascii="Trebuchet MS" w:hAnsi="Trebuchet MS"/>
          <w:color w:val="231F20"/>
          <w:spacing w:val="-3"/>
          <w:w w:val="85"/>
          <w:sz w:val="17"/>
        </w:rPr>
        <w:t xml:space="preserve"> </w:t>
      </w:r>
      <w:r>
        <w:rPr>
          <w:rFonts w:ascii="Trebuchet MS" w:hAnsi="Trebuchet MS"/>
          <w:color w:val="231F20"/>
          <w:w w:val="85"/>
          <w:sz w:val="17"/>
        </w:rPr>
        <w:t>var</w:t>
      </w:r>
      <w:r>
        <w:rPr>
          <w:rFonts w:ascii="Trebuchet MS" w:hAnsi="Trebuchet MS"/>
          <w:color w:val="231F20"/>
          <w:spacing w:val="-4"/>
          <w:w w:val="85"/>
          <w:sz w:val="17"/>
        </w:rPr>
        <w:t xml:space="preserve"> </w:t>
      </w:r>
      <w:r>
        <w:rPr>
          <w:rFonts w:ascii="Trebuchet MS" w:hAnsi="Trebuchet MS"/>
          <w:color w:val="231F20"/>
          <w:w w:val="85"/>
          <w:sz w:val="17"/>
        </w:rPr>
        <w:t>olmayan</w:t>
      </w:r>
      <w:r>
        <w:rPr>
          <w:rFonts w:ascii="Trebuchet MS" w:hAnsi="Trebuchet MS"/>
          <w:color w:val="231F20"/>
          <w:spacing w:val="-3"/>
          <w:w w:val="85"/>
          <w:sz w:val="17"/>
        </w:rPr>
        <w:t xml:space="preserve"> </w:t>
      </w:r>
      <w:r>
        <w:rPr>
          <w:rFonts w:ascii="Trebuchet MS" w:hAnsi="Trebuchet MS"/>
          <w:color w:val="231F20"/>
          <w:w w:val="85"/>
          <w:sz w:val="17"/>
        </w:rPr>
        <w:t>bir</w:t>
      </w:r>
      <w:r>
        <w:rPr>
          <w:rFonts w:ascii="Trebuchet MS" w:hAnsi="Trebuchet MS"/>
          <w:color w:val="231F20"/>
          <w:spacing w:val="-4"/>
          <w:w w:val="85"/>
          <w:sz w:val="17"/>
        </w:rPr>
        <w:t xml:space="preserve"> </w:t>
      </w:r>
      <w:r>
        <w:rPr>
          <w:rFonts w:ascii="Trebuchet MS" w:hAnsi="Trebuchet MS"/>
          <w:color w:val="231F20"/>
          <w:w w:val="85"/>
          <w:sz w:val="17"/>
        </w:rPr>
        <w:t xml:space="preserve">tabloya </w:t>
      </w:r>
      <w:r>
        <w:rPr>
          <w:rFonts w:ascii="Trebuchet MS" w:hAnsi="Trebuchet MS"/>
          <w:color w:val="231F20"/>
          <w:w w:val="90"/>
          <w:sz w:val="17"/>
        </w:rPr>
        <w:t>referans</w:t>
      </w:r>
      <w:r>
        <w:rPr>
          <w:rFonts w:ascii="Trebuchet MS" w:hAnsi="Trebuchet MS"/>
          <w:color w:val="231F20"/>
          <w:spacing w:val="-14"/>
          <w:w w:val="90"/>
          <w:sz w:val="17"/>
        </w:rPr>
        <w:t xml:space="preserve"> </w:t>
      </w:r>
      <w:r>
        <w:rPr>
          <w:rFonts w:ascii="Trebuchet MS" w:hAnsi="Trebuchet MS"/>
          <w:color w:val="231F20"/>
          <w:w w:val="90"/>
          <w:sz w:val="17"/>
        </w:rPr>
        <w:t>veremeyece</w:t>
      </w:r>
      <w:r>
        <w:rPr>
          <w:color w:val="231F20"/>
          <w:w w:val="90"/>
          <w:sz w:val="17"/>
        </w:rPr>
        <w:t>ğ</w:t>
      </w:r>
      <w:r>
        <w:rPr>
          <w:rFonts w:ascii="Trebuchet MS" w:hAnsi="Trebuchet MS"/>
          <w:color w:val="231F20"/>
          <w:w w:val="90"/>
          <w:sz w:val="17"/>
        </w:rPr>
        <w:t xml:space="preserve">inden, </w:t>
      </w:r>
      <w:r>
        <w:rPr>
          <w:color w:val="231F20"/>
          <w:w w:val="90"/>
          <w:sz w:val="17"/>
        </w:rPr>
        <w:t>ö</w:t>
      </w:r>
      <w:r>
        <w:rPr>
          <w:rFonts w:ascii="Trebuchet MS" w:hAnsi="Trebuchet MS"/>
          <w:color w:val="231F20"/>
          <w:w w:val="90"/>
          <w:sz w:val="17"/>
        </w:rPr>
        <w:t>nce</w:t>
      </w:r>
      <w:r>
        <w:rPr>
          <w:rFonts w:ascii="Trebuchet MS" w:hAnsi="Trebuchet MS"/>
          <w:color w:val="231F20"/>
          <w:spacing w:val="-14"/>
          <w:w w:val="90"/>
          <w:sz w:val="17"/>
        </w:rPr>
        <w:t xml:space="preserve"> </w:t>
      </w:r>
      <w:r>
        <w:rPr>
          <w:rFonts w:ascii="Trebuchet MS" w:hAnsi="Trebuchet MS"/>
          <w:color w:val="231F20"/>
          <w:w w:val="90"/>
          <w:sz w:val="17"/>
        </w:rPr>
        <w:t>varl</w:t>
      </w:r>
      <w:r>
        <w:rPr>
          <w:color w:val="231F20"/>
          <w:w w:val="90"/>
          <w:sz w:val="17"/>
        </w:rPr>
        <w:t>ı</w:t>
      </w:r>
      <w:r>
        <w:rPr>
          <w:rFonts w:ascii="Trebuchet MS" w:hAnsi="Trebuchet MS"/>
          <w:color w:val="231F20"/>
          <w:w w:val="90"/>
          <w:sz w:val="17"/>
        </w:rPr>
        <w:t>ktan</w:t>
      </w:r>
      <w:r>
        <w:rPr>
          <w:rFonts w:ascii="Trebuchet MS" w:hAnsi="Trebuchet MS"/>
          <w:color w:val="231F20"/>
          <w:spacing w:val="-13"/>
          <w:w w:val="90"/>
          <w:sz w:val="17"/>
        </w:rPr>
        <w:t xml:space="preserve"> </w:t>
      </w:r>
      <w:r>
        <w:rPr>
          <w:rFonts w:ascii="Trebuchet MS" w:hAnsi="Trebuchet MS"/>
          <w:color w:val="231F20"/>
          <w:w w:val="90"/>
          <w:sz w:val="17"/>
        </w:rPr>
        <w:t>ba</w:t>
      </w:r>
      <w:r>
        <w:rPr>
          <w:color w:val="231F20"/>
          <w:w w:val="90"/>
          <w:sz w:val="17"/>
        </w:rPr>
        <w:t>ğı</w:t>
      </w:r>
      <w:r>
        <w:rPr>
          <w:rFonts w:ascii="Trebuchet MS" w:hAnsi="Trebuchet MS"/>
          <w:color w:val="231F20"/>
          <w:w w:val="90"/>
          <w:sz w:val="17"/>
        </w:rPr>
        <w:t>ms</w:t>
      </w:r>
      <w:r>
        <w:rPr>
          <w:color w:val="231F20"/>
          <w:w w:val="90"/>
          <w:sz w:val="17"/>
        </w:rPr>
        <w:t>ı</w:t>
      </w:r>
      <w:r>
        <w:rPr>
          <w:rFonts w:ascii="Trebuchet MS" w:hAnsi="Trebuchet MS"/>
          <w:color w:val="231F20"/>
          <w:w w:val="90"/>
          <w:sz w:val="17"/>
        </w:rPr>
        <w:t>z</w:t>
      </w:r>
      <w:r>
        <w:rPr>
          <w:rFonts w:ascii="Trebuchet MS" w:hAnsi="Trebuchet MS"/>
          <w:color w:val="231F20"/>
          <w:spacing w:val="-13"/>
          <w:w w:val="90"/>
          <w:sz w:val="17"/>
        </w:rPr>
        <w:t xml:space="preserve"> </w:t>
      </w:r>
      <w:r>
        <w:rPr>
          <w:rFonts w:ascii="Trebuchet MS" w:hAnsi="Trebuchet MS"/>
          <w:color w:val="231F20"/>
          <w:w w:val="90"/>
          <w:sz w:val="17"/>
        </w:rPr>
        <w:t xml:space="preserve">tablo </w:t>
      </w:r>
      <w:r>
        <w:rPr>
          <w:rFonts w:ascii="Trebuchet MS" w:hAnsi="Trebuchet MS"/>
          <w:color w:val="231F20"/>
          <w:w w:val="95"/>
          <w:sz w:val="17"/>
        </w:rPr>
        <w:t>olu</w:t>
      </w:r>
      <w:r>
        <w:rPr>
          <w:color w:val="231F20"/>
          <w:w w:val="95"/>
          <w:sz w:val="17"/>
        </w:rPr>
        <w:t>ş</w:t>
      </w:r>
      <w:r>
        <w:rPr>
          <w:rFonts w:ascii="Trebuchet MS" w:hAnsi="Trebuchet MS"/>
          <w:color w:val="231F20"/>
          <w:w w:val="95"/>
          <w:sz w:val="17"/>
        </w:rPr>
        <w:t>turulmal</w:t>
      </w:r>
      <w:r>
        <w:rPr>
          <w:color w:val="231F20"/>
          <w:w w:val="95"/>
          <w:sz w:val="17"/>
        </w:rPr>
        <w:t>ı</w:t>
      </w:r>
      <w:r>
        <w:rPr>
          <w:color w:val="231F20"/>
          <w:spacing w:val="-9"/>
          <w:w w:val="95"/>
          <w:sz w:val="17"/>
        </w:rPr>
        <w:t xml:space="preserve"> </w:t>
      </w:r>
      <w:r>
        <w:rPr>
          <w:rFonts w:ascii="Trebuchet MS" w:hAnsi="Trebuchet MS"/>
          <w:color w:val="231F20"/>
          <w:w w:val="95"/>
          <w:sz w:val="17"/>
        </w:rPr>
        <w:t xml:space="preserve">ve </w:t>
      </w:r>
      <w:r>
        <w:rPr>
          <w:rFonts w:ascii="Trebuchet MS" w:hAnsi="Trebuchet MS"/>
          <w:color w:val="231F20"/>
          <w:spacing w:val="-2"/>
          <w:w w:val="95"/>
          <w:sz w:val="17"/>
        </w:rPr>
        <w:t>y</w:t>
      </w:r>
      <w:r>
        <w:rPr>
          <w:color w:val="231F20"/>
          <w:spacing w:val="-2"/>
          <w:w w:val="95"/>
          <w:sz w:val="17"/>
        </w:rPr>
        <w:t>ü</w:t>
      </w:r>
      <w:r>
        <w:rPr>
          <w:rFonts w:ascii="Trebuchet MS" w:hAnsi="Trebuchet MS"/>
          <w:color w:val="231F20"/>
          <w:spacing w:val="-2"/>
          <w:w w:val="95"/>
          <w:sz w:val="17"/>
        </w:rPr>
        <w:t>klenmelidir.</w:t>
      </w:r>
    </w:p>
    <w:p w14:paraId="54527D9A">
      <w:pPr>
        <w:pStyle w:val="12"/>
        <w:spacing w:before="2"/>
        <w:rPr>
          <w:rFonts w:ascii="Trebuchet MS"/>
          <w:sz w:val="7"/>
        </w:rPr>
      </w:pPr>
      <w:r>
        <w:rPr>
          <w:rFonts w:ascii="Trebuchet MS"/>
          <w:sz w:val="7"/>
        </w:rPr>
        <mc:AlternateContent>
          <mc:Choice Requires="wps">
            <w:drawing>
              <wp:anchor distT="0" distB="0" distL="0" distR="0" simplePos="0" relativeHeight="251723776" behindDoc="1" locked="0" layoutInCell="1" allowOverlap="1">
                <wp:simplePos x="0" y="0"/>
                <wp:positionH relativeFrom="page">
                  <wp:posOffset>6019800</wp:posOffset>
                </wp:positionH>
                <wp:positionV relativeFrom="paragraph">
                  <wp:posOffset>67945</wp:posOffset>
                </wp:positionV>
                <wp:extent cx="1295400" cy="1270"/>
                <wp:effectExtent l="0" t="0" r="0" b="0"/>
                <wp:wrapTopAndBottom/>
                <wp:docPr id="299" name="Graphic 299"/>
                <wp:cNvGraphicFramePr/>
                <a:graphic xmlns:a="http://schemas.openxmlformats.org/drawingml/2006/main">
                  <a:graphicData uri="http://schemas.microsoft.com/office/word/2010/wordprocessingShape">
                    <wps:wsp>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noAutofit/>
                      </wps:bodyPr>
                    </wps:wsp>
                  </a:graphicData>
                </a:graphic>
              </wp:anchor>
            </w:drawing>
          </mc:Choice>
          <mc:Fallback>
            <w:pict>
              <v:shape id="Graphic 299" o:spid="_x0000_s1026" o:spt="100" style="position:absolute;left:0pt;margin-left:474pt;margin-top:5.35pt;height:0.1pt;width:102pt;mso-position-horizontal-relative:page;mso-wrap-distance-bottom:0pt;mso-wrap-distance-top:0pt;z-index:-251592704;mso-width-relative:page;mso-height-relative:page;" filled="f" stroked="t" coordsize="1295400,1" o:gfxdata="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nDFW7RAAAACgEAAA8AAAAAAAAAAQAg&#10;AAAAIgAAAGRycy9kb3ducmV2LnhtbFBLAQIUABQAAAAIAIdO4kBP64G6FQIAAH8EAAAOAAAAAAAA&#10;AAEAIAAAACABAABkcnMvZTJvRG9jLnhtbFBLBQYAAAAABgAGAFkBAACnBQAAAAA=&#10;" path="m0,0l1295400,0e">
                <v:fill on="f" focussize="0,0"/>
                <v:stroke weight="1.5pt" color="#DEDCEE" joinstyle="round"/>
                <v:imagedata o:title=""/>
                <o:lock v:ext="edit" aspectratio="f"/>
                <v:textbox inset="0mm,0mm,0mm,0mm"/>
                <w10:wrap type="topAndBottom"/>
              </v:shape>
            </w:pict>
          </mc:Fallback>
        </mc:AlternateContent>
      </w:r>
    </w:p>
    <w:p w14:paraId="6057F145">
      <w:pPr>
        <w:spacing w:before="182" w:line="247" w:lineRule="auto"/>
        <w:ind w:left="307" w:right="708" w:firstLine="0"/>
        <w:jc w:val="left"/>
        <w:rPr>
          <w:rFonts w:ascii="Trebuchet MS" w:hAnsi="Trebuchet MS"/>
          <w:sz w:val="17"/>
        </w:rPr>
      </w:pPr>
      <w:r>
        <w:rPr>
          <w:rFonts w:ascii="Trebuchet MS" w:hAnsi="Trebuchet MS"/>
          <w:b/>
          <w:color w:val="007EB0"/>
          <w:spacing w:val="-2"/>
          <w:sz w:val="19"/>
        </w:rPr>
        <w:t>varl</w:t>
      </w:r>
      <w:r>
        <w:rPr>
          <w:b/>
          <w:color w:val="007EB0"/>
          <w:spacing w:val="-2"/>
          <w:sz w:val="19"/>
        </w:rPr>
        <w:t>ı</w:t>
      </w:r>
      <w:r>
        <w:rPr>
          <w:rFonts w:ascii="Trebuchet MS" w:hAnsi="Trebuchet MS"/>
          <w:b/>
          <w:color w:val="007EB0"/>
          <w:spacing w:val="-2"/>
          <w:sz w:val="19"/>
        </w:rPr>
        <w:t>ktan</w:t>
      </w:r>
      <w:r>
        <w:rPr>
          <w:rFonts w:ascii="Trebuchet MS" w:hAnsi="Trebuchet MS"/>
          <w:b/>
          <w:color w:val="007EB0"/>
          <w:spacing w:val="-22"/>
          <w:sz w:val="19"/>
        </w:rPr>
        <w:t xml:space="preserve"> </w:t>
      </w:r>
      <w:r>
        <w:rPr>
          <w:rFonts w:ascii="Trebuchet MS" w:hAnsi="Trebuchet MS"/>
          <w:b/>
          <w:color w:val="007EB0"/>
          <w:spacing w:val="-2"/>
          <w:sz w:val="19"/>
        </w:rPr>
        <w:t>ba</w:t>
      </w:r>
      <w:r>
        <w:rPr>
          <w:b/>
          <w:color w:val="007EB0"/>
          <w:spacing w:val="-2"/>
          <w:sz w:val="19"/>
        </w:rPr>
        <w:t>ğı</w:t>
      </w:r>
      <w:r>
        <w:rPr>
          <w:rFonts w:ascii="Trebuchet MS" w:hAnsi="Trebuchet MS"/>
          <w:b/>
          <w:color w:val="007EB0"/>
          <w:spacing w:val="-2"/>
          <w:sz w:val="19"/>
        </w:rPr>
        <w:t>ms</w:t>
      </w:r>
      <w:r>
        <w:rPr>
          <w:b/>
          <w:color w:val="007EB0"/>
          <w:spacing w:val="-2"/>
          <w:sz w:val="19"/>
        </w:rPr>
        <w:t>ı</w:t>
      </w:r>
      <w:r>
        <w:rPr>
          <w:rFonts w:ascii="Trebuchet MS" w:hAnsi="Trebuchet MS"/>
          <w:b/>
          <w:color w:val="007EB0"/>
          <w:spacing w:val="-2"/>
          <w:sz w:val="19"/>
        </w:rPr>
        <w:t>z</w:t>
      </w:r>
      <w:r>
        <w:rPr>
          <w:rFonts w:ascii="Trebuchet MS" w:hAnsi="Trebuchet MS"/>
          <w:b/>
          <w:color w:val="007EB0"/>
          <w:spacing w:val="-22"/>
          <w:sz w:val="19"/>
        </w:rPr>
        <w:t xml:space="preserve"> </w:t>
      </w:r>
      <w:r>
        <w:rPr>
          <w:rFonts w:ascii="Trebuchet MS" w:hAnsi="Trebuchet MS"/>
          <w:color w:val="231F20"/>
          <w:spacing w:val="-2"/>
          <w:sz w:val="17"/>
        </w:rPr>
        <w:t xml:space="preserve">Bir </w:t>
      </w:r>
      <w:r>
        <w:rPr>
          <w:rFonts w:ascii="Trebuchet MS" w:hAnsi="Trebuchet MS"/>
          <w:color w:val="231F20"/>
          <w:spacing w:val="-2"/>
          <w:w w:val="85"/>
          <w:sz w:val="17"/>
        </w:rPr>
        <w:t>veya</w:t>
      </w:r>
      <w:r>
        <w:rPr>
          <w:rFonts w:ascii="Trebuchet MS" w:hAnsi="Trebuchet MS"/>
          <w:color w:val="231F20"/>
          <w:spacing w:val="-4"/>
          <w:w w:val="85"/>
          <w:sz w:val="17"/>
        </w:rPr>
        <w:t xml:space="preserve"> </w:t>
      </w:r>
      <w:r>
        <w:rPr>
          <w:rFonts w:ascii="Trebuchet MS" w:hAnsi="Trebuchet MS"/>
          <w:color w:val="231F20"/>
          <w:spacing w:val="-2"/>
          <w:w w:val="85"/>
          <w:sz w:val="17"/>
        </w:rPr>
        <w:t>daha</w:t>
      </w:r>
      <w:r>
        <w:rPr>
          <w:rFonts w:ascii="Trebuchet MS" w:hAnsi="Trebuchet MS"/>
          <w:color w:val="231F20"/>
          <w:spacing w:val="-4"/>
          <w:w w:val="85"/>
          <w:sz w:val="17"/>
        </w:rPr>
        <w:t xml:space="preserve"> </w:t>
      </w:r>
      <w:r>
        <w:rPr>
          <w:rFonts w:ascii="Trebuchet MS" w:hAnsi="Trebuchet MS"/>
          <w:color w:val="231F20"/>
          <w:spacing w:val="-2"/>
          <w:w w:val="85"/>
          <w:sz w:val="17"/>
        </w:rPr>
        <w:t>fazla</w:t>
      </w:r>
      <w:r>
        <w:rPr>
          <w:rFonts w:ascii="Trebuchet MS" w:hAnsi="Trebuchet MS"/>
          <w:color w:val="231F20"/>
          <w:spacing w:val="-6"/>
          <w:w w:val="85"/>
          <w:sz w:val="17"/>
        </w:rPr>
        <w:t xml:space="preserve"> </w:t>
      </w:r>
      <w:r>
        <w:rPr>
          <w:rFonts w:ascii="Trebuchet MS" w:hAnsi="Trebuchet MS"/>
          <w:color w:val="231F20"/>
          <w:spacing w:val="-2"/>
          <w:w w:val="85"/>
          <w:sz w:val="17"/>
        </w:rPr>
        <w:t>ilgili</w:t>
      </w:r>
      <w:r>
        <w:rPr>
          <w:rFonts w:ascii="Trebuchet MS" w:hAnsi="Trebuchet MS"/>
          <w:color w:val="231F20"/>
          <w:spacing w:val="-6"/>
          <w:w w:val="85"/>
          <w:sz w:val="17"/>
        </w:rPr>
        <w:t xml:space="preserve"> </w:t>
      </w:r>
      <w:r>
        <w:rPr>
          <w:rFonts w:ascii="Trebuchet MS" w:hAnsi="Trebuchet MS"/>
          <w:color w:val="231F20"/>
          <w:spacing w:val="-2"/>
          <w:w w:val="85"/>
          <w:sz w:val="17"/>
        </w:rPr>
        <w:t>varl</w:t>
      </w:r>
      <w:r>
        <w:rPr>
          <w:color w:val="231F20"/>
          <w:spacing w:val="-2"/>
          <w:w w:val="85"/>
          <w:sz w:val="17"/>
        </w:rPr>
        <w:t>ı</w:t>
      </w:r>
      <w:r>
        <w:rPr>
          <w:rFonts w:ascii="Trebuchet MS" w:hAnsi="Trebuchet MS"/>
          <w:color w:val="231F20"/>
          <w:spacing w:val="-2"/>
          <w:w w:val="85"/>
          <w:sz w:val="17"/>
        </w:rPr>
        <w:t xml:space="preserve">ktan </w:t>
      </w:r>
      <w:r>
        <w:rPr>
          <w:rFonts w:ascii="Trebuchet MS" w:hAnsi="Trebuchet MS"/>
          <w:color w:val="231F20"/>
          <w:spacing w:val="-4"/>
          <w:sz w:val="17"/>
        </w:rPr>
        <w:t>ayr</w:t>
      </w:r>
      <w:r>
        <w:rPr>
          <w:color w:val="231F20"/>
          <w:spacing w:val="-4"/>
          <w:sz w:val="17"/>
        </w:rPr>
        <w:t>ı</w:t>
      </w:r>
      <w:r>
        <w:rPr>
          <w:color w:val="231F20"/>
          <w:spacing w:val="-10"/>
          <w:sz w:val="17"/>
        </w:rPr>
        <w:t xml:space="preserve"> </w:t>
      </w:r>
      <w:r>
        <w:rPr>
          <w:rFonts w:ascii="Trebuchet MS" w:hAnsi="Trebuchet MS"/>
          <w:color w:val="231F20"/>
          <w:spacing w:val="-4"/>
          <w:sz w:val="17"/>
        </w:rPr>
        <w:t>olarak</w:t>
      </w:r>
      <w:r>
        <w:rPr>
          <w:rFonts w:ascii="Trebuchet MS" w:hAnsi="Trebuchet MS"/>
          <w:color w:val="231F20"/>
          <w:spacing w:val="-18"/>
          <w:sz w:val="17"/>
        </w:rPr>
        <w:t xml:space="preserve"> </w:t>
      </w:r>
      <w:r>
        <w:rPr>
          <w:rFonts w:ascii="Trebuchet MS" w:hAnsi="Trebuchet MS"/>
          <w:color w:val="231F20"/>
          <w:spacing w:val="-4"/>
          <w:sz w:val="17"/>
        </w:rPr>
        <w:t>var</w:t>
      </w:r>
      <w:r>
        <w:rPr>
          <w:rFonts w:ascii="Trebuchet MS" w:hAnsi="Trebuchet MS"/>
          <w:color w:val="231F20"/>
          <w:spacing w:val="-18"/>
          <w:sz w:val="17"/>
        </w:rPr>
        <w:t xml:space="preserve"> </w:t>
      </w:r>
      <w:r>
        <w:rPr>
          <w:rFonts w:ascii="Trebuchet MS" w:hAnsi="Trebuchet MS"/>
          <w:color w:val="231F20"/>
          <w:spacing w:val="-4"/>
          <w:sz w:val="17"/>
        </w:rPr>
        <w:t>olabilen</w:t>
      </w:r>
      <w:r>
        <w:rPr>
          <w:rFonts w:ascii="Trebuchet MS" w:hAnsi="Trebuchet MS"/>
          <w:color w:val="231F20"/>
          <w:spacing w:val="-19"/>
          <w:sz w:val="17"/>
        </w:rPr>
        <w:t xml:space="preserve"> </w:t>
      </w:r>
      <w:r>
        <w:rPr>
          <w:rFonts w:ascii="Trebuchet MS" w:hAnsi="Trebuchet MS"/>
          <w:color w:val="231F20"/>
          <w:spacing w:val="-4"/>
          <w:sz w:val="17"/>
        </w:rPr>
        <w:t xml:space="preserve">bir </w:t>
      </w:r>
      <w:r>
        <w:rPr>
          <w:rFonts w:ascii="Trebuchet MS" w:hAnsi="Trebuchet MS"/>
          <w:b/>
          <w:color w:val="007EB0"/>
          <w:spacing w:val="-4"/>
          <w:sz w:val="19"/>
        </w:rPr>
        <w:t>varl</w:t>
      </w:r>
      <w:r>
        <w:rPr>
          <w:b/>
          <w:color w:val="007EB0"/>
          <w:spacing w:val="-4"/>
          <w:sz w:val="19"/>
        </w:rPr>
        <w:t>ığı</w:t>
      </w:r>
      <w:r>
        <w:rPr>
          <w:rFonts w:ascii="Trebuchet MS" w:hAnsi="Trebuchet MS"/>
          <w:b/>
          <w:color w:val="007EB0"/>
          <w:spacing w:val="-4"/>
          <w:sz w:val="19"/>
        </w:rPr>
        <w:t>n</w:t>
      </w:r>
      <w:r>
        <w:rPr>
          <w:rFonts w:ascii="Trebuchet MS" w:hAnsi="Trebuchet MS"/>
          <w:b/>
          <w:color w:val="007EB0"/>
          <w:spacing w:val="-24"/>
          <w:sz w:val="19"/>
        </w:rPr>
        <w:t xml:space="preserve"> </w:t>
      </w:r>
      <w:r>
        <w:rPr>
          <w:color w:val="231F20"/>
          <w:spacing w:val="-4"/>
          <w:sz w:val="17"/>
        </w:rPr>
        <w:t>ö</w:t>
      </w:r>
      <w:r>
        <w:rPr>
          <w:rFonts w:ascii="Trebuchet MS" w:hAnsi="Trebuchet MS"/>
          <w:color w:val="231F20"/>
          <w:spacing w:val="-4"/>
          <w:sz w:val="17"/>
        </w:rPr>
        <w:t>zelli</w:t>
      </w:r>
      <w:r>
        <w:rPr>
          <w:color w:val="231F20"/>
          <w:spacing w:val="-4"/>
          <w:sz w:val="17"/>
        </w:rPr>
        <w:t>ğ</w:t>
      </w:r>
      <w:r>
        <w:rPr>
          <w:rFonts w:ascii="Trebuchet MS" w:hAnsi="Trebuchet MS"/>
          <w:color w:val="231F20"/>
          <w:spacing w:val="-4"/>
          <w:sz w:val="17"/>
        </w:rPr>
        <w:t>i.</w:t>
      </w:r>
      <w:r>
        <w:rPr>
          <w:rFonts w:ascii="Trebuchet MS" w:hAnsi="Trebuchet MS"/>
          <w:color w:val="231F20"/>
          <w:spacing w:val="-16"/>
          <w:sz w:val="17"/>
        </w:rPr>
        <w:t xml:space="preserve"> </w:t>
      </w:r>
      <w:r>
        <w:rPr>
          <w:rFonts w:ascii="Trebuchet MS" w:hAnsi="Trebuchet MS"/>
          <w:color w:val="231F20"/>
          <w:spacing w:val="-4"/>
          <w:sz w:val="17"/>
        </w:rPr>
        <w:t>B</w:t>
      </w:r>
      <w:r>
        <w:rPr>
          <w:color w:val="231F20"/>
          <w:spacing w:val="-4"/>
          <w:sz w:val="17"/>
        </w:rPr>
        <w:t>ö</w:t>
      </w:r>
      <w:r>
        <w:rPr>
          <w:rFonts w:ascii="Trebuchet MS" w:hAnsi="Trebuchet MS"/>
          <w:color w:val="231F20"/>
          <w:spacing w:val="-4"/>
          <w:sz w:val="17"/>
        </w:rPr>
        <w:t>yle</w:t>
      </w:r>
      <w:r>
        <w:rPr>
          <w:rFonts w:ascii="Trebuchet MS" w:hAnsi="Trebuchet MS"/>
          <w:color w:val="231F20"/>
          <w:spacing w:val="-16"/>
          <w:sz w:val="17"/>
        </w:rPr>
        <w:t xml:space="preserve"> </w:t>
      </w:r>
      <w:r>
        <w:rPr>
          <w:rFonts w:ascii="Trebuchet MS" w:hAnsi="Trebuchet MS"/>
          <w:color w:val="231F20"/>
          <w:spacing w:val="-4"/>
          <w:sz w:val="17"/>
        </w:rPr>
        <w:t xml:space="preserve">bir </w:t>
      </w:r>
      <w:r>
        <w:rPr>
          <w:rFonts w:ascii="Trebuchet MS" w:hAnsi="Trebuchet MS"/>
          <w:color w:val="231F20"/>
          <w:spacing w:val="-2"/>
          <w:sz w:val="17"/>
        </w:rPr>
        <w:t>tablo</w:t>
      </w:r>
      <w:r>
        <w:rPr>
          <w:rFonts w:ascii="Trebuchet MS" w:hAnsi="Trebuchet MS"/>
          <w:color w:val="231F20"/>
          <w:spacing w:val="-18"/>
          <w:sz w:val="17"/>
        </w:rPr>
        <w:t xml:space="preserve"> </w:t>
      </w:r>
      <w:r>
        <w:rPr>
          <w:rFonts w:ascii="Trebuchet MS" w:hAnsi="Trebuchet MS"/>
          <w:color w:val="231F20"/>
          <w:spacing w:val="-2"/>
          <w:sz w:val="17"/>
        </w:rPr>
        <w:t>olu</w:t>
      </w:r>
      <w:r>
        <w:rPr>
          <w:color w:val="231F20"/>
          <w:spacing w:val="-2"/>
          <w:sz w:val="17"/>
        </w:rPr>
        <w:t>ş</w:t>
      </w:r>
      <w:r>
        <w:rPr>
          <w:rFonts w:ascii="Trebuchet MS" w:hAnsi="Trebuchet MS"/>
          <w:color w:val="231F20"/>
          <w:spacing w:val="-2"/>
          <w:sz w:val="17"/>
        </w:rPr>
        <w:t>turulmal</w:t>
      </w:r>
      <w:r>
        <w:rPr>
          <w:color w:val="231F20"/>
          <w:spacing w:val="-2"/>
          <w:sz w:val="17"/>
        </w:rPr>
        <w:t>ı</w:t>
      </w:r>
      <w:r>
        <w:rPr>
          <w:rFonts w:ascii="Trebuchet MS" w:hAnsi="Trebuchet MS"/>
          <w:color w:val="231F20"/>
          <w:spacing w:val="-2"/>
          <w:sz w:val="17"/>
        </w:rPr>
        <w:t>d</w:t>
      </w:r>
      <w:r>
        <w:rPr>
          <w:color w:val="231F20"/>
          <w:spacing w:val="-2"/>
          <w:sz w:val="17"/>
        </w:rPr>
        <w:t>ı</w:t>
      </w:r>
      <w:r>
        <w:rPr>
          <w:rFonts w:ascii="Trebuchet MS" w:hAnsi="Trebuchet MS"/>
          <w:color w:val="231F20"/>
          <w:spacing w:val="-2"/>
          <w:sz w:val="17"/>
        </w:rPr>
        <w:t>r varl</w:t>
      </w:r>
      <w:r>
        <w:rPr>
          <w:color w:val="231F20"/>
          <w:spacing w:val="-2"/>
          <w:sz w:val="17"/>
        </w:rPr>
        <w:t>ığ</w:t>
      </w:r>
      <w:r>
        <w:rPr>
          <w:rFonts w:ascii="Trebuchet MS" w:hAnsi="Trebuchet MS"/>
          <w:color w:val="231F20"/>
          <w:spacing w:val="-2"/>
          <w:sz w:val="17"/>
        </w:rPr>
        <w:t>a</w:t>
      </w:r>
      <w:r>
        <w:rPr>
          <w:rFonts w:ascii="Trebuchet MS" w:hAnsi="Trebuchet MS"/>
          <w:color w:val="231F20"/>
          <w:spacing w:val="-18"/>
          <w:sz w:val="17"/>
        </w:rPr>
        <w:t xml:space="preserve"> </w:t>
      </w:r>
      <w:r>
        <w:rPr>
          <w:rFonts w:ascii="Trebuchet MS" w:hAnsi="Trebuchet MS"/>
          <w:color w:val="231F20"/>
          <w:spacing w:val="-2"/>
          <w:sz w:val="17"/>
        </w:rPr>
        <w:t>ba</w:t>
      </w:r>
      <w:r>
        <w:rPr>
          <w:color w:val="231F20"/>
          <w:spacing w:val="-2"/>
          <w:sz w:val="17"/>
        </w:rPr>
        <w:t>ğ</w:t>
      </w:r>
      <w:r>
        <w:rPr>
          <w:rFonts w:ascii="Trebuchet MS" w:hAnsi="Trebuchet MS"/>
          <w:color w:val="231F20"/>
          <w:spacing w:val="-2"/>
          <w:sz w:val="17"/>
        </w:rPr>
        <w:t>l</w:t>
      </w:r>
      <w:r>
        <w:rPr>
          <w:color w:val="231F20"/>
          <w:spacing w:val="-2"/>
          <w:sz w:val="17"/>
        </w:rPr>
        <w:t>ı</w:t>
      </w:r>
      <w:r>
        <w:rPr>
          <w:color w:val="231F20"/>
          <w:spacing w:val="-10"/>
          <w:sz w:val="17"/>
        </w:rPr>
        <w:t xml:space="preserve"> </w:t>
      </w:r>
      <w:r>
        <w:rPr>
          <w:rFonts w:ascii="Trebuchet MS" w:hAnsi="Trebuchet MS"/>
          <w:color w:val="231F20"/>
          <w:spacing w:val="-2"/>
          <w:sz w:val="17"/>
        </w:rPr>
        <w:t>bir</w:t>
      </w:r>
      <w:r>
        <w:rPr>
          <w:rFonts w:ascii="Trebuchet MS" w:hAnsi="Trebuchet MS"/>
          <w:color w:val="231F20"/>
          <w:spacing w:val="-19"/>
          <w:sz w:val="17"/>
        </w:rPr>
        <w:t xml:space="preserve"> </w:t>
      </w:r>
      <w:r>
        <w:rPr>
          <w:rFonts w:ascii="Trebuchet MS" w:hAnsi="Trebuchet MS"/>
          <w:color w:val="231F20"/>
          <w:spacing w:val="-2"/>
          <w:sz w:val="17"/>
        </w:rPr>
        <w:t>tabloya ba</w:t>
      </w:r>
      <w:r>
        <w:rPr>
          <w:color w:val="231F20"/>
          <w:spacing w:val="-2"/>
          <w:sz w:val="17"/>
        </w:rPr>
        <w:t>ş</w:t>
      </w:r>
      <w:r>
        <w:rPr>
          <w:rFonts w:ascii="Trebuchet MS" w:hAnsi="Trebuchet MS"/>
          <w:color w:val="231F20"/>
          <w:spacing w:val="-2"/>
          <w:sz w:val="17"/>
        </w:rPr>
        <w:t>vururken</w:t>
      </w:r>
      <w:r>
        <w:rPr>
          <w:rFonts w:ascii="Trebuchet MS" w:hAnsi="Trebuchet MS"/>
          <w:color w:val="231F20"/>
          <w:spacing w:val="-18"/>
          <w:sz w:val="17"/>
        </w:rPr>
        <w:t xml:space="preserve"> </w:t>
      </w:r>
      <w:r>
        <w:rPr>
          <w:rFonts w:ascii="Trebuchet MS" w:hAnsi="Trebuchet MS"/>
          <w:color w:val="231F20"/>
          <w:spacing w:val="-2"/>
          <w:sz w:val="17"/>
        </w:rPr>
        <w:t>ilk</w:t>
      </w:r>
      <w:r>
        <w:rPr>
          <w:rFonts w:ascii="Trebuchet MS" w:hAnsi="Trebuchet MS"/>
          <w:color w:val="231F20"/>
          <w:spacing w:val="-18"/>
          <w:sz w:val="17"/>
        </w:rPr>
        <w:t xml:space="preserve"> </w:t>
      </w:r>
      <w:r>
        <w:rPr>
          <w:color w:val="231F20"/>
          <w:spacing w:val="-2"/>
          <w:sz w:val="17"/>
        </w:rPr>
        <w:t>ö</w:t>
      </w:r>
      <w:r>
        <w:rPr>
          <w:rFonts w:ascii="Trebuchet MS" w:hAnsi="Trebuchet MS"/>
          <w:color w:val="231F20"/>
          <w:spacing w:val="-2"/>
          <w:sz w:val="17"/>
        </w:rPr>
        <w:t>nce.</w:t>
      </w:r>
    </w:p>
    <w:p w14:paraId="48E8DF1F">
      <w:pPr>
        <w:pStyle w:val="12"/>
        <w:spacing w:before="2"/>
        <w:rPr>
          <w:rFonts w:ascii="Trebuchet MS"/>
          <w:sz w:val="7"/>
        </w:rPr>
      </w:pPr>
      <w:r>
        <w:rPr>
          <w:rFonts w:ascii="Trebuchet MS"/>
          <w:sz w:val="7"/>
        </w:rPr>
        <mc:AlternateContent>
          <mc:Choice Requires="wps">
            <w:drawing>
              <wp:anchor distT="0" distB="0" distL="0" distR="0" simplePos="0" relativeHeight="251724800" behindDoc="1" locked="0" layoutInCell="1" allowOverlap="1">
                <wp:simplePos x="0" y="0"/>
                <wp:positionH relativeFrom="page">
                  <wp:posOffset>6019800</wp:posOffset>
                </wp:positionH>
                <wp:positionV relativeFrom="paragraph">
                  <wp:posOffset>68580</wp:posOffset>
                </wp:positionV>
                <wp:extent cx="1295400" cy="1270"/>
                <wp:effectExtent l="0" t="0" r="0" b="0"/>
                <wp:wrapTopAndBottom/>
                <wp:docPr id="300" name="Graphic 300"/>
                <wp:cNvGraphicFramePr/>
                <a:graphic xmlns:a="http://schemas.openxmlformats.org/drawingml/2006/main">
                  <a:graphicData uri="http://schemas.microsoft.com/office/word/2010/wordprocessingShape">
                    <wps:wsp>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noAutofit/>
                      </wps:bodyPr>
                    </wps:wsp>
                  </a:graphicData>
                </a:graphic>
              </wp:anchor>
            </w:drawing>
          </mc:Choice>
          <mc:Fallback>
            <w:pict>
              <v:shape id="Graphic 300" o:spid="_x0000_s1026" o:spt="100" style="position:absolute;left:0pt;margin-left:474pt;margin-top:5.4pt;height:0.1pt;width:102pt;mso-position-horizontal-relative:page;mso-wrap-distance-bottom:0pt;mso-wrap-distance-top:0pt;z-index:-251591680;mso-width-relative:page;mso-height-relative:page;" filled="f" stroked="t" coordsize="1295400,1" o:gfxdata="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COhpT3SAAAACgEAAA8AAAAAAAAAAQAg&#10;AAAAIgAAAGRycy9kb3ducmV2LnhtbFBLAQIUABQAAAAIAIdO4kBxhLz5FAIAAH8EAAAOAAAAAAAA&#10;AAEAIAAAACEBAABkcnMvZTJvRG9jLnhtbFBLBQYAAAAABgAGAFkBAACnBQAAAAA=&#10;" path="m0,0l1295400,0e">
                <v:fill on="f" focussize="0,0"/>
                <v:stroke weight="1.5pt" color="#DEDCEE" joinstyle="round"/>
                <v:imagedata o:title=""/>
                <o:lock v:ext="edit" aspectratio="f"/>
                <v:textbox inset="0mm,0mm,0mm,0mm"/>
                <w10:wrap type="topAndBottom"/>
              </v:shape>
            </w:pict>
          </mc:Fallback>
        </mc:AlternateContent>
      </w:r>
    </w:p>
    <w:p w14:paraId="57CCFC7C">
      <w:pPr>
        <w:spacing w:before="190" w:line="247" w:lineRule="auto"/>
        <w:ind w:left="307" w:right="1198" w:firstLine="0"/>
        <w:jc w:val="left"/>
        <w:rPr>
          <w:rFonts w:ascii="Trebuchet MS" w:hAnsi="Trebuchet MS"/>
          <w:sz w:val="17"/>
        </w:rPr>
      </w:pPr>
      <w:r>
        <w:rPr>
          <w:rFonts w:ascii="Trebuchet MS" w:hAnsi="Trebuchet MS"/>
          <w:b/>
          <w:color w:val="007EB0"/>
          <w:sz w:val="19"/>
        </w:rPr>
        <w:t>g</w:t>
      </w:r>
      <w:r>
        <w:rPr>
          <w:b/>
          <w:color w:val="007EB0"/>
          <w:sz w:val="19"/>
        </w:rPr>
        <w:t>üç</w:t>
      </w:r>
      <w:r>
        <w:rPr>
          <w:rFonts w:ascii="Trebuchet MS" w:hAnsi="Trebuchet MS"/>
          <w:b/>
          <w:color w:val="007EB0"/>
          <w:sz w:val="19"/>
        </w:rPr>
        <w:t>l</w:t>
      </w:r>
      <w:r>
        <w:rPr>
          <w:b/>
          <w:color w:val="007EB0"/>
          <w:sz w:val="19"/>
        </w:rPr>
        <w:t>ü</w:t>
      </w:r>
      <w:r>
        <w:rPr>
          <w:b/>
          <w:color w:val="007EB0"/>
          <w:spacing w:val="-12"/>
          <w:sz w:val="19"/>
        </w:rPr>
        <w:t xml:space="preserve"> </w:t>
      </w:r>
      <w:r>
        <w:rPr>
          <w:rFonts w:ascii="Trebuchet MS" w:hAnsi="Trebuchet MS"/>
          <w:b/>
          <w:color w:val="007EB0"/>
          <w:sz w:val="19"/>
        </w:rPr>
        <w:t>varl</w:t>
      </w:r>
      <w:r>
        <w:rPr>
          <w:b/>
          <w:color w:val="007EB0"/>
          <w:sz w:val="19"/>
        </w:rPr>
        <w:t>ı</w:t>
      </w:r>
      <w:r>
        <w:rPr>
          <w:rFonts w:ascii="Trebuchet MS" w:hAnsi="Trebuchet MS"/>
          <w:b/>
          <w:color w:val="007EB0"/>
          <w:sz w:val="19"/>
        </w:rPr>
        <w:t xml:space="preserve">k </w:t>
      </w:r>
      <w:r>
        <w:rPr>
          <w:rFonts w:ascii="Trebuchet MS" w:hAnsi="Trebuchet MS"/>
          <w:color w:val="231F20"/>
          <w:spacing w:val="-2"/>
          <w:w w:val="90"/>
          <w:sz w:val="17"/>
        </w:rPr>
        <w:t>Varolu</w:t>
      </w:r>
      <w:r>
        <w:rPr>
          <w:color w:val="231F20"/>
          <w:spacing w:val="-2"/>
          <w:w w:val="90"/>
          <w:sz w:val="17"/>
        </w:rPr>
        <w:t>ş</w:t>
      </w:r>
      <w:r>
        <w:rPr>
          <w:rFonts w:ascii="Trebuchet MS" w:hAnsi="Trebuchet MS"/>
          <w:color w:val="231F20"/>
          <w:spacing w:val="-2"/>
          <w:w w:val="90"/>
          <w:sz w:val="17"/>
        </w:rPr>
        <w:t>tan</w:t>
      </w:r>
      <w:r>
        <w:rPr>
          <w:rFonts w:ascii="Trebuchet MS" w:hAnsi="Trebuchet MS"/>
          <w:color w:val="231F20"/>
          <w:spacing w:val="-14"/>
          <w:w w:val="90"/>
          <w:sz w:val="17"/>
        </w:rPr>
        <w:t xml:space="preserve"> </w:t>
      </w:r>
      <w:r>
        <w:rPr>
          <w:rFonts w:ascii="Trebuchet MS" w:hAnsi="Trebuchet MS"/>
          <w:color w:val="231F20"/>
          <w:spacing w:val="-2"/>
          <w:w w:val="90"/>
          <w:sz w:val="17"/>
        </w:rPr>
        <w:t>ba</w:t>
      </w:r>
      <w:r>
        <w:rPr>
          <w:color w:val="231F20"/>
          <w:spacing w:val="-2"/>
          <w:w w:val="90"/>
          <w:sz w:val="17"/>
        </w:rPr>
        <w:t>ğı</w:t>
      </w:r>
      <w:r>
        <w:rPr>
          <w:rFonts w:ascii="Trebuchet MS" w:hAnsi="Trebuchet MS"/>
          <w:color w:val="231F20"/>
          <w:spacing w:val="-2"/>
          <w:w w:val="90"/>
          <w:sz w:val="17"/>
        </w:rPr>
        <w:t>ms</w:t>
      </w:r>
      <w:r>
        <w:rPr>
          <w:color w:val="231F20"/>
          <w:spacing w:val="-2"/>
          <w:w w:val="90"/>
          <w:sz w:val="17"/>
        </w:rPr>
        <w:t>ı</w:t>
      </w:r>
      <w:r>
        <w:rPr>
          <w:rFonts w:ascii="Trebuchet MS" w:hAnsi="Trebuchet MS"/>
          <w:color w:val="231F20"/>
          <w:spacing w:val="-2"/>
          <w:w w:val="90"/>
          <w:sz w:val="17"/>
        </w:rPr>
        <w:t>z</w:t>
      </w:r>
      <w:r>
        <w:rPr>
          <w:rFonts w:ascii="Trebuchet MS" w:hAnsi="Trebuchet MS"/>
          <w:color w:val="231F20"/>
          <w:spacing w:val="-13"/>
          <w:w w:val="90"/>
          <w:sz w:val="17"/>
        </w:rPr>
        <w:t xml:space="preserve"> </w:t>
      </w:r>
      <w:r>
        <w:rPr>
          <w:rFonts w:ascii="Trebuchet MS" w:hAnsi="Trebuchet MS"/>
          <w:color w:val="231F20"/>
          <w:spacing w:val="-2"/>
          <w:w w:val="90"/>
          <w:sz w:val="17"/>
        </w:rPr>
        <w:t xml:space="preserve">bir </w:t>
      </w:r>
      <w:r>
        <w:rPr>
          <w:rFonts w:ascii="Trebuchet MS" w:hAnsi="Trebuchet MS"/>
          <w:color w:val="231F20"/>
          <w:w w:val="90"/>
          <w:sz w:val="17"/>
        </w:rPr>
        <w:t>varl</w:t>
      </w:r>
      <w:r>
        <w:rPr>
          <w:color w:val="231F20"/>
          <w:w w:val="90"/>
          <w:sz w:val="17"/>
        </w:rPr>
        <w:t>ı</w:t>
      </w:r>
      <w:r>
        <w:rPr>
          <w:rFonts w:ascii="Trebuchet MS" w:hAnsi="Trebuchet MS"/>
          <w:color w:val="231F20"/>
          <w:w w:val="90"/>
          <w:sz w:val="17"/>
        </w:rPr>
        <w:t>kt</w:t>
      </w:r>
      <w:r>
        <w:rPr>
          <w:color w:val="231F20"/>
          <w:w w:val="90"/>
          <w:sz w:val="17"/>
        </w:rPr>
        <w:t>ı</w:t>
      </w:r>
      <w:r>
        <w:rPr>
          <w:rFonts w:ascii="Trebuchet MS" w:hAnsi="Trebuchet MS"/>
          <w:color w:val="231F20"/>
          <w:w w:val="90"/>
          <w:sz w:val="17"/>
        </w:rPr>
        <w:t>r,</w:t>
      </w:r>
      <w:r>
        <w:rPr>
          <w:rFonts w:ascii="Trebuchet MS" w:hAnsi="Trebuchet MS"/>
          <w:color w:val="231F20"/>
          <w:spacing w:val="-13"/>
          <w:w w:val="90"/>
          <w:sz w:val="17"/>
        </w:rPr>
        <w:t xml:space="preserve"> </w:t>
      </w:r>
      <w:r>
        <w:rPr>
          <w:rFonts w:ascii="Trebuchet MS" w:hAnsi="Trebuchet MS"/>
          <w:color w:val="231F20"/>
          <w:w w:val="90"/>
          <w:sz w:val="17"/>
        </w:rPr>
        <w:t>yani</w:t>
      </w:r>
      <w:r>
        <w:rPr>
          <w:rFonts w:ascii="Trebuchet MS" w:hAnsi="Trebuchet MS"/>
          <w:color w:val="231F20"/>
          <w:spacing w:val="-13"/>
          <w:w w:val="90"/>
          <w:sz w:val="17"/>
        </w:rPr>
        <w:t xml:space="preserve"> </w:t>
      </w:r>
      <w:r>
        <w:rPr>
          <w:rFonts w:ascii="Trebuchet MS" w:hAnsi="Trebuchet MS"/>
          <w:color w:val="231F20"/>
          <w:w w:val="90"/>
          <w:sz w:val="17"/>
        </w:rPr>
        <w:t>ilgili</w:t>
      </w:r>
      <w:r>
        <w:rPr>
          <w:rFonts w:ascii="Trebuchet MS" w:hAnsi="Trebuchet MS"/>
          <w:color w:val="231F20"/>
          <w:spacing w:val="-14"/>
          <w:w w:val="90"/>
          <w:sz w:val="17"/>
        </w:rPr>
        <w:t xml:space="preserve"> </w:t>
      </w:r>
      <w:r>
        <w:rPr>
          <w:rFonts w:ascii="Trebuchet MS" w:hAnsi="Trebuchet MS"/>
          <w:color w:val="231F20"/>
          <w:w w:val="90"/>
          <w:sz w:val="17"/>
        </w:rPr>
        <w:t>t</w:t>
      </w:r>
      <w:r>
        <w:rPr>
          <w:color w:val="231F20"/>
          <w:w w:val="90"/>
          <w:sz w:val="17"/>
        </w:rPr>
        <w:t>ü</w:t>
      </w:r>
      <w:r>
        <w:rPr>
          <w:rFonts w:ascii="Trebuchet MS" w:hAnsi="Trebuchet MS"/>
          <w:color w:val="231F20"/>
          <w:w w:val="90"/>
          <w:sz w:val="17"/>
        </w:rPr>
        <w:t>m</w:t>
      </w:r>
    </w:p>
    <w:p w14:paraId="14CB20D5">
      <w:pPr>
        <w:spacing w:before="2" w:line="247" w:lineRule="auto"/>
        <w:ind w:left="307" w:right="1025" w:firstLine="0"/>
        <w:jc w:val="left"/>
        <w:rPr>
          <w:rFonts w:ascii="Trebuchet MS" w:hAnsi="Trebuchet MS"/>
          <w:sz w:val="17"/>
        </w:rPr>
      </w:pPr>
      <w:r>
        <w:rPr>
          <w:rFonts w:ascii="Trebuchet MS" w:hAnsi="Trebuchet MS"/>
          <w:color w:val="231F20"/>
          <w:w w:val="85"/>
          <w:sz w:val="17"/>
        </w:rPr>
        <w:t>varl</w:t>
      </w:r>
      <w:r>
        <w:rPr>
          <w:color w:val="231F20"/>
          <w:w w:val="85"/>
          <w:sz w:val="17"/>
        </w:rPr>
        <w:t>ı</w:t>
      </w:r>
      <w:r>
        <w:rPr>
          <w:rFonts w:ascii="Trebuchet MS" w:hAnsi="Trebuchet MS"/>
          <w:color w:val="231F20"/>
          <w:w w:val="85"/>
          <w:sz w:val="17"/>
        </w:rPr>
        <w:t>klardan</w:t>
      </w:r>
      <w:r>
        <w:rPr>
          <w:rFonts w:ascii="Trebuchet MS" w:hAnsi="Trebuchet MS"/>
          <w:color w:val="231F20"/>
          <w:spacing w:val="-11"/>
          <w:w w:val="85"/>
          <w:sz w:val="17"/>
        </w:rPr>
        <w:t xml:space="preserve"> </w:t>
      </w:r>
      <w:r>
        <w:rPr>
          <w:rFonts w:ascii="Trebuchet MS" w:hAnsi="Trebuchet MS"/>
          <w:color w:val="231F20"/>
          <w:w w:val="85"/>
          <w:sz w:val="17"/>
        </w:rPr>
        <w:t>ayr</w:t>
      </w:r>
      <w:r>
        <w:rPr>
          <w:color w:val="231F20"/>
          <w:w w:val="85"/>
          <w:sz w:val="17"/>
        </w:rPr>
        <w:t>ı</w:t>
      </w:r>
      <w:r>
        <w:rPr>
          <w:color w:val="231F20"/>
          <w:spacing w:val="-4"/>
          <w:w w:val="85"/>
          <w:sz w:val="17"/>
        </w:rPr>
        <w:t xml:space="preserve"> </w:t>
      </w:r>
      <w:r>
        <w:rPr>
          <w:rFonts w:ascii="Trebuchet MS" w:hAnsi="Trebuchet MS"/>
          <w:color w:val="231F20"/>
          <w:w w:val="85"/>
          <w:sz w:val="17"/>
        </w:rPr>
        <w:t>olarak</w:t>
      </w:r>
      <w:r>
        <w:rPr>
          <w:rFonts w:ascii="Trebuchet MS" w:hAnsi="Trebuchet MS"/>
          <w:color w:val="231F20"/>
          <w:spacing w:val="-10"/>
          <w:w w:val="85"/>
          <w:sz w:val="17"/>
        </w:rPr>
        <w:t xml:space="preserve"> </w:t>
      </w:r>
      <w:r>
        <w:rPr>
          <w:rFonts w:ascii="Trebuchet MS" w:hAnsi="Trebuchet MS"/>
          <w:color w:val="231F20"/>
          <w:w w:val="85"/>
          <w:sz w:val="17"/>
        </w:rPr>
        <w:t xml:space="preserve">var </w:t>
      </w:r>
      <w:r>
        <w:rPr>
          <w:rFonts w:ascii="Trebuchet MS" w:hAnsi="Trebuchet MS"/>
          <w:color w:val="231F20"/>
          <w:spacing w:val="-2"/>
          <w:w w:val="95"/>
          <w:sz w:val="17"/>
        </w:rPr>
        <w:t>olabilir.</w:t>
      </w:r>
    </w:p>
    <w:p w14:paraId="68CBD4F9">
      <w:pPr>
        <w:pStyle w:val="12"/>
        <w:spacing w:before="6"/>
        <w:rPr>
          <w:rFonts w:ascii="Trebuchet MS"/>
          <w:sz w:val="6"/>
        </w:rPr>
      </w:pPr>
      <w:r>
        <w:rPr>
          <w:rFonts w:ascii="Trebuchet MS"/>
          <w:sz w:val="6"/>
        </w:rPr>
        <mc:AlternateContent>
          <mc:Choice Requires="wps">
            <w:drawing>
              <wp:anchor distT="0" distB="0" distL="0" distR="0" simplePos="0" relativeHeight="251724800" behindDoc="1" locked="0" layoutInCell="1" allowOverlap="1">
                <wp:simplePos x="0" y="0"/>
                <wp:positionH relativeFrom="page">
                  <wp:posOffset>6019800</wp:posOffset>
                </wp:positionH>
                <wp:positionV relativeFrom="paragraph">
                  <wp:posOffset>62865</wp:posOffset>
                </wp:positionV>
                <wp:extent cx="1295400" cy="1270"/>
                <wp:effectExtent l="0" t="0" r="0" b="0"/>
                <wp:wrapTopAndBottom/>
                <wp:docPr id="301" name="Graphic 301"/>
                <wp:cNvGraphicFramePr/>
                <a:graphic xmlns:a="http://schemas.openxmlformats.org/drawingml/2006/main">
                  <a:graphicData uri="http://schemas.microsoft.com/office/word/2010/wordprocessingShape">
                    <wps:wsp>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noAutofit/>
                      </wps:bodyPr>
                    </wps:wsp>
                  </a:graphicData>
                </a:graphic>
              </wp:anchor>
            </w:drawing>
          </mc:Choice>
          <mc:Fallback>
            <w:pict>
              <v:shape id="Graphic 301" o:spid="_x0000_s1026" o:spt="100" style="position:absolute;left:0pt;margin-left:474pt;margin-top:4.95pt;height:0.1pt;width:102pt;mso-position-horizontal-relative:page;mso-wrap-distance-bottom:0pt;mso-wrap-distance-top:0pt;z-index:-251591680;mso-width-relative:page;mso-height-relative:page;" filled="f" stroked="t" coordsize="1295400,1" o:gfxdata="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g142KtIAAAAJAQAADwAAAAAAAAAB&#10;ACAAAAAiAAAAZHJzL2Rvd25yZXYueG1sUEsBAhQAFAAAAAgAh07iQDQNDfUWAgAAfwQAAA4AAAAA&#10;AAAAAQAgAAAAIQEAAGRycy9lMm9Eb2MueG1sUEsFBgAAAAAGAAYAWQEAAKkFAAAAAA==&#10;" path="m0,0l1295400,0e">
                <v:fill on="f" focussize="0,0"/>
                <v:stroke weight="1.5pt" color="#DEDCEE" joinstyle="round"/>
                <v:imagedata o:title=""/>
                <o:lock v:ext="edit" aspectratio="f"/>
                <v:textbox inset="0mm,0mm,0mm,0mm"/>
                <w10:wrap type="topAndBottom"/>
              </v:shape>
            </w:pict>
          </mc:Fallback>
        </mc:AlternateContent>
      </w:r>
    </w:p>
    <w:p w14:paraId="2B6EE113">
      <w:pPr>
        <w:pStyle w:val="9"/>
        <w:spacing w:before="190"/>
        <w:ind w:left="307"/>
      </w:pPr>
      <w:r>
        <w:rPr>
          <w:color w:val="007EB0"/>
          <w:w w:val="85"/>
        </w:rPr>
        <w:t>d</w:t>
      </w:r>
      <w:r>
        <w:rPr>
          <w:rFonts w:ascii="Times New Roman" w:hAnsi="Times New Roman"/>
          <w:color w:val="007EB0"/>
          <w:w w:val="85"/>
        </w:rPr>
        <w:t>ü</w:t>
      </w:r>
      <w:r>
        <w:rPr>
          <w:color w:val="007EB0"/>
          <w:w w:val="85"/>
        </w:rPr>
        <w:t>zenli</w:t>
      </w:r>
      <w:r>
        <w:rPr>
          <w:color w:val="007EB0"/>
          <w:spacing w:val="7"/>
        </w:rPr>
        <w:t xml:space="preserve"> </w:t>
      </w:r>
      <w:r>
        <w:rPr>
          <w:color w:val="007EB0"/>
          <w:spacing w:val="-2"/>
        </w:rPr>
        <w:t>varl</w:t>
      </w:r>
      <w:r>
        <w:rPr>
          <w:rFonts w:ascii="Times New Roman" w:hAnsi="Times New Roman"/>
          <w:color w:val="007EB0"/>
          <w:spacing w:val="-2"/>
        </w:rPr>
        <w:t>ı</w:t>
      </w:r>
      <w:r>
        <w:rPr>
          <w:color w:val="007EB0"/>
          <w:spacing w:val="-2"/>
        </w:rPr>
        <w:t>k</w:t>
      </w:r>
    </w:p>
    <w:p w14:paraId="422BE248">
      <w:pPr>
        <w:spacing w:before="17"/>
        <w:ind w:left="307" w:right="0" w:firstLine="0"/>
        <w:jc w:val="left"/>
        <w:rPr>
          <w:rFonts w:ascii="Trebuchet MS" w:hAnsi="Trebuchet MS"/>
          <w:i/>
          <w:sz w:val="17"/>
        </w:rPr>
      </w:pPr>
      <w:r>
        <w:rPr>
          <w:rFonts w:ascii="Trebuchet MS" w:hAnsi="Trebuchet MS"/>
          <w:color w:val="231F20"/>
          <w:w w:val="85"/>
          <w:sz w:val="17"/>
        </w:rPr>
        <w:t>Bkz.</w:t>
      </w:r>
      <w:r>
        <w:rPr>
          <w:rFonts w:ascii="Trebuchet MS" w:hAnsi="Trebuchet MS"/>
          <w:color w:val="231F20"/>
          <w:spacing w:val="-6"/>
          <w:w w:val="85"/>
          <w:sz w:val="17"/>
        </w:rPr>
        <w:t xml:space="preserve"> </w:t>
      </w:r>
      <w:r>
        <w:rPr>
          <w:rFonts w:ascii="Trebuchet MS" w:hAnsi="Trebuchet MS"/>
          <w:i/>
          <w:color w:val="231F20"/>
          <w:w w:val="85"/>
          <w:sz w:val="17"/>
        </w:rPr>
        <w:t>g</w:t>
      </w:r>
      <w:r>
        <w:rPr>
          <w:i/>
          <w:color w:val="231F20"/>
          <w:w w:val="85"/>
          <w:sz w:val="17"/>
        </w:rPr>
        <w:t>üç</w:t>
      </w:r>
      <w:r>
        <w:rPr>
          <w:rFonts w:ascii="Trebuchet MS" w:hAnsi="Trebuchet MS"/>
          <w:i/>
          <w:color w:val="231F20"/>
          <w:w w:val="85"/>
          <w:sz w:val="17"/>
        </w:rPr>
        <w:t>l</w:t>
      </w:r>
      <w:r>
        <w:rPr>
          <w:i/>
          <w:color w:val="231F20"/>
          <w:w w:val="85"/>
          <w:sz w:val="17"/>
        </w:rPr>
        <w:t>ü</w:t>
      </w:r>
      <w:r>
        <w:rPr>
          <w:i/>
          <w:color w:val="231F20"/>
          <w:spacing w:val="-5"/>
          <w:sz w:val="17"/>
        </w:rPr>
        <w:t xml:space="preserve"> </w:t>
      </w:r>
      <w:r>
        <w:rPr>
          <w:rFonts w:ascii="Trebuchet MS" w:hAnsi="Trebuchet MS"/>
          <w:i/>
          <w:color w:val="231F20"/>
          <w:spacing w:val="-2"/>
          <w:w w:val="85"/>
          <w:sz w:val="17"/>
        </w:rPr>
        <w:t>varl</w:t>
      </w:r>
      <w:r>
        <w:rPr>
          <w:i/>
          <w:color w:val="231F20"/>
          <w:spacing w:val="-2"/>
          <w:w w:val="85"/>
          <w:sz w:val="17"/>
        </w:rPr>
        <w:t>ı</w:t>
      </w:r>
      <w:r>
        <w:rPr>
          <w:rFonts w:ascii="Trebuchet MS" w:hAnsi="Trebuchet MS"/>
          <w:i/>
          <w:color w:val="231F20"/>
          <w:spacing w:val="-2"/>
          <w:w w:val="85"/>
          <w:sz w:val="17"/>
        </w:rPr>
        <w:t>k.</w:t>
      </w:r>
    </w:p>
    <w:p w14:paraId="55675CCA">
      <w:pPr>
        <w:pStyle w:val="12"/>
        <w:rPr>
          <w:rFonts w:ascii="Trebuchet MS"/>
          <w:i/>
          <w:sz w:val="20"/>
        </w:rPr>
      </w:pPr>
    </w:p>
    <w:p w14:paraId="6E9B7746">
      <w:pPr>
        <w:pStyle w:val="12"/>
        <w:rPr>
          <w:rFonts w:ascii="Trebuchet MS"/>
          <w:i/>
          <w:sz w:val="20"/>
        </w:rPr>
      </w:pPr>
    </w:p>
    <w:p w14:paraId="57D603C5">
      <w:pPr>
        <w:pStyle w:val="12"/>
        <w:rPr>
          <w:rFonts w:ascii="Trebuchet MS"/>
          <w:i/>
          <w:sz w:val="20"/>
        </w:rPr>
      </w:pPr>
    </w:p>
    <w:p w14:paraId="0CCCB730">
      <w:pPr>
        <w:pStyle w:val="12"/>
        <w:rPr>
          <w:rFonts w:ascii="Trebuchet MS"/>
          <w:i/>
          <w:sz w:val="20"/>
        </w:rPr>
      </w:pPr>
    </w:p>
    <w:p w14:paraId="1D85BAD8">
      <w:pPr>
        <w:pStyle w:val="12"/>
        <w:rPr>
          <w:rFonts w:ascii="Trebuchet MS"/>
          <w:i/>
          <w:sz w:val="20"/>
        </w:rPr>
      </w:pPr>
    </w:p>
    <w:p w14:paraId="76040BD2">
      <w:pPr>
        <w:pStyle w:val="12"/>
        <w:rPr>
          <w:rFonts w:ascii="Trebuchet MS"/>
          <w:i/>
          <w:sz w:val="20"/>
        </w:rPr>
      </w:pPr>
    </w:p>
    <w:p w14:paraId="19BCB953">
      <w:pPr>
        <w:pStyle w:val="12"/>
        <w:rPr>
          <w:rFonts w:ascii="Trebuchet MS"/>
          <w:i/>
          <w:sz w:val="20"/>
        </w:rPr>
      </w:pPr>
    </w:p>
    <w:p w14:paraId="47913F88">
      <w:pPr>
        <w:pStyle w:val="12"/>
        <w:rPr>
          <w:rFonts w:ascii="Trebuchet MS"/>
          <w:i/>
          <w:sz w:val="20"/>
        </w:rPr>
      </w:pPr>
    </w:p>
    <w:p w14:paraId="6FA9C836">
      <w:pPr>
        <w:pStyle w:val="12"/>
        <w:rPr>
          <w:rFonts w:ascii="Trebuchet MS"/>
          <w:i/>
          <w:sz w:val="20"/>
        </w:rPr>
      </w:pPr>
    </w:p>
    <w:p w14:paraId="242BA304">
      <w:pPr>
        <w:pStyle w:val="12"/>
        <w:rPr>
          <w:rFonts w:ascii="Trebuchet MS"/>
          <w:i/>
          <w:sz w:val="20"/>
        </w:rPr>
      </w:pPr>
    </w:p>
    <w:p w14:paraId="648D1C94">
      <w:pPr>
        <w:pStyle w:val="12"/>
        <w:rPr>
          <w:rFonts w:ascii="Trebuchet MS"/>
          <w:i/>
          <w:sz w:val="20"/>
        </w:rPr>
      </w:pPr>
    </w:p>
    <w:p w14:paraId="27E85EC6">
      <w:pPr>
        <w:pStyle w:val="12"/>
        <w:rPr>
          <w:rFonts w:ascii="Trebuchet MS"/>
          <w:i/>
          <w:sz w:val="20"/>
        </w:rPr>
      </w:pPr>
    </w:p>
    <w:p w14:paraId="7D5006CF">
      <w:pPr>
        <w:pStyle w:val="12"/>
        <w:spacing w:before="34"/>
        <w:rPr>
          <w:rFonts w:ascii="Trebuchet MS"/>
          <w:i/>
          <w:sz w:val="20"/>
        </w:rPr>
      </w:pPr>
      <w:r>
        <w:rPr>
          <w:rFonts w:ascii="Trebuchet MS"/>
          <w:i/>
          <w:sz w:val="20"/>
        </w:rPr>
        <mc:AlternateContent>
          <mc:Choice Requires="wps">
            <w:drawing>
              <wp:anchor distT="0" distB="0" distL="0" distR="0" simplePos="0" relativeHeight="251725824" behindDoc="1" locked="0" layoutInCell="1" allowOverlap="1">
                <wp:simplePos x="0" y="0"/>
                <wp:positionH relativeFrom="page">
                  <wp:posOffset>6019800</wp:posOffset>
                </wp:positionH>
                <wp:positionV relativeFrom="paragraph">
                  <wp:posOffset>184785</wp:posOffset>
                </wp:positionV>
                <wp:extent cx="1295400" cy="1270"/>
                <wp:effectExtent l="0" t="0" r="0" b="0"/>
                <wp:wrapTopAndBottom/>
                <wp:docPr id="302" name="Graphic 302"/>
                <wp:cNvGraphicFramePr/>
                <a:graphic xmlns:a="http://schemas.openxmlformats.org/drawingml/2006/main">
                  <a:graphicData uri="http://schemas.microsoft.com/office/word/2010/wordprocessingShape">
                    <wps:wsp>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noAutofit/>
                      </wps:bodyPr>
                    </wps:wsp>
                  </a:graphicData>
                </a:graphic>
              </wp:anchor>
            </w:drawing>
          </mc:Choice>
          <mc:Fallback>
            <w:pict>
              <v:shape id="Graphic 302" o:spid="_x0000_s1026" o:spt="100" style="position:absolute;left:0pt;margin-left:474pt;margin-top:14.55pt;height:0.1pt;width:102pt;mso-position-horizontal-relative:page;mso-wrap-distance-bottom:0pt;mso-wrap-distance-top:0pt;z-index:-251590656;mso-width-relative:page;mso-height-relative:page;" filled="f" stroked="t" coordsize="1295400,1" o:gfxdata="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10hLN1AAAAAoBAAAPAAAAAAAA&#10;AAEAIAAAACIAAABkcnMvZG93bnJldi54bWxQSwECFAAUAAAACACHTuJA+5bf4BYCAAB/BAAADgAA&#10;AAAAAAABACAAAAAjAQAAZHJzL2Uyb0RvYy54bWxQSwUGAAAAAAYABgBZAQAAqwUAAAAA&#10;" path="m0,0l1295400,0e">
                <v:fill on="f" focussize="0,0"/>
                <v:stroke weight="1.5pt" color="#DEDCEE" joinstyle="round"/>
                <v:imagedata o:title=""/>
                <o:lock v:ext="edit" aspectratio="f"/>
                <v:textbox inset="0mm,0mm,0mm,0mm"/>
                <w10:wrap type="topAndBottom"/>
              </v:shape>
            </w:pict>
          </mc:Fallback>
        </mc:AlternateContent>
      </w:r>
    </w:p>
    <w:p w14:paraId="4672FFD5">
      <w:pPr>
        <w:spacing w:before="56" w:line="247" w:lineRule="auto"/>
        <w:ind w:left="307" w:right="20" w:firstLine="0"/>
        <w:jc w:val="left"/>
        <w:rPr>
          <w:rFonts w:ascii="Trebuchet MS" w:hAnsi="Trebuchet MS"/>
          <w:sz w:val="17"/>
        </w:rPr>
      </w:pPr>
      <w:r>
        <w:rPr>
          <w:rFonts w:ascii="Trebuchet MS" w:hAnsi="Trebuchet MS"/>
          <w:b/>
          <w:color w:val="007EB0"/>
          <w:spacing w:val="-2"/>
          <w:w w:val="90"/>
          <w:sz w:val="19"/>
        </w:rPr>
        <w:t>zay</w:t>
      </w:r>
      <w:r>
        <w:rPr>
          <w:b/>
          <w:color w:val="007EB0"/>
          <w:spacing w:val="-2"/>
          <w:w w:val="90"/>
          <w:sz w:val="19"/>
        </w:rPr>
        <w:t>ı</w:t>
      </w:r>
      <w:r>
        <w:rPr>
          <w:rFonts w:ascii="Trebuchet MS" w:hAnsi="Trebuchet MS"/>
          <w:b/>
          <w:color w:val="007EB0"/>
          <w:spacing w:val="-2"/>
          <w:w w:val="90"/>
          <w:sz w:val="19"/>
        </w:rPr>
        <w:t>f</w:t>
      </w:r>
      <w:r>
        <w:rPr>
          <w:rFonts w:ascii="Trebuchet MS" w:hAnsi="Trebuchet MS"/>
          <w:b/>
          <w:color w:val="007EB0"/>
          <w:spacing w:val="-21"/>
          <w:w w:val="90"/>
          <w:sz w:val="19"/>
        </w:rPr>
        <w:t xml:space="preserve"> </w:t>
      </w:r>
      <w:r>
        <w:rPr>
          <w:rFonts w:ascii="Trebuchet MS" w:hAnsi="Trebuchet MS"/>
          <w:b/>
          <w:color w:val="007EB0"/>
          <w:spacing w:val="-2"/>
          <w:w w:val="90"/>
          <w:sz w:val="19"/>
        </w:rPr>
        <w:t>(tan</w:t>
      </w:r>
      <w:r>
        <w:rPr>
          <w:b/>
          <w:color w:val="007EB0"/>
          <w:spacing w:val="-2"/>
          <w:w w:val="90"/>
          <w:sz w:val="19"/>
        </w:rPr>
        <w:t>ı</w:t>
      </w:r>
      <w:r>
        <w:rPr>
          <w:rFonts w:ascii="Trebuchet MS" w:hAnsi="Trebuchet MS"/>
          <w:b/>
          <w:color w:val="007EB0"/>
          <w:spacing w:val="-2"/>
          <w:w w:val="90"/>
          <w:sz w:val="19"/>
        </w:rPr>
        <w:t>mlay</w:t>
      </w:r>
      <w:r>
        <w:rPr>
          <w:b/>
          <w:color w:val="007EB0"/>
          <w:spacing w:val="-2"/>
          <w:w w:val="90"/>
          <w:sz w:val="19"/>
        </w:rPr>
        <w:t>ı</w:t>
      </w:r>
      <w:r>
        <w:rPr>
          <w:rFonts w:ascii="Trebuchet MS" w:hAnsi="Trebuchet MS"/>
          <w:b/>
          <w:color w:val="007EB0"/>
          <w:spacing w:val="-2"/>
          <w:w w:val="90"/>
          <w:sz w:val="19"/>
        </w:rPr>
        <w:t>c</w:t>
      </w:r>
      <w:r>
        <w:rPr>
          <w:b/>
          <w:color w:val="007EB0"/>
          <w:spacing w:val="-2"/>
          <w:w w:val="90"/>
          <w:sz w:val="19"/>
        </w:rPr>
        <w:t>ı</w:t>
      </w:r>
      <w:r>
        <w:rPr>
          <w:b/>
          <w:color w:val="007EB0"/>
          <w:spacing w:val="-11"/>
          <w:w w:val="90"/>
          <w:sz w:val="19"/>
        </w:rPr>
        <w:t xml:space="preserve"> </w:t>
      </w:r>
      <w:r>
        <w:rPr>
          <w:rFonts w:ascii="Trebuchet MS" w:hAnsi="Trebuchet MS"/>
          <w:b/>
          <w:color w:val="007EB0"/>
          <w:spacing w:val="-2"/>
          <w:w w:val="90"/>
          <w:sz w:val="19"/>
        </w:rPr>
        <w:t>olmayan)</w:t>
      </w:r>
      <w:r>
        <w:rPr>
          <w:rFonts w:ascii="Trebuchet MS" w:hAnsi="Trebuchet MS"/>
          <w:b/>
          <w:color w:val="007EB0"/>
          <w:spacing w:val="-20"/>
          <w:w w:val="90"/>
          <w:sz w:val="19"/>
        </w:rPr>
        <w:t xml:space="preserve"> </w:t>
      </w:r>
      <w:r>
        <w:rPr>
          <w:rFonts w:ascii="Trebuchet MS" w:hAnsi="Trebuchet MS"/>
          <w:b/>
          <w:color w:val="007EB0"/>
          <w:spacing w:val="-2"/>
          <w:w w:val="90"/>
          <w:sz w:val="19"/>
        </w:rPr>
        <w:t>ili</w:t>
      </w:r>
      <w:r>
        <w:rPr>
          <w:b/>
          <w:color w:val="007EB0"/>
          <w:spacing w:val="-2"/>
          <w:w w:val="90"/>
          <w:sz w:val="19"/>
        </w:rPr>
        <w:t>ş</w:t>
      </w:r>
      <w:r>
        <w:rPr>
          <w:rFonts w:ascii="Trebuchet MS" w:hAnsi="Trebuchet MS"/>
          <w:b/>
          <w:color w:val="007EB0"/>
          <w:spacing w:val="-2"/>
          <w:w w:val="90"/>
          <w:sz w:val="19"/>
        </w:rPr>
        <w:t xml:space="preserve">ki </w:t>
      </w:r>
      <w:r>
        <w:rPr>
          <w:color w:val="231F20"/>
          <w:spacing w:val="-2"/>
          <w:sz w:val="17"/>
        </w:rPr>
        <w:t>İ</w:t>
      </w:r>
      <w:r>
        <w:rPr>
          <w:rFonts w:ascii="Trebuchet MS" w:hAnsi="Trebuchet MS"/>
          <w:color w:val="231F20"/>
          <w:spacing w:val="-2"/>
          <w:sz w:val="17"/>
        </w:rPr>
        <w:t>lgili</w:t>
      </w:r>
      <w:r>
        <w:rPr>
          <w:rFonts w:ascii="Trebuchet MS" w:hAnsi="Trebuchet MS"/>
          <w:color w:val="231F20"/>
          <w:spacing w:val="-9"/>
          <w:sz w:val="17"/>
        </w:rPr>
        <w:t xml:space="preserve"> </w:t>
      </w:r>
      <w:r>
        <w:rPr>
          <w:rFonts w:ascii="Trebuchet MS" w:hAnsi="Trebuchet MS"/>
          <w:color w:val="231F20"/>
          <w:spacing w:val="-2"/>
          <w:sz w:val="17"/>
        </w:rPr>
        <w:t>birincil</w:t>
      </w:r>
      <w:r>
        <w:rPr>
          <w:rFonts w:ascii="Trebuchet MS" w:hAnsi="Trebuchet MS"/>
          <w:color w:val="231F20"/>
          <w:spacing w:val="-18"/>
          <w:sz w:val="17"/>
        </w:rPr>
        <w:t xml:space="preserve"> </w:t>
      </w:r>
      <w:r>
        <w:rPr>
          <w:rFonts w:ascii="Trebuchet MS" w:hAnsi="Trebuchet MS"/>
          <w:color w:val="231F20"/>
          <w:spacing w:val="-2"/>
          <w:sz w:val="17"/>
        </w:rPr>
        <w:t>anahtar</w:t>
      </w:r>
      <w:r>
        <w:rPr>
          <w:color w:val="231F20"/>
          <w:spacing w:val="-2"/>
          <w:sz w:val="17"/>
        </w:rPr>
        <w:t>ı</w:t>
      </w:r>
      <w:r>
        <w:rPr>
          <w:rFonts w:ascii="Trebuchet MS" w:hAnsi="Trebuchet MS"/>
          <w:color w:val="231F20"/>
          <w:spacing w:val="-2"/>
          <w:sz w:val="17"/>
        </w:rPr>
        <w:t>n</w:t>
      </w:r>
      <w:r>
        <w:rPr>
          <w:color w:val="231F20"/>
          <w:spacing w:val="-2"/>
          <w:sz w:val="17"/>
        </w:rPr>
        <w:t>ı</w:t>
      </w:r>
      <w:r>
        <w:rPr>
          <w:rFonts w:ascii="Trebuchet MS" w:hAnsi="Trebuchet MS"/>
          <w:color w:val="231F20"/>
          <w:spacing w:val="-2"/>
          <w:sz w:val="17"/>
        </w:rPr>
        <w:t>n</w:t>
      </w:r>
      <w:r>
        <w:rPr>
          <w:rFonts w:ascii="Trebuchet MS" w:hAnsi="Trebuchet MS"/>
          <w:color w:val="231F20"/>
          <w:spacing w:val="-19"/>
          <w:sz w:val="17"/>
        </w:rPr>
        <w:t xml:space="preserve"> </w:t>
      </w:r>
      <w:r>
        <w:rPr>
          <w:rFonts w:ascii="Trebuchet MS" w:hAnsi="Trebuchet MS"/>
          <w:color w:val="231F20"/>
          <w:spacing w:val="-2"/>
          <w:sz w:val="17"/>
        </w:rPr>
        <w:t xml:space="preserve">ana </w:t>
      </w:r>
      <w:r>
        <w:rPr>
          <w:rFonts w:ascii="Trebuchet MS" w:hAnsi="Trebuchet MS"/>
          <w:color w:val="231F20"/>
          <w:spacing w:val="-4"/>
          <w:sz w:val="17"/>
        </w:rPr>
        <w:t>kurulu</w:t>
      </w:r>
      <w:r>
        <w:rPr>
          <w:color w:val="231F20"/>
          <w:spacing w:val="-4"/>
          <w:sz w:val="17"/>
        </w:rPr>
        <w:t>ş</w:t>
      </w:r>
      <w:r>
        <w:rPr>
          <w:rFonts w:ascii="Trebuchet MS" w:hAnsi="Trebuchet MS"/>
          <w:color w:val="231F20"/>
          <w:spacing w:val="-4"/>
          <w:sz w:val="17"/>
        </w:rPr>
        <w:t>un</w:t>
      </w:r>
      <w:r>
        <w:rPr>
          <w:rFonts w:ascii="Trebuchet MS" w:hAnsi="Trebuchet MS"/>
          <w:color w:val="231F20"/>
          <w:spacing w:val="-17"/>
          <w:sz w:val="17"/>
        </w:rPr>
        <w:t xml:space="preserve"> </w:t>
      </w:r>
      <w:r>
        <w:rPr>
          <w:rFonts w:ascii="Trebuchet MS" w:hAnsi="Trebuchet MS"/>
          <w:color w:val="231F20"/>
          <w:spacing w:val="-4"/>
          <w:sz w:val="17"/>
        </w:rPr>
        <w:t>birincil</w:t>
      </w:r>
      <w:r>
        <w:rPr>
          <w:rFonts w:ascii="Trebuchet MS" w:hAnsi="Trebuchet MS"/>
          <w:color w:val="231F20"/>
          <w:spacing w:val="-16"/>
          <w:sz w:val="17"/>
        </w:rPr>
        <w:t xml:space="preserve"> </w:t>
      </w:r>
      <w:r>
        <w:rPr>
          <w:rFonts w:ascii="Trebuchet MS" w:hAnsi="Trebuchet MS"/>
          <w:color w:val="231F20"/>
          <w:spacing w:val="-4"/>
          <w:sz w:val="17"/>
        </w:rPr>
        <w:t>anahtar</w:t>
      </w:r>
    </w:p>
    <w:p w14:paraId="4947EDEF">
      <w:pPr>
        <w:spacing w:before="2"/>
        <w:ind w:left="307" w:right="0" w:firstLine="0"/>
        <w:jc w:val="left"/>
        <w:rPr>
          <w:rFonts w:ascii="Trebuchet MS" w:hAnsi="Trebuchet MS"/>
          <w:sz w:val="17"/>
        </w:rPr>
      </w:pPr>
      <w:r>
        <w:rPr>
          <w:rFonts w:ascii="Trebuchet MS" w:hAnsi="Trebuchet MS"/>
          <w:color w:val="231F20"/>
          <w:w w:val="85"/>
          <w:sz w:val="17"/>
        </w:rPr>
        <w:t>i</w:t>
      </w:r>
      <w:r>
        <w:rPr>
          <w:color w:val="231F20"/>
          <w:w w:val="85"/>
          <w:sz w:val="17"/>
        </w:rPr>
        <w:t>ç</w:t>
      </w:r>
      <w:r>
        <w:rPr>
          <w:rFonts w:ascii="Trebuchet MS" w:hAnsi="Trebuchet MS"/>
          <w:color w:val="231F20"/>
          <w:w w:val="85"/>
          <w:sz w:val="17"/>
        </w:rPr>
        <w:t>ermedi</w:t>
      </w:r>
      <w:r>
        <w:rPr>
          <w:color w:val="231F20"/>
          <w:w w:val="85"/>
          <w:sz w:val="17"/>
        </w:rPr>
        <w:t>ğ</w:t>
      </w:r>
      <w:r>
        <w:rPr>
          <w:rFonts w:ascii="Trebuchet MS" w:hAnsi="Trebuchet MS"/>
          <w:color w:val="231F20"/>
          <w:w w:val="85"/>
          <w:sz w:val="17"/>
        </w:rPr>
        <w:t>i</w:t>
      </w:r>
      <w:r>
        <w:rPr>
          <w:rFonts w:ascii="Trebuchet MS" w:hAnsi="Trebuchet MS"/>
          <w:color w:val="231F20"/>
          <w:spacing w:val="-3"/>
          <w:w w:val="85"/>
          <w:sz w:val="17"/>
        </w:rPr>
        <w:t xml:space="preserve"> </w:t>
      </w:r>
      <w:r>
        <w:rPr>
          <w:rFonts w:ascii="Trebuchet MS" w:hAnsi="Trebuchet MS"/>
          <w:color w:val="231F20"/>
          <w:w w:val="85"/>
          <w:sz w:val="17"/>
        </w:rPr>
        <w:t>bir</w:t>
      </w:r>
      <w:r>
        <w:rPr>
          <w:rFonts w:ascii="Trebuchet MS" w:hAnsi="Trebuchet MS"/>
          <w:color w:val="231F20"/>
          <w:spacing w:val="-4"/>
          <w:w w:val="85"/>
          <w:sz w:val="17"/>
        </w:rPr>
        <w:t xml:space="preserve"> </w:t>
      </w:r>
      <w:r>
        <w:rPr>
          <w:rFonts w:ascii="Trebuchet MS" w:hAnsi="Trebuchet MS"/>
          <w:color w:val="231F20"/>
          <w:spacing w:val="-2"/>
          <w:w w:val="85"/>
          <w:sz w:val="17"/>
        </w:rPr>
        <w:t>ili</w:t>
      </w:r>
      <w:r>
        <w:rPr>
          <w:color w:val="231F20"/>
          <w:spacing w:val="-2"/>
          <w:w w:val="85"/>
          <w:sz w:val="17"/>
        </w:rPr>
        <w:t>ş</w:t>
      </w:r>
      <w:r>
        <w:rPr>
          <w:rFonts w:ascii="Trebuchet MS" w:hAnsi="Trebuchet MS"/>
          <w:color w:val="231F20"/>
          <w:spacing w:val="-2"/>
          <w:w w:val="85"/>
          <w:sz w:val="17"/>
        </w:rPr>
        <w:t>ki.</w:t>
      </w:r>
    </w:p>
    <w:p w14:paraId="20F4C022">
      <w:pPr>
        <w:spacing w:after="0"/>
        <w:jc w:val="left"/>
        <w:rPr>
          <w:rFonts w:ascii="Trebuchet MS" w:hAnsi="Trebuchet MS"/>
          <w:sz w:val="17"/>
        </w:rPr>
        <w:sectPr>
          <w:type w:val="continuous"/>
          <w:pgSz w:w="12240" w:h="15660"/>
          <w:pgMar w:top="740" w:right="0" w:bottom="300" w:left="0" w:header="540" w:footer="107" w:gutter="0"/>
          <w:cols w:equalWidth="0" w:num="2">
            <w:col w:w="9133" w:space="40"/>
            <w:col w:w="3067"/>
          </w:cols>
        </w:sectPr>
      </w:pPr>
    </w:p>
    <w:p w14:paraId="05FE442A">
      <w:pPr>
        <w:pStyle w:val="12"/>
        <w:spacing w:line="210" w:lineRule="exact"/>
        <w:ind w:left="3480"/>
        <w:jc w:val="both"/>
      </w:pPr>
      <w:r>
        <w:rPr>
          <w:color w:val="231F20"/>
        </w:rPr>
        <w:t>Bu</w:t>
      </w:r>
      <w:r>
        <w:rPr>
          <w:color w:val="231F20"/>
          <w:spacing w:val="-6"/>
        </w:rPr>
        <w:t xml:space="preserve"> </w:t>
      </w:r>
      <w:r>
        <w:rPr>
          <w:color w:val="231F20"/>
        </w:rPr>
        <w:t>örnekte,</w:t>
      </w:r>
      <w:r>
        <w:rPr>
          <w:color w:val="231F20"/>
          <w:spacing w:val="-6"/>
        </w:rPr>
        <w:t xml:space="preserve"> </w:t>
      </w:r>
      <w:r>
        <w:rPr>
          <w:color w:val="231F20"/>
        </w:rPr>
        <w:t>CLASS</w:t>
      </w:r>
      <w:r>
        <w:rPr>
          <w:color w:val="231F20"/>
          <w:spacing w:val="-6"/>
        </w:rPr>
        <w:t xml:space="preserve"> </w:t>
      </w:r>
      <w:r>
        <w:rPr>
          <w:color w:val="231F20"/>
        </w:rPr>
        <w:t>birincil</w:t>
      </w:r>
      <w:r>
        <w:rPr>
          <w:color w:val="231F20"/>
          <w:spacing w:val="-5"/>
        </w:rPr>
        <w:t xml:space="preserve"> </w:t>
      </w:r>
      <w:r>
        <w:rPr>
          <w:color w:val="231F20"/>
        </w:rPr>
        <w:t>anahtarı</w:t>
      </w:r>
      <w:r>
        <w:rPr>
          <w:color w:val="231F20"/>
          <w:spacing w:val="-6"/>
        </w:rPr>
        <w:t xml:space="preserve"> </w:t>
      </w:r>
      <w:r>
        <w:rPr>
          <w:color w:val="231F20"/>
        </w:rPr>
        <w:t>bir</w:t>
      </w:r>
      <w:r>
        <w:rPr>
          <w:color w:val="231F20"/>
          <w:spacing w:val="-6"/>
        </w:rPr>
        <w:t xml:space="preserve"> </w:t>
      </w:r>
      <w:r>
        <w:rPr>
          <w:color w:val="231F20"/>
        </w:rPr>
        <w:t>birincil</w:t>
      </w:r>
      <w:r>
        <w:rPr>
          <w:color w:val="231F20"/>
          <w:spacing w:val="-6"/>
        </w:rPr>
        <w:t xml:space="preserve"> </w:t>
      </w:r>
      <w:r>
        <w:rPr>
          <w:color w:val="231F20"/>
        </w:rPr>
        <w:t>anahtar</w:t>
      </w:r>
      <w:r>
        <w:rPr>
          <w:color w:val="231F20"/>
          <w:spacing w:val="-5"/>
        </w:rPr>
        <w:t xml:space="preserve"> </w:t>
      </w:r>
      <w:r>
        <w:rPr>
          <w:color w:val="231F20"/>
          <w:spacing w:val="-2"/>
        </w:rPr>
        <w:t>bileşenini</w:t>
      </w:r>
    </w:p>
    <w:p w14:paraId="6447C8DE">
      <w:pPr>
        <w:pStyle w:val="12"/>
        <w:spacing w:before="30" w:line="271" w:lineRule="auto"/>
        <w:ind w:left="3112" w:right="1430" w:hanging="19"/>
        <w:jc w:val="both"/>
      </w:pPr>
      <w:r>
        <w:rPr>
          <w:color w:val="231F20"/>
        </w:rPr>
        <w:t xml:space="preserve">COURSE varlığı. Bu durumda, CRS_CODE (ana birincil anahtarı) CLASS varlığında yalnızca bir </w:t>
      </w:r>
      <w:r>
        <w:rPr>
          <w:color w:val="231F20"/>
          <w:spacing w:val="-2"/>
          <w:w w:val="105"/>
        </w:rPr>
        <w:t>yabancı anahtar olduğundan,</w:t>
      </w:r>
      <w:r>
        <w:rPr>
          <w:color w:val="231F20"/>
          <w:spacing w:val="-4"/>
          <w:w w:val="105"/>
        </w:rPr>
        <w:t xml:space="preserve"> </w:t>
      </w:r>
      <w:r>
        <w:rPr>
          <w:color w:val="231F20"/>
          <w:spacing w:val="-2"/>
          <w:w w:val="105"/>
        </w:rPr>
        <w:t>COURSE</w:t>
      </w:r>
      <w:r>
        <w:rPr>
          <w:color w:val="231F20"/>
          <w:spacing w:val="-4"/>
          <w:w w:val="105"/>
        </w:rPr>
        <w:t xml:space="preserve"> </w:t>
      </w:r>
      <w:r>
        <w:rPr>
          <w:color w:val="231F20"/>
          <w:spacing w:val="-2"/>
          <w:w w:val="105"/>
        </w:rPr>
        <w:t>ve</w:t>
      </w:r>
      <w:r>
        <w:rPr>
          <w:color w:val="231F20"/>
          <w:spacing w:val="-5"/>
          <w:w w:val="105"/>
        </w:rPr>
        <w:t xml:space="preserve"> </w:t>
      </w:r>
      <w:r>
        <w:rPr>
          <w:color w:val="231F20"/>
          <w:spacing w:val="-2"/>
          <w:w w:val="105"/>
        </w:rPr>
        <w:t>CLASS arasında</w:t>
      </w:r>
      <w:r>
        <w:rPr>
          <w:color w:val="231F20"/>
          <w:spacing w:val="-4"/>
          <w:w w:val="105"/>
        </w:rPr>
        <w:t xml:space="preserve"> </w:t>
      </w:r>
      <w:r>
        <w:rPr>
          <w:color w:val="231F20"/>
          <w:spacing w:val="-2"/>
          <w:w w:val="105"/>
        </w:rPr>
        <w:t>zayıf</w:t>
      </w:r>
      <w:r>
        <w:rPr>
          <w:color w:val="231F20"/>
          <w:spacing w:val="-5"/>
          <w:w w:val="105"/>
        </w:rPr>
        <w:t xml:space="preserve"> </w:t>
      </w:r>
      <w:r>
        <w:rPr>
          <w:color w:val="231F20"/>
          <w:spacing w:val="-2"/>
          <w:w w:val="105"/>
        </w:rPr>
        <w:t>bir ilişki</w:t>
      </w:r>
      <w:r>
        <w:rPr>
          <w:color w:val="231F20"/>
          <w:spacing w:val="-4"/>
          <w:w w:val="105"/>
        </w:rPr>
        <w:t xml:space="preserve"> </w:t>
      </w:r>
      <w:r>
        <w:rPr>
          <w:color w:val="231F20"/>
          <w:spacing w:val="-2"/>
          <w:w w:val="105"/>
        </w:rPr>
        <w:t>vardır.</w:t>
      </w:r>
      <w:r>
        <w:rPr>
          <w:color w:val="231F20"/>
          <w:spacing w:val="-4"/>
          <w:w w:val="105"/>
        </w:rPr>
        <w:t xml:space="preserve"> </w:t>
      </w:r>
      <w:r>
        <w:rPr>
          <w:color w:val="231F20"/>
          <w:spacing w:val="-2"/>
          <w:w w:val="105"/>
        </w:rPr>
        <w:t xml:space="preserve">Şekil 4.9, Karga </w:t>
      </w:r>
      <w:r>
        <w:rPr>
          <w:color w:val="231F20"/>
          <w:w w:val="105"/>
        </w:rPr>
        <w:t>Ayağı gösteriminin, varlıklar arasına kesikli bir ilişki çizgisi yerleştirerek zayıf bir ilişkiyi nasıl tasvir</w:t>
      </w:r>
      <w:r>
        <w:rPr>
          <w:color w:val="231F20"/>
          <w:spacing w:val="-3"/>
          <w:w w:val="105"/>
        </w:rPr>
        <w:t xml:space="preserve"> </w:t>
      </w:r>
      <w:r>
        <w:rPr>
          <w:color w:val="231F20"/>
          <w:w w:val="105"/>
        </w:rPr>
        <w:t>ettiğini</w:t>
      </w:r>
      <w:r>
        <w:rPr>
          <w:color w:val="231F20"/>
          <w:spacing w:val="-3"/>
          <w:w w:val="105"/>
        </w:rPr>
        <w:t xml:space="preserve"> </w:t>
      </w:r>
      <w:r>
        <w:rPr>
          <w:color w:val="231F20"/>
          <w:w w:val="105"/>
        </w:rPr>
        <w:t>göstermektedir.</w:t>
      </w:r>
      <w:r>
        <w:rPr>
          <w:color w:val="231F20"/>
          <w:spacing w:val="-3"/>
          <w:w w:val="105"/>
        </w:rPr>
        <w:t xml:space="preserve"> </w:t>
      </w:r>
      <w:r>
        <w:rPr>
          <w:color w:val="231F20"/>
          <w:w w:val="105"/>
        </w:rPr>
        <w:t>ERD'nin</w:t>
      </w:r>
      <w:r>
        <w:rPr>
          <w:color w:val="231F20"/>
          <w:spacing w:val="-3"/>
          <w:w w:val="105"/>
        </w:rPr>
        <w:t xml:space="preserve"> </w:t>
      </w:r>
      <w:r>
        <w:rPr>
          <w:color w:val="231F20"/>
          <w:w w:val="105"/>
        </w:rPr>
        <w:t>altında</w:t>
      </w:r>
      <w:r>
        <w:rPr>
          <w:color w:val="231F20"/>
          <w:spacing w:val="-3"/>
          <w:w w:val="105"/>
        </w:rPr>
        <w:t xml:space="preserve"> </w:t>
      </w:r>
      <w:r>
        <w:rPr>
          <w:color w:val="231F20"/>
          <w:w w:val="105"/>
        </w:rPr>
        <w:t>gösterilen</w:t>
      </w:r>
      <w:r>
        <w:rPr>
          <w:color w:val="231F20"/>
          <w:spacing w:val="-3"/>
          <w:w w:val="105"/>
        </w:rPr>
        <w:t xml:space="preserve"> </w:t>
      </w:r>
      <w:r>
        <w:rPr>
          <w:color w:val="231F20"/>
          <w:w w:val="105"/>
        </w:rPr>
        <w:t>tablolar</w:t>
      </w:r>
      <w:r>
        <w:rPr>
          <w:color w:val="231F20"/>
          <w:spacing w:val="-3"/>
          <w:w w:val="105"/>
        </w:rPr>
        <w:t xml:space="preserve"> </w:t>
      </w:r>
      <w:r>
        <w:rPr>
          <w:color w:val="231F20"/>
          <w:w w:val="105"/>
        </w:rPr>
        <w:t>aşağıdakilerin</w:t>
      </w:r>
      <w:r>
        <w:rPr>
          <w:color w:val="231F20"/>
          <w:spacing w:val="-3"/>
          <w:w w:val="105"/>
        </w:rPr>
        <w:t xml:space="preserve"> </w:t>
      </w:r>
      <w:r>
        <w:rPr>
          <w:color w:val="231F20"/>
          <w:w w:val="105"/>
        </w:rPr>
        <w:t>nasıl</w:t>
      </w:r>
      <w:r>
        <w:rPr>
          <w:color w:val="231F20"/>
          <w:spacing w:val="-13"/>
          <w:w w:val="105"/>
        </w:rPr>
        <w:t xml:space="preserve"> </w:t>
      </w:r>
      <w:r>
        <w:rPr>
          <w:color w:val="231F20"/>
          <w:w w:val="105"/>
        </w:rPr>
        <w:t>yapıldığını</w:t>
      </w:r>
    </w:p>
    <w:p w14:paraId="2E42D64A">
      <w:pPr>
        <w:pStyle w:val="12"/>
        <w:spacing w:line="218" w:lineRule="exact"/>
        <w:ind w:right="1434"/>
        <w:jc w:val="right"/>
      </w:pPr>
      <w:r>
        <w:rPr>
          <w:color w:val="231F20"/>
          <w:spacing w:val="-2"/>
          <w:w w:val="105"/>
        </w:rPr>
        <w:t>göstermektedir</w:t>
      </w:r>
    </w:p>
    <w:p w14:paraId="05B5CC0A">
      <w:pPr>
        <w:pStyle w:val="12"/>
        <w:spacing w:after="0" w:line="218" w:lineRule="exact"/>
        <w:jc w:val="right"/>
        <w:sectPr>
          <w:pgSz w:w="12240" w:h="15660"/>
          <w:pgMar w:top="920" w:right="0" w:bottom="280" w:left="0" w:header="540" w:footer="92" w:gutter="0"/>
          <w:cols w:space="720" w:num="1"/>
        </w:sectPr>
      </w:pPr>
    </w:p>
    <w:p w14:paraId="52B8E39C">
      <w:pPr>
        <w:pStyle w:val="12"/>
      </w:pPr>
    </w:p>
    <w:p w14:paraId="1CF8FD6A">
      <w:pPr>
        <w:pStyle w:val="12"/>
        <w:spacing w:before="214"/>
      </w:pPr>
    </w:p>
    <w:p w14:paraId="5D838FB2">
      <w:pPr>
        <w:pStyle w:val="9"/>
        <w:spacing w:before="0" w:line="247" w:lineRule="auto"/>
        <w:ind w:left="720" w:right="123"/>
      </w:pPr>
      <w:r>
        <w:rPr>
          <w:color w:val="007EB0"/>
          <w:spacing w:val="-8"/>
        </w:rPr>
        <w:t>g</w:t>
      </w:r>
      <w:r>
        <w:rPr>
          <w:rFonts w:ascii="Times New Roman" w:hAnsi="Times New Roman"/>
          <w:color w:val="007EB0"/>
          <w:spacing w:val="-8"/>
        </w:rPr>
        <w:t>üç</w:t>
      </w:r>
      <w:r>
        <w:rPr>
          <w:color w:val="007EB0"/>
          <w:spacing w:val="-8"/>
        </w:rPr>
        <w:t>l</w:t>
      </w:r>
      <w:r>
        <w:rPr>
          <w:rFonts w:ascii="Times New Roman" w:hAnsi="Times New Roman"/>
          <w:color w:val="007EB0"/>
          <w:spacing w:val="-8"/>
        </w:rPr>
        <w:t>ü</w:t>
      </w:r>
      <w:r>
        <w:rPr>
          <w:rFonts w:ascii="Times New Roman" w:hAnsi="Times New Roman"/>
          <w:color w:val="007EB0"/>
          <w:spacing w:val="-14"/>
        </w:rPr>
        <w:t xml:space="preserve"> </w:t>
      </w:r>
      <w:r>
        <w:rPr>
          <w:color w:val="007EB0"/>
          <w:spacing w:val="-8"/>
        </w:rPr>
        <w:t>(tan</w:t>
      </w:r>
      <w:r>
        <w:rPr>
          <w:rFonts w:ascii="Times New Roman" w:hAnsi="Times New Roman"/>
          <w:color w:val="007EB0"/>
          <w:spacing w:val="-8"/>
        </w:rPr>
        <w:t>ı</w:t>
      </w:r>
      <w:r>
        <w:rPr>
          <w:color w:val="007EB0"/>
          <w:spacing w:val="-8"/>
        </w:rPr>
        <w:t>mlay</w:t>
      </w:r>
      <w:r>
        <w:rPr>
          <w:rFonts w:ascii="Times New Roman" w:hAnsi="Times New Roman"/>
          <w:color w:val="007EB0"/>
          <w:spacing w:val="-8"/>
        </w:rPr>
        <w:t>ı</w:t>
      </w:r>
      <w:r>
        <w:rPr>
          <w:color w:val="007EB0"/>
          <w:spacing w:val="-8"/>
        </w:rPr>
        <w:t>c</w:t>
      </w:r>
      <w:r>
        <w:rPr>
          <w:rFonts w:ascii="Times New Roman" w:hAnsi="Times New Roman"/>
          <w:color w:val="007EB0"/>
          <w:spacing w:val="-8"/>
        </w:rPr>
        <w:t>ı</w:t>
      </w:r>
      <w:r>
        <w:rPr>
          <w:color w:val="007EB0"/>
          <w:spacing w:val="-8"/>
        </w:rPr>
        <w:t xml:space="preserve">) </w:t>
      </w:r>
      <w:r>
        <w:rPr>
          <w:color w:val="007EB0"/>
          <w:spacing w:val="-2"/>
        </w:rPr>
        <w:t>ili</w:t>
      </w:r>
      <w:r>
        <w:rPr>
          <w:rFonts w:ascii="Times New Roman" w:hAnsi="Times New Roman"/>
          <w:color w:val="007EB0"/>
          <w:spacing w:val="-2"/>
        </w:rPr>
        <w:t>ş</w:t>
      </w:r>
      <w:r>
        <w:rPr>
          <w:color w:val="007EB0"/>
          <w:spacing w:val="-2"/>
        </w:rPr>
        <w:t>ki</w:t>
      </w:r>
    </w:p>
    <w:p w14:paraId="06EEB9C3">
      <w:pPr>
        <w:spacing w:before="2" w:line="247" w:lineRule="auto"/>
        <w:ind w:left="720" w:right="-9" w:firstLine="0"/>
        <w:jc w:val="left"/>
        <w:rPr>
          <w:rFonts w:ascii="Trebuchet MS" w:hAnsi="Trebuchet MS"/>
          <w:sz w:val="17"/>
        </w:rPr>
      </w:pPr>
      <w:r>
        <w:rPr>
          <w:color w:val="231F20"/>
          <w:spacing w:val="-2"/>
          <w:sz w:val="17"/>
        </w:rPr>
        <w:t>İ</w:t>
      </w:r>
      <w:r>
        <w:rPr>
          <w:rFonts w:ascii="Trebuchet MS" w:hAnsi="Trebuchet MS"/>
          <w:color w:val="231F20"/>
          <w:spacing w:val="-2"/>
          <w:sz w:val="17"/>
        </w:rPr>
        <w:t>ki</w:t>
      </w:r>
      <w:r>
        <w:rPr>
          <w:rFonts w:ascii="Trebuchet MS" w:hAnsi="Trebuchet MS"/>
          <w:color w:val="231F20"/>
          <w:spacing w:val="-19"/>
          <w:sz w:val="17"/>
        </w:rPr>
        <w:t xml:space="preserve"> </w:t>
      </w:r>
      <w:r>
        <w:rPr>
          <w:rFonts w:ascii="Trebuchet MS" w:hAnsi="Trebuchet MS"/>
          <w:color w:val="231F20"/>
          <w:spacing w:val="-2"/>
          <w:sz w:val="17"/>
        </w:rPr>
        <w:t>varl</w:t>
      </w:r>
      <w:r>
        <w:rPr>
          <w:color w:val="231F20"/>
          <w:spacing w:val="-2"/>
          <w:sz w:val="17"/>
        </w:rPr>
        <w:t>ı</w:t>
      </w:r>
      <w:r>
        <w:rPr>
          <w:rFonts w:ascii="Trebuchet MS" w:hAnsi="Trebuchet MS"/>
          <w:color w:val="231F20"/>
          <w:spacing w:val="-2"/>
          <w:sz w:val="17"/>
        </w:rPr>
        <w:t>k</w:t>
      </w:r>
      <w:r>
        <w:rPr>
          <w:rFonts w:ascii="Trebuchet MS" w:hAnsi="Trebuchet MS"/>
          <w:color w:val="231F20"/>
          <w:spacing w:val="-18"/>
          <w:sz w:val="17"/>
        </w:rPr>
        <w:t xml:space="preserve"> </w:t>
      </w:r>
      <w:r>
        <w:rPr>
          <w:rFonts w:ascii="Trebuchet MS" w:hAnsi="Trebuchet MS"/>
          <w:color w:val="231F20"/>
          <w:spacing w:val="-2"/>
          <w:sz w:val="17"/>
        </w:rPr>
        <w:t>birbirine</w:t>
      </w:r>
      <w:r>
        <w:rPr>
          <w:rFonts w:ascii="Trebuchet MS" w:hAnsi="Trebuchet MS"/>
          <w:color w:val="231F20"/>
          <w:spacing w:val="-18"/>
          <w:sz w:val="17"/>
        </w:rPr>
        <w:t xml:space="preserve"> </w:t>
      </w:r>
      <w:r>
        <w:rPr>
          <w:rFonts w:ascii="Trebuchet MS" w:hAnsi="Trebuchet MS"/>
          <w:color w:val="231F20"/>
          <w:spacing w:val="-2"/>
          <w:sz w:val="17"/>
        </w:rPr>
        <w:t>ba</w:t>
      </w:r>
      <w:r>
        <w:rPr>
          <w:color w:val="231F20"/>
          <w:spacing w:val="-2"/>
          <w:sz w:val="17"/>
        </w:rPr>
        <w:t>ğı</w:t>
      </w:r>
      <w:r>
        <w:rPr>
          <w:rFonts w:ascii="Trebuchet MS" w:hAnsi="Trebuchet MS"/>
          <w:color w:val="231F20"/>
          <w:spacing w:val="-2"/>
          <w:sz w:val="17"/>
        </w:rPr>
        <w:t>ml</w:t>
      </w:r>
      <w:r>
        <w:rPr>
          <w:color w:val="231F20"/>
          <w:spacing w:val="-2"/>
          <w:sz w:val="17"/>
        </w:rPr>
        <w:t xml:space="preserve">ı </w:t>
      </w:r>
      <w:r>
        <w:rPr>
          <w:rFonts w:ascii="Trebuchet MS" w:hAnsi="Trebuchet MS"/>
          <w:color w:val="231F20"/>
          <w:spacing w:val="-2"/>
          <w:sz w:val="17"/>
        </w:rPr>
        <w:t>oldu</w:t>
      </w:r>
      <w:r>
        <w:rPr>
          <w:color w:val="231F20"/>
          <w:spacing w:val="-2"/>
          <w:sz w:val="17"/>
        </w:rPr>
        <w:t>ğ</w:t>
      </w:r>
      <w:r>
        <w:rPr>
          <w:rFonts w:ascii="Trebuchet MS" w:hAnsi="Trebuchet MS"/>
          <w:color w:val="231F20"/>
          <w:spacing w:val="-2"/>
          <w:sz w:val="17"/>
        </w:rPr>
        <w:t>unda</w:t>
      </w:r>
      <w:r>
        <w:rPr>
          <w:rFonts w:ascii="Trebuchet MS" w:hAnsi="Trebuchet MS"/>
          <w:color w:val="231F20"/>
          <w:spacing w:val="-18"/>
          <w:sz w:val="17"/>
        </w:rPr>
        <w:t xml:space="preserve"> </w:t>
      </w:r>
      <w:r>
        <w:rPr>
          <w:rFonts w:ascii="Trebuchet MS" w:hAnsi="Trebuchet MS"/>
          <w:color w:val="231F20"/>
          <w:spacing w:val="-2"/>
          <w:sz w:val="17"/>
        </w:rPr>
        <w:t>ortaya</w:t>
      </w:r>
      <w:r>
        <w:rPr>
          <w:rFonts w:ascii="Trebuchet MS" w:hAnsi="Trebuchet MS"/>
          <w:color w:val="231F20"/>
          <w:spacing w:val="-19"/>
          <w:sz w:val="17"/>
        </w:rPr>
        <w:t xml:space="preserve"> </w:t>
      </w:r>
      <w:r>
        <w:rPr>
          <w:color w:val="231F20"/>
          <w:spacing w:val="-2"/>
          <w:sz w:val="17"/>
        </w:rPr>
        <w:t>çı</w:t>
      </w:r>
      <w:r>
        <w:rPr>
          <w:rFonts w:ascii="Trebuchet MS" w:hAnsi="Trebuchet MS"/>
          <w:color w:val="231F20"/>
          <w:spacing w:val="-2"/>
          <w:sz w:val="17"/>
        </w:rPr>
        <w:t>kan</w:t>
      </w:r>
      <w:r>
        <w:rPr>
          <w:rFonts w:ascii="Trebuchet MS" w:hAnsi="Trebuchet MS"/>
          <w:color w:val="231F20"/>
          <w:spacing w:val="-18"/>
          <w:sz w:val="17"/>
        </w:rPr>
        <w:t xml:space="preserve"> </w:t>
      </w:r>
      <w:r>
        <w:rPr>
          <w:rFonts w:ascii="Trebuchet MS" w:hAnsi="Trebuchet MS"/>
          <w:color w:val="231F20"/>
          <w:spacing w:val="-2"/>
          <w:sz w:val="17"/>
        </w:rPr>
        <w:t xml:space="preserve">bir </w:t>
      </w:r>
      <w:r>
        <w:rPr>
          <w:rFonts w:ascii="Trebuchet MS" w:hAnsi="Trebuchet MS"/>
          <w:color w:val="231F20"/>
          <w:spacing w:val="-4"/>
          <w:sz w:val="17"/>
        </w:rPr>
        <w:t>ili</w:t>
      </w:r>
      <w:r>
        <w:rPr>
          <w:color w:val="231F20"/>
          <w:spacing w:val="-4"/>
          <w:sz w:val="17"/>
        </w:rPr>
        <w:t>ş</w:t>
      </w:r>
      <w:r>
        <w:rPr>
          <w:rFonts w:ascii="Trebuchet MS" w:hAnsi="Trebuchet MS"/>
          <w:color w:val="231F20"/>
          <w:spacing w:val="-4"/>
          <w:sz w:val="17"/>
        </w:rPr>
        <w:t>ki;</w:t>
      </w:r>
      <w:r>
        <w:rPr>
          <w:rFonts w:ascii="Trebuchet MS" w:hAnsi="Trebuchet MS"/>
          <w:color w:val="231F20"/>
          <w:spacing w:val="-20"/>
          <w:sz w:val="17"/>
        </w:rPr>
        <w:t xml:space="preserve"> </w:t>
      </w:r>
      <w:r>
        <w:rPr>
          <w:rFonts w:ascii="Trebuchet MS" w:hAnsi="Trebuchet MS"/>
          <w:color w:val="231F20"/>
          <w:spacing w:val="-4"/>
          <w:sz w:val="17"/>
        </w:rPr>
        <w:t>veritaban</w:t>
      </w:r>
      <w:r>
        <w:rPr>
          <w:color w:val="231F20"/>
          <w:spacing w:val="-4"/>
          <w:sz w:val="17"/>
        </w:rPr>
        <w:t>ı</w:t>
      </w:r>
      <w:r>
        <w:rPr>
          <w:color w:val="231F20"/>
          <w:spacing w:val="-10"/>
          <w:sz w:val="17"/>
        </w:rPr>
        <w:t xml:space="preserve"> </w:t>
      </w:r>
      <w:r>
        <w:rPr>
          <w:rFonts w:ascii="Trebuchet MS" w:hAnsi="Trebuchet MS"/>
          <w:color w:val="231F20"/>
          <w:spacing w:val="-4"/>
          <w:sz w:val="17"/>
        </w:rPr>
        <w:t>tasar</w:t>
      </w:r>
      <w:r>
        <w:rPr>
          <w:color w:val="231F20"/>
          <w:spacing w:val="-4"/>
          <w:sz w:val="17"/>
        </w:rPr>
        <w:t>ı</w:t>
      </w:r>
      <w:r>
        <w:rPr>
          <w:rFonts w:ascii="Trebuchet MS" w:hAnsi="Trebuchet MS"/>
          <w:color w:val="231F20"/>
          <w:spacing w:val="-4"/>
          <w:sz w:val="17"/>
        </w:rPr>
        <w:t>m</w:t>
      </w:r>
      <w:r>
        <w:rPr>
          <w:color w:val="231F20"/>
          <w:spacing w:val="-4"/>
          <w:sz w:val="17"/>
        </w:rPr>
        <w:t>ı</w:t>
      </w:r>
      <w:r>
        <w:rPr>
          <w:color w:val="231F20"/>
          <w:spacing w:val="-2"/>
          <w:sz w:val="17"/>
        </w:rPr>
        <w:t xml:space="preserve"> </w:t>
      </w:r>
      <w:r>
        <w:rPr>
          <w:rFonts w:ascii="Trebuchet MS" w:hAnsi="Trebuchet MS"/>
          <w:color w:val="231F20"/>
          <w:spacing w:val="-2"/>
          <w:sz w:val="17"/>
        </w:rPr>
        <w:t>a</w:t>
      </w:r>
      <w:r>
        <w:rPr>
          <w:color w:val="231F20"/>
          <w:spacing w:val="-2"/>
          <w:sz w:val="17"/>
        </w:rPr>
        <w:t>çı</w:t>
      </w:r>
      <w:r>
        <w:rPr>
          <w:rFonts w:ascii="Trebuchet MS" w:hAnsi="Trebuchet MS"/>
          <w:color w:val="231F20"/>
          <w:spacing w:val="-2"/>
          <w:sz w:val="17"/>
        </w:rPr>
        <w:t>s</w:t>
      </w:r>
      <w:r>
        <w:rPr>
          <w:color w:val="231F20"/>
          <w:spacing w:val="-2"/>
          <w:sz w:val="17"/>
        </w:rPr>
        <w:t>ı</w:t>
      </w:r>
      <w:r>
        <w:rPr>
          <w:rFonts w:ascii="Trebuchet MS" w:hAnsi="Trebuchet MS"/>
          <w:color w:val="231F20"/>
          <w:spacing w:val="-2"/>
          <w:sz w:val="17"/>
        </w:rPr>
        <w:t>ndan</w:t>
      </w:r>
      <w:r>
        <w:rPr>
          <w:rFonts w:ascii="Trebuchet MS" w:hAnsi="Trebuchet MS"/>
          <w:color w:val="231F20"/>
          <w:spacing w:val="-18"/>
          <w:sz w:val="17"/>
        </w:rPr>
        <w:t xml:space="preserve"> </w:t>
      </w:r>
      <w:r>
        <w:rPr>
          <w:rFonts w:ascii="Trebuchet MS" w:hAnsi="Trebuchet MS"/>
          <w:color w:val="231F20"/>
          <w:spacing w:val="-2"/>
          <w:sz w:val="17"/>
        </w:rPr>
        <w:t>bak</w:t>
      </w:r>
      <w:r>
        <w:rPr>
          <w:color w:val="231F20"/>
          <w:spacing w:val="-2"/>
          <w:sz w:val="17"/>
        </w:rPr>
        <w:t>ı</w:t>
      </w:r>
      <w:r>
        <w:rPr>
          <w:rFonts w:ascii="Trebuchet MS" w:hAnsi="Trebuchet MS"/>
          <w:color w:val="231F20"/>
          <w:spacing w:val="-2"/>
          <w:sz w:val="17"/>
        </w:rPr>
        <w:t>ld</w:t>
      </w:r>
      <w:r>
        <w:rPr>
          <w:color w:val="231F20"/>
          <w:spacing w:val="-2"/>
          <w:sz w:val="17"/>
        </w:rPr>
        <w:t>ığı</w:t>
      </w:r>
      <w:r>
        <w:rPr>
          <w:rFonts w:ascii="Trebuchet MS" w:hAnsi="Trebuchet MS"/>
          <w:color w:val="231F20"/>
          <w:spacing w:val="-2"/>
          <w:sz w:val="17"/>
        </w:rPr>
        <w:t xml:space="preserve">ndailgili </w:t>
      </w:r>
      <w:r>
        <w:rPr>
          <w:rFonts w:ascii="Trebuchet MS" w:hAnsi="Trebuchet MS"/>
          <w:color w:val="231F20"/>
          <w:w w:val="90"/>
          <w:sz w:val="17"/>
        </w:rPr>
        <w:t>varl</w:t>
      </w:r>
      <w:r>
        <w:rPr>
          <w:color w:val="231F20"/>
          <w:w w:val="90"/>
          <w:sz w:val="17"/>
        </w:rPr>
        <w:t>ığı</w:t>
      </w:r>
      <w:r>
        <w:rPr>
          <w:rFonts w:ascii="Trebuchet MS" w:hAnsi="Trebuchet MS"/>
          <w:color w:val="231F20"/>
          <w:w w:val="90"/>
          <w:sz w:val="17"/>
        </w:rPr>
        <w:t>n</w:t>
      </w:r>
      <w:r>
        <w:rPr>
          <w:rFonts w:ascii="Trebuchet MS" w:hAnsi="Trebuchet MS"/>
          <w:color w:val="231F20"/>
          <w:spacing w:val="-14"/>
          <w:w w:val="90"/>
          <w:sz w:val="17"/>
        </w:rPr>
        <w:t xml:space="preserve"> </w:t>
      </w:r>
      <w:r>
        <w:rPr>
          <w:rFonts w:ascii="Trebuchet MS" w:hAnsi="Trebuchet MS"/>
          <w:color w:val="231F20"/>
          <w:w w:val="90"/>
          <w:sz w:val="17"/>
        </w:rPr>
        <w:t>birincil</w:t>
      </w:r>
      <w:r>
        <w:rPr>
          <w:rFonts w:ascii="Trebuchet MS" w:hAnsi="Trebuchet MS"/>
          <w:color w:val="231F20"/>
          <w:spacing w:val="-13"/>
          <w:w w:val="90"/>
          <w:sz w:val="17"/>
        </w:rPr>
        <w:t xml:space="preserve"> </w:t>
      </w:r>
      <w:r>
        <w:rPr>
          <w:rFonts w:ascii="Trebuchet MS" w:hAnsi="Trebuchet MS"/>
          <w:color w:val="231F20"/>
          <w:w w:val="90"/>
          <w:sz w:val="17"/>
        </w:rPr>
        <w:t>anahtar</w:t>
      </w:r>
      <w:r>
        <w:rPr>
          <w:color w:val="231F20"/>
          <w:w w:val="90"/>
          <w:sz w:val="17"/>
        </w:rPr>
        <w:t>ı</w:t>
      </w:r>
      <w:r>
        <w:rPr>
          <w:color w:val="231F20"/>
          <w:spacing w:val="-7"/>
          <w:w w:val="90"/>
          <w:sz w:val="17"/>
        </w:rPr>
        <w:t xml:space="preserve"> </w:t>
      </w:r>
      <w:r>
        <w:rPr>
          <w:rFonts w:ascii="Trebuchet MS" w:hAnsi="Trebuchet MS"/>
          <w:color w:val="231F20"/>
          <w:w w:val="90"/>
          <w:sz w:val="17"/>
        </w:rPr>
        <w:t xml:space="preserve">ana </w:t>
      </w:r>
      <w:r>
        <w:rPr>
          <w:rFonts w:ascii="Trebuchet MS" w:hAnsi="Trebuchet MS"/>
          <w:color w:val="231F20"/>
          <w:w w:val="85"/>
          <w:sz w:val="17"/>
        </w:rPr>
        <w:t>birincil</w:t>
      </w:r>
      <w:r>
        <w:rPr>
          <w:rFonts w:ascii="Trebuchet MS" w:hAnsi="Trebuchet MS"/>
          <w:color w:val="231F20"/>
          <w:spacing w:val="-7"/>
          <w:w w:val="85"/>
          <w:sz w:val="17"/>
        </w:rPr>
        <w:t xml:space="preserve"> </w:t>
      </w:r>
      <w:r>
        <w:rPr>
          <w:rFonts w:ascii="Trebuchet MS" w:hAnsi="Trebuchet MS"/>
          <w:color w:val="231F20"/>
          <w:w w:val="85"/>
          <w:sz w:val="17"/>
        </w:rPr>
        <w:t>anahtar</w:t>
      </w:r>
      <w:r>
        <w:rPr>
          <w:color w:val="231F20"/>
          <w:w w:val="85"/>
          <w:sz w:val="17"/>
        </w:rPr>
        <w:t>ı</w:t>
      </w:r>
      <w:r>
        <w:rPr>
          <w:rFonts w:ascii="Trebuchet MS" w:hAnsi="Trebuchet MS"/>
          <w:color w:val="231F20"/>
          <w:w w:val="85"/>
          <w:sz w:val="17"/>
        </w:rPr>
        <w:t>n</w:t>
      </w:r>
      <w:r>
        <w:rPr>
          <w:color w:val="231F20"/>
          <w:w w:val="85"/>
          <w:sz w:val="17"/>
        </w:rPr>
        <w:t>ı</w:t>
      </w:r>
      <w:r>
        <w:rPr>
          <w:color w:val="231F20"/>
          <w:spacing w:val="-1"/>
          <w:w w:val="85"/>
          <w:sz w:val="17"/>
        </w:rPr>
        <w:t xml:space="preserve"> </w:t>
      </w:r>
      <w:r>
        <w:rPr>
          <w:rFonts w:ascii="Trebuchet MS" w:hAnsi="Trebuchet MS"/>
          <w:color w:val="231F20"/>
          <w:w w:val="85"/>
          <w:sz w:val="17"/>
        </w:rPr>
        <w:t>i</w:t>
      </w:r>
      <w:r>
        <w:rPr>
          <w:color w:val="231F20"/>
          <w:w w:val="85"/>
          <w:sz w:val="17"/>
        </w:rPr>
        <w:t>ç</w:t>
      </w:r>
      <w:r>
        <w:rPr>
          <w:rFonts w:ascii="Trebuchet MS" w:hAnsi="Trebuchet MS"/>
          <w:color w:val="231F20"/>
          <w:w w:val="85"/>
          <w:sz w:val="17"/>
        </w:rPr>
        <w:t>erdi</w:t>
      </w:r>
      <w:r>
        <w:rPr>
          <w:color w:val="231F20"/>
          <w:w w:val="85"/>
          <w:sz w:val="17"/>
        </w:rPr>
        <w:t>ğ</w:t>
      </w:r>
      <w:r>
        <w:rPr>
          <w:rFonts w:ascii="Trebuchet MS" w:hAnsi="Trebuchet MS"/>
          <w:color w:val="231F20"/>
          <w:w w:val="85"/>
          <w:sz w:val="17"/>
        </w:rPr>
        <w:t xml:space="preserve">inde </w:t>
      </w:r>
      <w:r>
        <w:rPr>
          <w:rFonts w:ascii="Trebuchet MS" w:hAnsi="Trebuchet MS"/>
          <w:color w:val="231F20"/>
          <w:spacing w:val="-2"/>
          <w:sz w:val="17"/>
        </w:rPr>
        <w:t>bu</w:t>
      </w:r>
      <w:r>
        <w:rPr>
          <w:rFonts w:ascii="Trebuchet MS" w:hAnsi="Trebuchet MS"/>
          <w:color w:val="231F20"/>
          <w:spacing w:val="-19"/>
          <w:sz w:val="17"/>
        </w:rPr>
        <w:t xml:space="preserve"> </w:t>
      </w:r>
      <w:r>
        <w:rPr>
          <w:rFonts w:ascii="Trebuchet MS" w:hAnsi="Trebuchet MS"/>
          <w:color w:val="231F20"/>
          <w:spacing w:val="-2"/>
          <w:sz w:val="17"/>
        </w:rPr>
        <w:t>ili</w:t>
      </w:r>
      <w:r>
        <w:rPr>
          <w:color w:val="231F20"/>
          <w:spacing w:val="-2"/>
          <w:sz w:val="17"/>
        </w:rPr>
        <w:t>ş</w:t>
      </w:r>
      <w:r>
        <w:rPr>
          <w:rFonts w:ascii="Trebuchet MS" w:hAnsi="Trebuchet MS"/>
          <w:color w:val="231F20"/>
          <w:spacing w:val="-2"/>
          <w:sz w:val="17"/>
        </w:rPr>
        <w:t>ki</w:t>
      </w:r>
      <w:r>
        <w:rPr>
          <w:rFonts w:ascii="Trebuchet MS" w:hAnsi="Trebuchet MS"/>
          <w:color w:val="231F20"/>
          <w:spacing w:val="-18"/>
          <w:sz w:val="17"/>
        </w:rPr>
        <w:t xml:space="preserve"> </w:t>
      </w:r>
      <w:r>
        <w:rPr>
          <w:rFonts w:ascii="Trebuchet MS" w:hAnsi="Trebuchet MS"/>
          <w:color w:val="231F20"/>
          <w:spacing w:val="-2"/>
          <w:sz w:val="17"/>
        </w:rPr>
        <w:t>mevcuttur.</w:t>
      </w:r>
    </w:p>
    <w:p w14:paraId="707ABFD9">
      <w:pPr>
        <w:pStyle w:val="12"/>
        <w:spacing w:before="29"/>
        <w:ind w:left="422"/>
        <w:jc w:val="both"/>
      </w:pPr>
      <w:r>
        <w:br w:type="column"/>
      </w:r>
      <w:r>
        <w:rPr>
          <w:color w:val="231F20"/>
        </w:rPr>
        <w:t>böyle</w:t>
      </w:r>
      <w:r>
        <w:rPr>
          <w:color w:val="231F20"/>
          <w:spacing w:val="-1"/>
        </w:rPr>
        <w:t xml:space="preserve"> </w:t>
      </w:r>
      <w:r>
        <w:rPr>
          <w:color w:val="231F20"/>
        </w:rPr>
        <w:t xml:space="preserve">bir ilişki </w:t>
      </w:r>
      <w:r>
        <w:rPr>
          <w:color w:val="231F20"/>
          <w:spacing w:val="-2"/>
        </w:rPr>
        <w:t>uygulanmaktadır.</w:t>
      </w:r>
    </w:p>
    <w:p w14:paraId="17D1A71A">
      <w:pPr>
        <w:pStyle w:val="12"/>
        <w:spacing w:before="71"/>
      </w:pPr>
    </w:p>
    <w:p w14:paraId="1D5F1C1E">
      <w:pPr>
        <w:pStyle w:val="7"/>
        <w:ind w:left="422"/>
        <w:jc w:val="both"/>
      </w:pPr>
      <w:r>
        <mc:AlternateContent>
          <mc:Choice Requires="wps">
            <w:drawing>
              <wp:anchor distT="0" distB="0" distL="0" distR="0" simplePos="0" relativeHeight="251674624" behindDoc="0" locked="0" layoutInCell="1" allowOverlap="1">
                <wp:simplePos x="0" y="0"/>
                <wp:positionH relativeFrom="page">
                  <wp:posOffset>466725</wp:posOffset>
                </wp:positionH>
                <wp:positionV relativeFrom="paragraph">
                  <wp:posOffset>27940</wp:posOffset>
                </wp:positionV>
                <wp:extent cx="1295400" cy="1270"/>
                <wp:effectExtent l="0" t="0" r="0" b="0"/>
                <wp:wrapNone/>
                <wp:docPr id="303" name="Graphic 303"/>
                <wp:cNvGraphicFramePr/>
                <a:graphic xmlns:a="http://schemas.openxmlformats.org/drawingml/2006/main">
                  <a:graphicData uri="http://schemas.microsoft.com/office/word/2010/wordprocessingShape">
                    <wps:wsp>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noAutofit/>
                      </wps:bodyPr>
                    </wps:wsp>
                  </a:graphicData>
                </a:graphic>
              </wp:anchor>
            </w:drawing>
          </mc:Choice>
          <mc:Fallback>
            <w:pict>
              <v:shape id="Graphic 303" o:spid="_x0000_s1026" o:spt="100" style="position:absolute;left:0pt;margin-left:36.75pt;margin-top:2.2pt;height:0.1pt;width:102pt;mso-position-horizontal-relative:page;z-index:251674624;mso-width-relative:page;mso-height-relative:page;" filled="f" stroked="t" coordsize="1295400,1" o:gfxdata="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T9QkG0QAAAAYBAAAPAAAAAAAAAAEA&#10;IAAAACIAAABkcnMvZG93bnJldi54bWxQSwECFAAUAAAACACHTuJAvh9u7BYCAAB/BAAADgAAAAAA&#10;AAABACAAAAAgAQAAZHJzL2Uyb0RvYy54bWxQSwUGAAAAAAYABgBZAQAAqAUAAAAA&#10;" path="m0,0l1295400,0e">
                <v:fill on="f" focussize="0,0"/>
                <v:stroke weight="1.5pt" color="#DEDCEE" joinstyle="round"/>
                <v:imagedata o:title=""/>
                <o:lock v:ext="edit" aspectratio="f"/>
                <v:textbox inset="0mm,0mm,0mm,0mm"/>
              </v:shape>
            </w:pict>
          </mc:Fallback>
        </mc:AlternateContent>
      </w:r>
      <w:r>
        <w:rPr>
          <w:color w:val="C94935"/>
          <w:w w:val="85"/>
        </w:rPr>
        <w:t>G</w:t>
      </w:r>
      <w:r>
        <w:rPr>
          <w:rFonts w:ascii="Times New Roman" w:hAnsi="Times New Roman"/>
          <w:color w:val="C94935"/>
          <w:w w:val="85"/>
        </w:rPr>
        <w:t>üç</w:t>
      </w:r>
      <w:r>
        <w:rPr>
          <w:color w:val="C94935"/>
          <w:w w:val="85"/>
        </w:rPr>
        <w:t>l</w:t>
      </w:r>
      <w:r>
        <w:rPr>
          <w:rFonts w:ascii="Times New Roman" w:hAnsi="Times New Roman"/>
          <w:color w:val="C94935"/>
          <w:w w:val="85"/>
        </w:rPr>
        <w:t>ü</w:t>
      </w:r>
      <w:r>
        <w:rPr>
          <w:rFonts w:ascii="Times New Roman" w:hAnsi="Times New Roman"/>
          <w:color w:val="C94935"/>
          <w:spacing w:val="3"/>
        </w:rPr>
        <w:t xml:space="preserve"> </w:t>
      </w:r>
      <w:r>
        <w:rPr>
          <w:color w:val="C94935"/>
          <w:w w:val="85"/>
        </w:rPr>
        <w:t>(Tan</w:t>
      </w:r>
      <w:r>
        <w:rPr>
          <w:rFonts w:ascii="Times New Roman" w:hAnsi="Times New Roman"/>
          <w:color w:val="C94935"/>
          <w:w w:val="85"/>
        </w:rPr>
        <w:t>ı</w:t>
      </w:r>
      <w:r>
        <w:rPr>
          <w:color w:val="C94935"/>
          <w:w w:val="85"/>
        </w:rPr>
        <w:t>mlay</w:t>
      </w:r>
      <w:r>
        <w:rPr>
          <w:rFonts w:ascii="Times New Roman" w:hAnsi="Times New Roman"/>
          <w:color w:val="C94935"/>
          <w:w w:val="85"/>
        </w:rPr>
        <w:t>ı</w:t>
      </w:r>
      <w:r>
        <w:rPr>
          <w:color w:val="C94935"/>
          <w:w w:val="85"/>
        </w:rPr>
        <w:t>c</w:t>
      </w:r>
      <w:r>
        <w:rPr>
          <w:rFonts w:ascii="Times New Roman" w:hAnsi="Times New Roman"/>
          <w:color w:val="C94935"/>
          <w:w w:val="85"/>
        </w:rPr>
        <w:t>ı</w:t>
      </w:r>
      <w:r>
        <w:rPr>
          <w:color w:val="C94935"/>
          <w:w w:val="85"/>
        </w:rPr>
        <w:t>)</w:t>
      </w:r>
      <w:r>
        <w:rPr>
          <w:color w:val="C94935"/>
          <w:spacing w:val="-9"/>
        </w:rPr>
        <w:t xml:space="preserve"> </w:t>
      </w:r>
      <w:r>
        <w:rPr>
          <w:rFonts w:ascii="Times New Roman" w:hAnsi="Times New Roman"/>
          <w:color w:val="C94935"/>
          <w:spacing w:val="-2"/>
          <w:w w:val="85"/>
        </w:rPr>
        <w:t>İ</w:t>
      </w:r>
      <w:r>
        <w:rPr>
          <w:color w:val="C94935"/>
          <w:spacing w:val="-2"/>
          <w:w w:val="85"/>
        </w:rPr>
        <w:t>li</w:t>
      </w:r>
      <w:r>
        <w:rPr>
          <w:rFonts w:ascii="Times New Roman" w:hAnsi="Times New Roman"/>
          <w:color w:val="C94935"/>
          <w:spacing w:val="-2"/>
          <w:w w:val="85"/>
        </w:rPr>
        <w:t>ş</w:t>
      </w:r>
      <w:r>
        <w:rPr>
          <w:color w:val="C94935"/>
          <w:spacing w:val="-2"/>
          <w:w w:val="85"/>
        </w:rPr>
        <w:t>kiler</w:t>
      </w:r>
    </w:p>
    <w:p w14:paraId="47EC079C">
      <w:pPr>
        <w:pStyle w:val="12"/>
        <w:spacing w:before="98" w:line="273" w:lineRule="auto"/>
        <w:ind w:left="422" w:right="1434"/>
        <w:jc w:val="both"/>
      </w:pPr>
      <w:r>
        <w:rPr>
          <w:color w:val="231F20"/>
        </w:rPr>
        <w:t xml:space="preserve">İlgili varlığın birincil anahtarı ana varlığın birincil anahtar bileşenini içeriyorsa </w:t>
      </w:r>
      <w:r>
        <w:rPr>
          <w:rFonts w:ascii="Trebuchet MS" w:hAnsi="Trebuchet MS"/>
          <w:b/>
          <w:color w:val="007EB0"/>
        </w:rPr>
        <w:t>g</w:t>
      </w:r>
      <w:r>
        <w:rPr>
          <w:b/>
          <w:color w:val="007EB0"/>
        </w:rPr>
        <w:t>üç</w:t>
      </w:r>
      <w:r>
        <w:rPr>
          <w:rFonts w:ascii="Trebuchet MS" w:hAnsi="Trebuchet MS"/>
          <w:b/>
          <w:color w:val="007EB0"/>
        </w:rPr>
        <w:t>l</w:t>
      </w:r>
      <w:r>
        <w:rPr>
          <w:b/>
          <w:color w:val="007EB0"/>
        </w:rPr>
        <w:t>ü</w:t>
      </w:r>
      <w:r>
        <w:rPr>
          <w:b/>
          <w:color w:val="007EB0"/>
          <w:spacing w:val="-8"/>
        </w:rPr>
        <w:t xml:space="preserve"> </w:t>
      </w:r>
      <w:r>
        <w:rPr>
          <w:rFonts w:ascii="Trebuchet MS" w:hAnsi="Trebuchet MS"/>
          <w:b/>
          <w:color w:val="007EB0"/>
        </w:rPr>
        <w:t>(tan</w:t>
      </w:r>
      <w:r>
        <w:rPr>
          <w:b/>
          <w:color w:val="007EB0"/>
        </w:rPr>
        <w:t>ı</w:t>
      </w:r>
      <w:r>
        <w:rPr>
          <w:rFonts w:ascii="Trebuchet MS" w:hAnsi="Trebuchet MS"/>
          <w:b/>
          <w:color w:val="007EB0"/>
        </w:rPr>
        <w:t>mlay</w:t>
      </w:r>
      <w:r>
        <w:rPr>
          <w:b/>
          <w:color w:val="007EB0"/>
        </w:rPr>
        <w:t>ı</w:t>
      </w:r>
      <w:r>
        <w:rPr>
          <w:rFonts w:ascii="Trebuchet MS" w:hAnsi="Trebuchet MS"/>
          <w:b/>
          <w:color w:val="007EB0"/>
        </w:rPr>
        <w:t>c</w:t>
      </w:r>
      <w:r>
        <w:rPr>
          <w:b/>
          <w:color w:val="007EB0"/>
        </w:rPr>
        <w:t>ı</w:t>
      </w:r>
      <w:r>
        <w:rPr>
          <w:rFonts w:ascii="Trebuchet MS" w:hAnsi="Trebuchet MS"/>
          <w:b/>
          <w:color w:val="007EB0"/>
        </w:rPr>
        <w:t xml:space="preserve">) </w:t>
      </w:r>
      <w:r>
        <w:rPr>
          <w:color w:val="231F20"/>
        </w:rPr>
        <w:t xml:space="preserve">bir </w:t>
      </w:r>
      <w:r>
        <w:rPr>
          <w:rFonts w:ascii="Trebuchet MS" w:hAnsi="Trebuchet MS"/>
          <w:b/>
          <w:color w:val="007EB0"/>
        </w:rPr>
        <w:t>ili</w:t>
      </w:r>
      <w:r>
        <w:rPr>
          <w:b/>
          <w:color w:val="007EB0"/>
        </w:rPr>
        <w:t>ş</w:t>
      </w:r>
      <w:r>
        <w:rPr>
          <w:rFonts w:ascii="Trebuchet MS" w:hAnsi="Trebuchet MS"/>
          <w:b/>
          <w:color w:val="007EB0"/>
        </w:rPr>
        <w:t xml:space="preserve">ki </w:t>
      </w:r>
      <w:r>
        <w:rPr>
          <w:color w:val="231F20"/>
        </w:rPr>
        <w:t>mevcuttur. Örneğin, COURSE ve CLASS arasındaki 1:M ilişkisinin şu şekilde tanımlandığını varsayalım:</w:t>
      </w:r>
    </w:p>
    <w:p w14:paraId="29A23D6D">
      <w:pPr>
        <w:pStyle w:val="12"/>
        <w:spacing w:before="120"/>
        <w:ind w:left="422"/>
        <w:jc w:val="both"/>
      </w:pPr>
      <w:r>
        <w:rPr>
          <w:color w:val="231F20"/>
          <w:w w:val="105"/>
        </w:rPr>
        <w:t>COURSE</w:t>
      </w:r>
      <w:r>
        <w:rPr>
          <w:color w:val="231F20"/>
          <w:spacing w:val="-6"/>
          <w:w w:val="105"/>
        </w:rPr>
        <w:t xml:space="preserve"> </w:t>
      </w:r>
      <w:r>
        <w:rPr>
          <w:color w:val="231F20"/>
          <w:w w:val="105"/>
        </w:rPr>
        <w:t>(</w:t>
      </w:r>
      <w:r>
        <w:rPr>
          <w:b/>
          <w:color w:val="231F20"/>
          <w:w w:val="105"/>
          <w:u w:val="single" w:color="231F20"/>
        </w:rPr>
        <w:t>CRS_CODE</w:t>
      </w:r>
      <w:r>
        <w:rPr>
          <w:color w:val="231F20"/>
          <w:w w:val="105"/>
        </w:rPr>
        <w:t>,</w:t>
      </w:r>
      <w:r>
        <w:rPr>
          <w:color w:val="231F20"/>
          <w:spacing w:val="-5"/>
          <w:w w:val="105"/>
        </w:rPr>
        <w:t xml:space="preserve"> </w:t>
      </w:r>
      <w:r>
        <w:rPr>
          <w:color w:val="231F20"/>
          <w:w w:val="105"/>
        </w:rPr>
        <w:t>DEPT_CODE,</w:t>
      </w:r>
      <w:r>
        <w:rPr>
          <w:color w:val="231F20"/>
          <w:spacing w:val="-6"/>
          <w:w w:val="105"/>
        </w:rPr>
        <w:t xml:space="preserve"> </w:t>
      </w:r>
      <w:r>
        <w:rPr>
          <w:color w:val="231F20"/>
          <w:w w:val="105"/>
        </w:rPr>
        <w:t>CRS_DESCRIPTION,</w:t>
      </w:r>
      <w:r>
        <w:rPr>
          <w:color w:val="231F20"/>
          <w:spacing w:val="-5"/>
          <w:w w:val="105"/>
        </w:rPr>
        <w:t xml:space="preserve"> </w:t>
      </w:r>
      <w:r>
        <w:rPr>
          <w:color w:val="231F20"/>
          <w:spacing w:val="-2"/>
          <w:w w:val="105"/>
        </w:rPr>
        <w:t>CRS_CREDIT)</w:t>
      </w:r>
    </w:p>
    <w:p w14:paraId="0E3AAC30">
      <w:pPr>
        <w:spacing w:before="150" w:line="271" w:lineRule="auto"/>
        <w:ind w:left="422" w:right="1431" w:firstLine="0"/>
        <w:jc w:val="both"/>
        <w:rPr>
          <w:sz w:val="19"/>
        </w:rPr>
      </w:pPr>
      <w:r>
        <w:rPr>
          <w:color w:val="231F20"/>
          <w:sz w:val="19"/>
        </w:rPr>
        <w:t>CLASS</w:t>
      </w:r>
      <w:r>
        <w:rPr>
          <w:color w:val="231F20"/>
          <w:spacing w:val="40"/>
          <w:sz w:val="19"/>
        </w:rPr>
        <w:t xml:space="preserve"> </w:t>
      </w:r>
      <w:r>
        <w:rPr>
          <w:color w:val="231F20"/>
          <w:spacing w:val="11"/>
          <w:sz w:val="19"/>
        </w:rPr>
        <w:t>(</w:t>
      </w:r>
      <w:r>
        <w:rPr>
          <w:b/>
          <w:color w:val="231F20"/>
          <w:spacing w:val="11"/>
          <w:sz w:val="19"/>
          <w:u w:val="single" w:color="231F20"/>
        </w:rPr>
        <w:t>CRS_CODE</w:t>
      </w:r>
      <w:r>
        <w:rPr>
          <w:b/>
          <w:color w:val="231F20"/>
          <w:spacing w:val="11"/>
          <w:sz w:val="19"/>
        </w:rPr>
        <w:t>,</w:t>
      </w:r>
      <w:r>
        <w:rPr>
          <w:b/>
          <w:color w:val="231F20"/>
          <w:spacing w:val="40"/>
          <w:sz w:val="19"/>
        </w:rPr>
        <w:t xml:space="preserve"> </w:t>
      </w:r>
      <w:r>
        <w:rPr>
          <w:b/>
          <w:color w:val="231F20"/>
          <w:spacing w:val="12"/>
          <w:sz w:val="19"/>
          <w:u w:val="single" w:color="231F20"/>
        </w:rPr>
        <w:t>CLASS_SECTION</w:t>
      </w:r>
      <w:r>
        <w:rPr>
          <w:color w:val="231F20"/>
          <w:spacing w:val="12"/>
          <w:sz w:val="19"/>
        </w:rPr>
        <w:t>,</w:t>
      </w:r>
      <w:r>
        <w:rPr>
          <w:color w:val="231F20"/>
          <w:spacing w:val="40"/>
          <w:sz w:val="19"/>
        </w:rPr>
        <w:t xml:space="preserve"> </w:t>
      </w:r>
      <w:r>
        <w:rPr>
          <w:color w:val="231F20"/>
          <w:spacing w:val="9"/>
          <w:sz w:val="19"/>
        </w:rPr>
        <w:t>CLASS_TIME,</w:t>
      </w:r>
      <w:r>
        <w:rPr>
          <w:color w:val="231F20"/>
          <w:spacing w:val="40"/>
          <w:sz w:val="19"/>
        </w:rPr>
        <w:t xml:space="preserve"> </w:t>
      </w:r>
      <w:r>
        <w:rPr>
          <w:color w:val="231F20"/>
          <w:spacing w:val="11"/>
          <w:sz w:val="19"/>
        </w:rPr>
        <w:t>ROOM_CODE,</w:t>
      </w:r>
      <w:r>
        <w:rPr>
          <w:color w:val="231F20"/>
          <w:spacing w:val="40"/>
          <w:sz w:val="19"/>
        </w:rPr>
        <w:t xml:space="preserve"> </w:t>
      </w:r>
      <w:r>
        <w:rPr>
          <w:color w:val="231F20"/>
          <w:spacing w:val="-2"/>
          <w:sz w:val="19"/>
        </w:rPr>
        <w:t>PROF_NUM)</w:t>
      </w:r>
    </w:p>
    <w:p w14:paraId="3BF36E28">
      <w:pPr>
        <w:pStyle w:val="12"/>
        <w:spacing w:before="120" w:line="271" w:lineRule="auto"/>
        <w:ind w:left="422" w:right="1429" w:firstLine="360"/>
        <w:jc w:val="both"/>
      </w:pPr>
      <w:r>
        <w:rPr>
          <w:color w:val="231F20"/>
          <w:w w:val="105"/>
        </w:rPr>
        <w:t>Bu durumda, CLASS varlık birincil anahtarı CRS_CODE ve CLASS_SECTION öğelerinden oluşur. Bu nedenle, COURSE ve CLASS arasında güçlü bir ilişki vardır çünkü CRS_CODE (ana varlığın birincil anahtarı)</w:t>
      </w:r>
    </w:p>
    <w:p w14:paraId="50CB779C">
      <w:pPr>
        <w:pStyle w:val="12"/>
        <w:spacing w:after="0" w:line="271" w:lineRule="auto"/>
        <w:jc w:val="both"/>
        <w:sectPr>
          <w:type w:val="continuous"/>
          <w:pgSz w:w="12240" w:h="15660"/>
          <w:pgMar w:top="740" w:right="0" w:bottom="300" w:left="0" w:header="540" w:footer="92" w:gutter="0"/>
          <w:cols w:equalWidth="0" w:num="2">
            <w:col w:w="2658" w:space="40"/>
            <w:col w:w="9542"/>
          </w:cols>
        </w:sectPr>
      </w:pPr>
    </w:p>
    <w:p w14:paraId="1E864F82">
      <w:pPr>
        <w:pStyle w:val="12"/>
        <w:spacing w:before="171"/>
        <w:rPr>
          <w:sz w:val="25"/>
        </w:rPr>
      </w:pPr>
      <w:r>
        <w:rPr>
          <w:sz w:val="27"/>
        </w:rPr>
        <mc:AlternateContent>
          <mc:Choice Requires="wps">
            <w:drawing>
              <wp:anchor distT="0" distB="0" distL="114300" distR="114300" simplePos="0" relativeHeight="251727872" behindDoc="0" locked="0" layoutInCell="1" allowOverlap="1">
                <wp:simplePos x="0" y="0"/>
                <wp:positionH relativeFrom="column">
                  <wp:posOffset>1897380</wp:posOffset>
                </wp:positionH>
                <wp:positionV relativeFrom="paragraph">
                  <wp:posOffset>243205</wp:posOffset>
                </wp:positionV>
                <wp:extent cx="5095875" cy="5856605"/>
                <wp:effectExtent l="0" t="0" r="9525" b="10795"/>
                <wp:wrapNone/>
                <wp:docPr id="400" name="Text Box 400"/>
                <wp:cNvGraphicFramePr/>
                <a:graphic xmlns:a="http://schemas.openxmlformats.org/drawingml/2006/main">
                  <a:graphicData uri="http://schemas.microsoft.com/office/word/2010/wordprocessingShape">
                    <wps:wsp>
                      <wps:cNvSpPr txBox="1"/>
                      <wps:spPr>
                        <a:xfrm>
                          <a:off x="1897380" y="3874770"/>
                          <a:ext cx="5095875" cy="58566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597CC86">
                            <w:r>
                              <w:drawing>
                                <wp:inline distT="0" distB="0" distL="114300" distR="114300">
                                  <wp:extent cx="4906645" cy="5770880"/>
                                  <wp:effectExtent l="0" t="0" r="635" b="5080"/>
                                  <wp:docPr id="4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3"/>
                                          <pic:cNvPicPr>
                                            <a:picLocks noChangeAspect="1"/>
                                          </pic:cNvPicPr>
                                        </pic:nvPicPr>
                                        <pic:blipFill>
                                          <a:blip r:embed="rId62"/>
                                          <a:stretch>
                                            <a:fillRect/>
                                          </a:stretch>
                                        </pic:blipFill>
                                        <pic:spPr>
                                          <a:xfrm>
                                            <a:off x="0" y="0"/>
                                            <a:ext cx="4906645" cy="5770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4pt;margin-top:19.15pt;height:461.15pt;width:401.25pt;z-index:251727872;mso-width-relative:page;mso-height-relative:page;" fillcolor="#FFFFFF [3201]" filled="t" stroked="f" coordsize="21600,21600" o:gfxdata="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0tnQA1gAAAAsBAAAPAAAAAAAA&#10;AAEAIAAAACIAAABkcnMvZG93bnJldi54bWxQSwECFAAUAAAACACHTuJA0UJC2U0CAACfBAAADgAA&#10;AAAAAAABACAAAAAlAQAAZHJzL2Uyb0RvYy54bWxQSwUGAAAAAAYABgBZAQAA5AUAAAAA&#10;">
                <v:fill on="t" focussize="0,0"/>
                <v:stroke on="f" weight="0.5pt"/>
                <v:imagedata o:title=""/>
                <o:lock v:ext="edit" aspectratio="f"/>
                <v:textbox>
                  <w:txbxContent>
                    <w:p w14:paraId="1597CC86">
                      <w:r>
                        <w:drawing>
                          <wp:inline distT="0" distB="0" distL="114300" distR="114300">
                            <wp:extent cx="4906645" cy="5770880"/>
                            <wp:effectExtent l="0" t="0" r="635" b="5080"/>
                            <wp:docPr id="4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3"/>
                                    <pic:cNvPicPr>
                                      <a:picLocks noChangeAspect="1"/>
                                    </pic:cNvPicPr>
                                  </pic:nvPicPr>
                                  <pic:blipFill>
                                    <a:blip r:embed="rId62"/>
                                    <a:stretch>
                                      <a:fillRect/>
                                    </a:stretch>
                                  </pic:blipFill>
                                  <pic:spPr>
                                    <a:xfrm>
                                      <a:off x="0" y="0"/>
                                      <a:ext cx="4906645" cy="5770880"/>
                                    </a:xfrm>
                                    <a:prstGeom prst="rect">
                                      <a:avLst/>
                                    </a:prstGeom>
                                    <a:noFill/>
                                    <a:ln>
                                      <a:noFill/>
                                    </a:ln>
                                  </pic:spPr>
                                </pic:pic>
                              </a:graphicData>
                            </a:graphic>
                          </wp:inline>
                        </w:drawing>
                      </w:r>
                    </w:p>
                  </w:txbxContent>
                </v:textbox>
              </v:shape>
            </w:pict>
          </mc:Fallback>
        </mc:AlternateContent>
      </w:r>
    </w:p>
    <w:p w14:paraId="31262C3D">
      <w:pPr>
        <w:spacing w:before="0" w:line="189" w:lineRule="auto"/>
        <w:ind w:left="4365" w:right="2811" w:hanging="1205"/>
        <w:jc w:val="left"/>
        <w:rPr>
          <w:rFonts w:ascii="Trebuchet MS" w:hAnsi="Trebuchet MS"/>
          <w:b/>
          <w:sz w:val="25"/>
        </w:rPr>
      </w:pPr>
      <w:r>
        <w:rPr>
          <w:rFonts w:ascii="Segoe UI Symbol" w:hAnsi="Segoe UI Symbol"/>
          <w:color w:val="FFFFFF"/>
          <w:w w:val="85"/>
          <w:sz w:val="27"/>
          <w:shd w:val="clear" w:color="auto" w:fill="007EB0"/>
        </w:rPr>
        <w:t>Ş</w:t>
      </w:r>
      <w:r>
        <w:rPr>
          <w:rFonts w:ascii="Trebuchet MS" w:hAnsi="Trebuchet MS"/>
          <w:b/>
          <w:color w:val="FFFFFF"/>
          <w:w w:val="85"/>
          <w:sz w:val="27"/>
          <w:shd w:val="clear" w:color="auto" w:fill="007EB0"/>
        </w:rPr>
        <w:t>ekil</w:t>
      </w:r>
      <w:r>
        <w:rPr>
          <w:rFonts w:ascii="Trebuchet MS" w:hAnsi="Trebuchet MS"/>
          <w:b/>
          <w:color w:val="FFFFFF"/>
          <w:spacing w:val="-26"/>
          <w:w w:val="85"/>
          <w:sz w:val="27"/>
          <w:shd w:val="clear" w:color="auto" w:fill="007EB0"/>
        </w:rPr>
        <w:t xml:space="preserve"> </w:t>
      </w:r>
      <w:r>
        <w:rPr>
          <w:rFonts w:ascii="Trebuchet MS" w:hAnsi="Trebuchet MS"/>
          <w:b/>
          <w:color w:val="FFFFFF"/>
          <w:w w:val="85"/>
          <w:sz w:val="27"/>
          <w:shd w:val="clear" w:color="auto" w:fill="007EB0"/>
        </w:rPr>
        <w:t>4.9</w:t>
      </w:r>
      <w:r>
        <w:rPr>
          <w:rFonts w:ascii="Trebuchet MS" w:hAnsi="Trebuchet MS"/>
          <w:b/>
          <w:color w:val="FFFFFF"/>
          <w:spacing w:val="-26"/>
          <w:w w:val="85"/>
          <w:sz w:val="27"/>
          <w:shd w:val="clear" w:color="auto" w:fill="007EB0"/>
        </w:rPr>
        <w:t xml:space="preserve"> </w:t>
      </w:r>
      <w:r>
        <w:rPr>
          <w:rFonts w:ascii="Trebuchet MS" w:hAnsi="Trebuchet MS"/>
          <w:b/>
          <w:color w:val="FFFFFF"/>
          <w:w w:val="85"/>
          <w:sz w:val="25"/>
        </w:rPr>
        <w:t>KURS</w:t>
      </w:r>
      <w:r>
        <w:rPr>
          <w:rFonts w:ascii="Trebuchet MS" w:hAnsi="Trebuchet MS"/>
          <w:b/>
          <w:color w:val="FFFFFF"/>
          <w:spacing w:val="-16"/>
          <w:w w:val="85"/>
          <w:sz w:val="25"/>
        </w:rPr>
        <w:t xml:space="preserve"> </w:t>
      </w:r>
      <w:r>
        <w:rPr>
          <w:rFonts w:ascii="Trebuchet MS" w:hAnsi="Trebuchet MS"/>
          <w:b/>
          <w:color w:val="FFFFFF"/>
          <w:w w:val="85"/>
          <w:sz w:val="25"/>
        </w:rPr>
        <w:t>ve</w:t>
      </w:r>
      <w:r>
        <w:rPr>
          <w:rFonts w:ascii="Trebuchet MS" w:hAnsi="Trebuchet MS"/>
          <w:b/>
          <w:color w:val="FFFFFF"/>
          <w:spacing w:val="-16"/>
          <w:w w:val="85"/>
          <w:sz w:val="25"/>
        </w:rPr>
        <w:t xml:space="preserve"> </w:t>
      </w:r>
      <w:r>
        <w:rPr>
          <w:rFonts w:ascii="Trebuchet MS" w:hAnsi="Trebuchet MS"/>
          <w:b/>
          <w:color w:val="FFFFFF"/>
          <w:w w:val="85"/>
          <w:sz w:val="25"/>
        </w:rPr>
        <w:t>SINIF</w:t>
      </w:r>
      <w:r>
        <w:rPr>
          <w:rFonts w:ascii="Trebuchet MS" w:hAnsi="Trebuchet MS"/>
          <w:b/>
          <w:color w:val="FFFFFF"/>
          <w:spacing w:val="-16"/>
          <w:w w:val="85"/>
          <w:sz w:val="25"/>
        </w:rPr>
        <w:t xml:space="preserve"> </w:t>
      </w:r>
      <w:r>
        <w:rPr>
          <w:rFonts w:ascii="Trebuchet MS" w:hAnsi="Trebuchet MS"/>
          <w:b/>
          <w:color w:val="FFFFFF"/>
          <w:w w:val="85"/>
          <w:sz w:val="25"/>
        </w:rPr>
        <w:t>Aras</w:t>
      </w:r>
      <w:r>
        <w:rPr>
          <w:rFonts w:ascii="Segoe UI Symbol" w:hAnsi="Segoe UI Symbol"/>
          <w:color w:val="FFFFFF"/>
          <w:w w:val="85"/>
          <w:sz w:val="25"/>
        </w:rPr>
        <w:t>ı</w:t>
      </w:r>
      <w:r>
        <w:rPr>
          <w:rFonts w:ascii="Trebuchet MS" w:hAnsi="Trebuchet MS"/>
          <w:b/>
          <w:color w:val="FFFFFF"/>
          <w:w w:val="85"/>
          <w:sz w:val="25"/>
        </w:rPr>
        <w:t>nda</w:t>
      </w:r>
      <w:r>
        <w:rPr>
          <w:rFonts w:ascii="Trebuchet MS" w:hAnsi="Trebuchet MS"/>
          <w:b/>
          <w:color w:val="FFFFFF"/>
          <w:spacing w:val="-16"/>
          <w:w w:val="85"/>
          <w:sz w:val="25"/>
        </w:rPr>
        <w:t xml:space="preserve"> </w:t>
      </w:r>
      <w:r>
        <w:rPr>
          <w:rFonts w:ascii="Trebuchet MS" w:hAnsi="Trebuchet MS"/>
          <w:b/>
          <w:color w:val="FFFFFF"/>
          <w:w w:val="85"/>
          <w:sz w:val="25"/>
        </w:rPr>
        <w:t>Zay</w:t>
      </w:r>
      <w:r>
        <w:rPr>
          <w:rFonts w:ascii="Segoe UI Symbol" w:hAnsi="Segoe UI Symbol"/>
          <w:color w:val="FFFFFF"/>
          <w:w w:val="85"/>
          <w:sz w:val="25"/>
        </w:rPr>
        <w:t>ı</w:t>
      </w:r>
      <w:r>
        <w:rPr>
          <w:rFonts w:ascii="Trebuchet MS" w:hAnsi="Trebuchet MS"/>
          <w:b/>
          <w:color w:val="FFFFFF"/>
          <w:w w:val="85"/>
          <w:sz w:val="25"/>
        </w:rPr>
        <w:t>f</w:t>
      </w:r>
      <w:r>
        <w:rPr>
          <w:rFonts w:ascii="Trebuchet MS" w:hAnsi="Trebuchet MS"/>
          <w:b/>
          <w:color w:val="FFFFFF"/>
          <w:spacing w:val="-16"/>
          <w:w w:val="85"/>
          <w:sz w:val="25"/>
        </w:rPr>
        <w:t xml:space="preserve"> </w:t>
      </w:r>
      <w:r>
        <w:rPr>
          <w:rFonts w:ascii="Trebuchet MS" w:hAnsi="Trebuchet MS"/>
          <w:b/>
          <w:color w:val="FFFFFF"/>
          <w:w w:val="85"/>
          <w:sz w:val="25"/>
        </w:rPr>
        <w:t>(Tan</w:t>
      </w:r>
      <w:r>
        <w:rPr>
          <w:rFonts w:ascii="Segoe UI Symbol" w:hAnsi="Segoe UI Symbol"/>
          <w:color w:val="FFFFFF"/>
          <w:w w:val="85"/>
          <w:sz w:val="25"/>
        </w:rPr>
        <w:t>ı</w:t>
      </w:r>
      <w:r>
        <w:rPr>
          <w:rFonts w:ascii="Trebuchet MS" w:hAnsi="Trebuchet MS"/>
          <w:b/>
          <w:color w:val="FFFFFF"/>
          <w:w w:val="85"/>
          <w:sz w:val="25"/>
        </w:rPr>
        <w:t>mlay</w:t>
      </w:r>
      <w:r>
        <w:rPr>
          <w:rFonts w:ascii="Segoe UI Symbol" w:hAnsi="Segoe UI Symbol"/>
          <w:color w:val="FFFFFF"/>
          <w:w w:val="85"/>
          <w:sz w:val="25"/>
        </w:rPr>
        <w:t>ı</w:t>
      </w:r>
      <w:r>
        <w:rPr>
          <w:rFonts w:ascii="Trebuchet MS" w:hAnsi="Trebuchet MS"/>
          <w:b/>
          <w:color w:val="FFFFFF"/>
          <w:w w:val="85"/>
          <w:sz w:val="25"/>
        </w:rPr>
        <w:t>c</w:t>
      </w:r>
      <w:r>
        <w:rPr>
          <w:rFonts w:ascii="Segoe UI Symbol" w:hAnsi="Segoe UI Symbol"/>
          <w:color w:val="FFFFFF"/>
          <w:w w:val="85"/>
          <w:sz w:val="25"/>
        </w:rPr>
        <w:t>ı</w:t>
      </w:r>
      <w:r>
        <w:rPr>
          <w:rFonts w:ascii="Segoe UI Symbol" w:hAnsi="Segoe UI Symbol"/>
          <w:color w:val="FFFFFF"/>
          <w:spacing w:val="-10"/>
          <w:w w:val="85"/>
          <w:sz w:val="25"/>
        </w:rPr>
        <w:t xml:space="preserve"> </w:t>
      </w:r>
      <w:r>
        <w:rPr>
          <w:rFonts w:ascii="Trebuchet MS" w:hAnsi="Trebuchet MS"/>
          <w:b/>
          <w:color w:val="FFFFFF"/>
          <w:w w:val="85"/>
          <w:sz w:val="25"/>
        </w:rPr>
        <w:t xml:space="preserve">Olmayan) </w:t>
      </w:r>
      <w:r>
        <w:rPr>
          <w:rFonts w:ascii="Trebuchet MS" w:hAnsi="Trebuchet MS"/>
          <w:b/>
          <w:color w:val="FFFFFF"/>
          <w:spacing w:val="-2"/>
          <w:w w:val="80"/>
          <w:sz w:val="25"/>
        </w:rPr>
        <w:t>Bir</w:t>
      </w:r>
      <w:r>
        <w:rPr>
          <w:rFonts w:ascii="Trebuchet MS" w:hAnsi="Trebuchet MS"/>
          <w:b/>
          <w:color w:val="FFFFFF"/>
          <w:spacing w:val="-13"/>
          <w:w w:val="80"/>
          <w:sz w:val="25"/>
        </w:rPr>
        <w:t xml:space="preserve"> </w:t>
      </w:r>
      <w:r>
        <w:rPr>
          <w:rFonts w:ascii="Segoe UI Symbol" w:hAnsi="Segoe UI Symbol"/>
          <w:color w:val="FFFFFF"/>
          <w:spacing w:val="-2"/>
          <w:w w:val="80"/>
          <w:sz w:val="25"/>
        </w:rPr>
        <w:t>İ</w:t>
      </w:r>
      <w:r>
        <w:rPr>
          <w:rFonts w:ascii="Trebuchet MS" w:hAnsi="Trebuchet MS"/>
          <w:b/>
          <w:color w:val="FFFFFF"/>
          <w:spacing w:val="-2"/>
          <w:w w:val="80"/>
          <w:sz w:val="25"/>
        </w:rPr>
        <w:t>li</w:t>
      </w:r>
      <w:r>
        <w:rPr>
          <w:rFonts w:ascii="Segoe UI Symbol" w:hAnsi="Segoe UI Symbol"/>
          <w:color w:val="FFFFFF"/>
          <w:spacing w:val="-2"/>
          <w:w w:val="80"/>
          <w:sz w:val="25"/>
        </w:rPr>
        <w:t>ş</w:t>
      </w:r>
      <w:r>
        <w:rPr>
          <w:rFonts w:ascii="Trebuchet MS" w:hAnsi="Trebuchet MS"/>
          <w:b/>
          <w:color w:val="FFFFFF"/>
          <w:spacing w:val="-2"/>
          <w:w w:val="80"/>
          <w:sz w:val="25"/>
        </w:rPr>
        <w:t>ki</w:t>
      </w:r>
    </w:p>
    <w:p w14:paraId="7B0B19F4">
      <w:pPr>
        <w:pStyle w:val="12"/>
        <w:spacing w:before="155"/>
        <w:rPr>
          <w:rFonts w:ascii="Trebuchet MS"/>
          <w:b/>
          <w:sz w:val="20"/>
        </w:rPr>
      </w:pPr>
    </w:p>
    <w:p w14:paraId="071C9564">
      <w:pPr>
        <w:pStyle w:val="12"/>
        <w:spacing w:after="0"/>
        <w:rPr>
          <w:rFonts w:ascii="Trebuchet MS"/>
          <w:b/>
          <w:sz w:val="20"/>
        </w:rPr>
        <w:sectPr>
          <w:type w:val="continuous"/>
          <w:pgSz w:w="12240" w:h="15660"/>
          <w:pgMar w:top="740" w:right="0" w:bottom="300" w:left="0" w:header="540" w:footer="92" w:gutter="0"/>
          <w:cols w:space="720" w:num="1"/>
        </w:sectPr>
      </w:pPr>
    </w:p>
    <w:p w14:paraId="561F2502">
      <w:pPr>
        <w:pStyle w:val="12"/>
        <w:rPr>
          <w:rFonts w:ascii="Trebuchet MS"/>
          <w:b/>
          <w:sz w:val="15"/>
        </w:rPr>
      </w:pPr>
    </w:p>
    <w:p w14:paraId="78B8F7EB">
      <w:pPr>
        <w:pStyle w:val="12"/>
        <w:rPr>
          <w:rFonts w:ascii="Trebuchet MS"/>
          <w:b/>
          <w:sz w:val="15"/>
        </w:rPr>
      </w:pPr>
    </w:p>
    <w:p w14:paraId="3BAB21F6">
      <w:pPr>
        <w:pStyle w:val="12"/>
        <w:spacing w:before="91"/>
        <w:rPr>
          <w:rFonts w:ascii="Trebuchet MS"/>
          <w:b/>
          <w:sz w:val="15"/>
        </w:rPr>
      </w:pPr>
    </w:p>
    <w:p w14:paraId="227FA523">
      <w:pPr>
        <w:spacing w:before="0"/>
        <w:ind w:left="0" w:right="0" w:firstLine="0"/>
        <w:jc w:val="right"/>
        <w:rPr>
          <w:rFonts w:ascii="Arial MT" w:hAnsi="Arial MT"/>
          <w:sz w:val="15"/>
        </w:rPr>
      </w:pPr>
      <w:r>
        <w:rPr>
          <w:rFonts w:ascii="Arial MT" w:hAnsi="Arial MT"/>
          <w:sz w:val="15"/>
        </w:rPr>
        <mc:AlternateContent>
          <mc:Choice Requires="wps">
            <w:drawing>
              <wp:anchor distT="0" distB="0" distL="0" distR="0" simplePos="0" relativeHeight="251674624" behindDoc="0" locked="0" layoutInCell="1" allowOverlap="1">
                <wp:simplePos x="0" y="0"/>
                <wp:positionH relativeFrom="page">
                  <wp:posOffset>2465070</wp:posOffset>
                </wp:positionH>
                <wp:positionV relativeFrom="paragraph">
                  <wp:posOffset>-282575</wp:posOffset>
                </wp:positionV>
                <wp:extent cx="1348740" cy="855345"/>
                <wp:effectExtent l="0" t="0" r="0" b="0"/>
                <wp:wrapNone/>
                <wp:docPr id="304" name="Textbox 304"/>
                <wp:cNvGraphicFramePr/>
                <a:graphic xmlns:a="http://schemas.openxmlformats.org/drawingml/2006/main">
                  <a:graphicData uri="http://schemas.microsoft.com/office/word/2010/wordprocessingShape">
                    <wps:wsp>
                      <wps:cNvSpPr txBox="1"/>
                      <wps:spPr>
                        <a:xfrm>
                          <a:off x="0" y="0"/>
                          <a:ext cx="1348740" cy="855344"/>
                        </a:xfrm>
                        <a:prstGeom prst="rect">
                          <a:avLst/>
                        </a:prstGeom>
                      </wps:spPr>
                      <wps:txbx>
                        <w:txbxContent>
                          <w:tbl>
                            <w:tblPr>
                              <w:tblStyle w:val="11"/>
                              <w:tblW w:w="0" w:type="auto"/>
                              <w:tblInd w:w="70" w:type="dxa"/>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Layout w:type="fixed"/>
                              <w:tblCellMar>
                                <w:top w:w="0" w:type="dxa"/>
                                <w:left w:w="0" w:type="dxa"/>
                                <w:bottom w:w="0" w:type="dxa"/>
                                <w:right w:w="0" w:type="dxa"/>
                              </w:tblCellMar>
                            </w:tblPr>
                            <w:tblGrid>
                              <w:gridCol w:w="374"/>
                              <w:gridCol w:w="1610"/>
                            </w:tblGrid>
                            <w:tr w14:paraId="073587D6">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280" w:hRule="atLeast"/>
                              </w:trPr>
                              <w:tc>
                                <w:tcPr>
                                  <w:tcW w:w="1984" w:type="dxa"/>
                                  <w:gridSpan w:val="2"/>
                                  <w:shd w:val="clear" w:color="auto" w:fill="C4C6C8"/>
                                </w:tcPr>
                                <w:p w14:paraId="20A4F561">
                                  <w:pPr>
                                    <w:pStyle w:val="15"/>
                                    <w:spacing w:before="45"/>
                                    <w:ind w:left="41"/>
                                    <w:jc w:val="center"/>
                                    <w:rPr>
                                      <w:rFonts w:ascii="Arial MT"/>
                                      <w:sz w:val="15"/>
                                    </w:rPr>
                                  </w:pPr>
                                  <w:r>
                                    <w:rPr>
                                      <w:rFonts w:ascii="Arial MT"/>
                                      <w:color w:val="231F20"/>
                                      <w:spacing w:val="-4"/>
                                      <w:sz w:val="15"/>
                                    </w:rPr>
                                    <w:t>KURS</w:t>
                                  </w:r>
                                </w:p>
                              </w:tc>
                            </w:tr>
                            <w:tr w14:paraId="1610EEC9">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278" w:hRule="atLeast"/>
                              </w:trPr>
                              <w:tc>
                                <w:tcPr>
                                  <w:tcW w:w="374" w:type="dxa"/>
                                </w:tcPr>
                                <w:p w14:paraId="6FF3DE0C">
                                  <w:pPr>
                                    <w:pStyle w:val="15"/>
                                    <w:spacing w:before="12"/>
                                    <w:ind w:left="59"/>
                                    <w:rPr>
                                      <w:rFonts w:ascii="Arial Black"/>
                                      <w:sz w:val="15"/>
                                    </w:rPr>
                                  </w:pPr>
                                  <w:r>
                                    <w:rPr>
                                      <w:rFonts w:ascii="Arial Black"/>
                                      <w:color w:val="231F20"/>
                                      <w:spacing w:val="-5"/>
                                      <w:sz w:val="15"/>
                                    </w:rPr>
                                    <w:t>PK</w:t>
                                  </w:r>
                                </w:p>
                              </w:tc>
                              <w:tc>
                                <w:tcPr>
                                  <w:tcW w:w="1610" w:type="dxa"/>
                                </w:tcPr>
                                <w:p w14:paraId="0D6367C3">
                                  <w:pPr>
                                    <w:pStyle w:val="15"/>
                                    <w:spacing w:before="12"/>
                                    <w:ind w:left="63"/>
                                    <w:rPr>
                                      <w:rFonts w:ascii="Arial Black"/>
                                      <w:sz w:val="15"/>
                                    </w:rPr>
                                  </w:pPr>
                                  <w:r>
                                    <w:rPr>
                                      <w:rFonts w:ascii="Arial Black"/>
                                      <w:color w:val="231F20"/>
                                      <w:spacing w:val="-2"/>
                                      <w:sz w:val="15"/>
                                      <w:u w:val="single" w:color="231F20"/>
                                    </w:rPr>
                                    <w:t>CRS_CODE</w:t>
                                  </w:r>
                                </w:p>
                              </w:tc>
                            </w:tr>
                            <w:tr w14:paraId="3D4672AD">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709" w:hRule="atLeast"/>
                              </w:trPr>
                              <w:tc>
                                <w:tcPr>
                                  <w:tcW w:w="374" w:type="dxa"/>
                                </w:tcPr>
                                <w:p w14:paraId="61C0C678">
                                  <w:pPr>
                                    <w:pStyle w:val="15"/>
                                    <w:spacing w:before="0"/>
                                    <w:ind w:left="0"/>
                                    <w:rPr>
                                      <w:rFonts w:ascii="Times New Roman"/>
                                      <w:sz w:val="16"/>
                                    </w:rPr>
                                  </w:pPr>
                                </w:p>
                              </w:tc>
                              <w:tc>
                                <w:tcPr>
                                  <w:tcW w:w="1610" w:type="dxa"/>
                                </w:tcPr>
                                <w:p w14:paraId="0810ABAD">
                                  <w:pPr>
                                    <w:pStyle w:val="15"/>
                                    <w:spacing w:before="90" w:line="201" w:lineRule="auto"/>
                                    <w:ind w:left="60"/>
                                    <w:rPr>
                                      <w:rFonts w:ascii="Arial Black"/>
                                      <w:sz w:val="15"/>
                                    </w:rPr>
                                  </w:pPr>
                                  <w:r>
                                    <w:rPr>
                                      <w:rFonts w:ascii="Arial Black"/>
                                      <w:color w:val="231F20"/>
                                      <w:spacing w:val="-2"/>
                                      <w:sz w:val="15"/>
                                    </w:rPr>
                                    <w:t xml:space="preserve">DEPT_CODE </w:t>
                                  </w:r>
                                  <w:r>
                                    <w:rPr>
                                      <w:rFonts w:ascii="Arial Black"/>
                                      <w:color w:val="231F20"/>
                                      <w:spacing w:val="-4"/>
                                      <w:w w:val="85"/>
                                      <w:sz w:val="15"/>
                                    </w:rPr>
                                    <w:t>CRS_DESCRIPTION</w:t>
                                  </w:r>
                                  <w:r>
                                    <w:rPr>
                                      <w:rFonts w:ascii="Arial Black"/>
                                      <w:color w:val="231F20"/>
                                      <w:spacing w:val="-2"/>
                                      <w:w w:val="85"/>
                                      <w:sz w:val="15"/>
                                    </w:rPr>
                                    <w:t xml:space="preserve"> </w:t>
                                  </w:r>
                                  <w:r>
                                    <w:rPr>
                                      <w:rFonts w:ascii="Arial Black"/>
                                      <w:color w:val="231F20"/>
                                      <w:spacing w:val="-2"/>
                                      <w:sz w:val="15"/>
                                    </w:rPr>
                                    <w:t>CRS_CREDIT</w:t>
                                  </w:r>
                                </w:p>
                              </w:tc>
                            </w:tr>
                          </w:tbl>
                          <w:p w14:paraId="5C39495E">
                            <w:pPr>
                              <w:pStyle w:val="12"/>
                            </w:pPr>
                          </w:p>
                        </w:txbxContent>
                      </wps:txbx>
                      <wps:bodyPr wrap="square" lIns="0" tIns="0" rIns="0" bIns="0" rtlCol="0">
                        <a:noAutofit/>
                      </wps:bodyPr>
                    </wps:wsp>
                  </a:graphicData>
                </a:graphic>
              </wp:anchor>
            </w:drawing>
          </mc:Choice>
          <mc:Fallback>
            <w:pict>
              <v:shape id="Textbox 304" o:spid="_x0000_s1026" o:spt="202" type="#_x0000_t202" style="position:absolute;left:0pt;margin-left:194.1pt;margin-top:-22.25pt;height:67.35pt;width:106.2pt;mso-position-horizontal-relative:page;z-index:251674624;mso-width-relative:page;mso-height-relative:page;" filled="f" stroked="f" coordsize="21600,21600" o:gfxdata="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OZ1WN2QAAAAoBAAAPAAAAAAAAAAEAIAAAACIAAABkcnMvZG93bnJldi54bWxQSwECFAAUAAAA&#10;CACHTuJAPeA0irQBAAB4AwAADgAAAAAAAAABACAAAAAoAQAAZHJzL2Uyb0RvYy54bWxQSwUGAAAA&#10;AAYABgBZAQAATgUAAAAA&#10;">
                <v:fill on="f" focussize="0,0"/>
                <v:stroke on="f"/>
                <v:imagedata o:title=""/>
                <o:lock v:ext="edit" aspectratio="f"/>
                <v:textbox inset="0mm,0mm,0mm,0mm">
                  <w:txbxContent>
                    <w:tbl>
                      <w:tblPr>
                        <w:tblStyle w:val="11"/>
                        <w:tblW w:w="0" w:type="auto"/>
                        <w:tblInd w:w="70" w:type="dxa"/>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Layout w:type="fixed"/>
                        <w:tblCellMar>
                          <w:top w:w="0" w:type="dxa"/>
                          <w:left w:w="0" w:type="dxa"/>
                          <w:bottom w:w="0" w:type="dxa"/>
                          <w:right w:w="0" w:type="dxa"/>
                        </w:tblCellMar>
                      </w:tblPr>
                      <w:tblGrid>
                        <w:gridCol w:w="374"/>
                        <w:gridCol w:w="1610"/>
                      </w:tblGrid>
                      <w:tr w14:paraId="073587D6">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280" w:hRule="atLeast"/>
                        </w:trPr>
                        <w:tc>
                          <w:tcPr>
                            <w:tcW w:w="1984" w:type="dxa"/>
                            <w:gridSpan w:val="2"/>
                            <w:shd w:val="clear" w:color="auto" w:fill="C4C6C8"/>
                          </w:tcPr>
                          <w:p w14:paraId="20A4F561">
                            <w:pPr>
                              <w:pStyle w:val="15"/>
                              <w:spacing w:before="45"/>
                              <w:ind w:left="41"/>
                              <w:jc w:val="center"/>
                              <w:rPr>
                                <w:rFonts w:ascii="Arial MT"/>
                                <w:sz w:val="15"/>
                              </w:rPr>
                            </w:pPr>
                            <w:r>
                              <w:rPr>
                                <w:rFonts w:ascii="Arial MT"/>
                                <w:color w:val="231F20"/>
                                <w:spacing w:val="-4"/>
                                <w:sz w:val="15"/>
                              </w:rPr>
                              <w:t>KURS</w:t>
                            </w:r>
                          </w:p>
                        </w:tc>
                      </w:tr>
                      <w:tr w14:paraId="1610EEC9">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278" w:hRule="atLeast"/>
                        </w:trPr>
                        <w:tc>
                          <w:tcPr>
                            <w:tcW w:w="374" w:type="dxa"/>
                          </w:tcPr>
                          <w:p w14:paraId="6FF3DE0C">
                            <w:pPr>
                              <w:pStyle w:val="15"/>
                              <w:spacing w:before="12"/>
                              <w:ind w:left="59"/>
                              <w:rPr>
                                <w:rFonts w:ascii="Arial Black"/>
                                <w:sz w:val="15"/>
                              </w:rPr>
                            </w:pPr>
                            <w:r>
                              <w:rPr>
                                <w:rFonts w:ascii="Arial Black"/>
                                <w:color w:val="231F20"/>
                                <w:spacing w:val="-5"/>
                                <w:sz w:val="15"/>
                              </w:rPr>
                              <w:t>PK</w:t>
                            </w:r>
                          </w:p>
                        </w:tc>
                        <w:tc>
                          <w:tcPr>
                            <w:tcW w:w="1610" w:type="dxa"/>
                          </w:tcPr>
                          <w:p w14:paraId="0D6367C3">
                            <w:pPr>
                              <w:pStyle w:val="15"/>
                              <w:spacing w:before="12"/>
                              <w:ind w:left="63"/>
                              <w:rPr>
                                <w:rFonts w:ascii="Arial Black"/>
                                <w:sz w:val="15"/>
                              </w:rPr>
                            </w:pPr>
                            <w:r>
                              <w:rPr>
                                <w:rFonts w:ascii="Arial Black"/>
                                <w:color w:val="231F20"/>
                                <w:spacing w:val="-2"/>
                                <w:sz w:val="15"/>
                                <w:u w:val="single" w:color="231F20"/>
                              </w:rPr>
                              <w:t>CRS_CODE</w:t>
                            </w:r>
                          </w:p>
                        </w:tc>
                      </w:tr>
                      <w:tr w14:paraId="3D4672AD">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709" w:hRule="atLeast"/>
                        </w:trPr>
                        <w:tc>
                          <w:tcPr>
                            <w:tcW w:w="374" w:type="dxa"/>
                          </w:tcPr>
                          <w:p w14:paraId="61C0C678">
                            <w:pPr>
                              <w:pStyle w:val="15"/>
                              <w:spacing w:before="0"/>
                              <w:ind w:left="0"/>
                              <w:rPr>
                                <w:rFonts w:ascii="Times New Roman"/>
                                <w:sz w:val="16"/>
                              </w:rPr>
                            </w:pPr>
                          </w:p>
                        </w:tc>
                        <w:tc>
                          <w:tcPr>
                            <w:tcW w:w="1610" w:type="dxa"/>
                          </w:tcPr>
                          <w:p w14:paraId="0810ABAD">
                            <w:pPr>
                              <w:pStyle w:val="15"/>
                              <w:spacing w:before="90" w:line="201" w:lineRule="auto"/>
                              <w:ind w:left="60"/>
                              <w:rPr>
                                <w:rFonts w:ascii="Arial Black"/>
                                <w:sz w:val="15"/>
                              </w:rPr>
                            </w:pPr>
                            <w:r>
                              <w:rPr>
                                <w:rFonts w:ascii="Arial Black"/>
                                <w:color w:val="231F20"/>
                                <w:spacing w:val="-2"/>
                                <w:sz w:val="15"/>
                              </w:rPr>
                              <w:t xml:space="preserve">DEPT_CODE </w:t>
                            </w:r>
                            <w:r>
                              <w:rPr>
                                <w:rFonts w:ascii="Arial Black"/>
                                <w:color w:val="231F20"/>
                                <w:spacing w:val="-4"/>
                                <w:w w:val="85"/>
                                <w:sz w:val="15"/>
                              </w:rPr>
                              <w:t>CRS_DESCRIPTION</w:t>
                            </w:r>
                            <w:r>
                              <w:rPr>
                                <w:rFonts w:ascii="Arial Black"/>
                                <w:color w:val="231F20"/>
                                <w:spacing w:val="-2"/>
                                <w:w w:val="85"/>
                                <w:sz w:val="15"/>
                              </w:rPr>
                              <w:t xml:space="preserve"> </w:t>
                            </w:r>
                            <w:r>
                              <w:rPr>
                                <w:rFonts w:ascii="Arial Black"/>
                                <w:color w:val="231F20"/>
                                <w:spacing w:val="-2"/>
                                <w:sz w:val="15"/>
                              </w:rPr>
                              <w:t>CRS_CREDIT</w:t>
                            </w:r>
                          </w:p>
                        </w:tc>
                      </w:tr>
                    </w:tbl>
                    <w:p w14:paraId="5C39495E">
                      <w:pPr>
                        <w:pStyle w:val="12"/>
                      </w:pPr>
                    </w:p>
                  </w:txbxContent>
                </v:textbox>
              </v:shape>
            </w:pict>
          </mc:Fallback>
        </mc:AlternateContent>
      </w:r>
      <w:r>
        <w:rPr>
          <w:color w:val="C94935"/>
          <w:spacing w:val="-2"/>
          <w:w w:val="105"/>
          <w:sz w:val="15"/>
        </w:rPr>
        <w:t>ü</w:t>
      </w:r>
      <w:r>
        <w:rPr>
          <w:rFonts w:ascii="Arial MT" w:hAnsi="Arial MT"/>
          <w:color w:val="C94935"/>
          <w:spacing w:val="-2"/>
          <w:w w:val="105"/>
          <w:sz w:val="15"/>
        </w:rPr>
        <w:t>retir</w:t>
      </w:r>
    </w:p>
    <w:p w14:paraId="72E1A84E">
      <w:pPr>
        <w:spacing w:before="169" w:line="240" w:lineRule="auto"/>
        <w:rPr>
          <w:rFonts w:ascii="Arial MT"/>
          <w:sz w:val="15"/>
        </w:rPr>
      </w:pPr>
      <w:r>
        <w:br w:type="column"/>
      </w:r>
    </w:p>
    <w:p w14:paraId="7E9B4AE4">
      <w:pPr>
        <w:spacing w:before="0" w:line="372" w:lineRule="auto"/>
        <w:ind w:left="770" w:right="0" w:firstLine="0"/>
        <w:jc w:val="right"/>
        <w:rPr>
          <w:rFonts w:ascii="Arial Black"/>
          <w:sz w:val="15"/>
        </w:rPr>
      </w:pPr>
      <w:r>
        <w:rPr>
          <w:rFonts w:ascii="Arial Black"/>
          <w:color w:val="231F20"/>
          <w:spacing w:val="-6"/>
          <w:sz w:val="15"/>
        </w:rPr>
        <w:t xml:space="preserve">PK </w:t>
      </w:r>
      <w:r>
        <w:rPr>
          <w:rFonts w:ascii="Arial Black"/>
          <w:color w:val="231F20"/>
          <w:spacing w:val="-7"/>
          <w:w w:val="80"/>
          <w:sz w:val="15"/>
        </w:rPr>
        <w:t>FK1</w:t>
      </w:r>
    </w:p>
    <w:p w14:paraId="7B8596AF">
      <w:pPr>
        <w:spacing w:before="96"/>
        <w:ind w:left="372" w:right="0" w:firstLine="0"/>
        <w:jc w:val="left"/>
        <w:rPr>
          <w:rFonts w:ascii="Arial MT"/>
          <w:sz w:val="15"/>
        </w:rPr>
      </w:pPr>
      <w:r>
        <w:br w:type="column"/>
      </w:r>
      <w:r>
        <w:rPr>
          <w:rFonts w:ascii="Arial MT"/>
          <w:color w:val="231F20"/>
          <w:spacing w:val="-2"/>
          <w:sz w:val="15"/>
        </w:rPr>
        <w:t>SINIF</w:t>
      </w:r>
    </w:p>
    <w:p w14:paraId="7A768718">
      <w:pPr>
        <w:spacing w:before="85"/>
        <w:ind w:left="166" w:right="0" w:firstLine="0"/>
        <w:jc w:val="left"/>
        <w:rPr>
          <w:rFonts w:ascii="Arial Black"/>
          <w:sz w:val="15"/>
        </w:rPr>
      </w:pPr>
      <w:r>
        <w:rPr>
          <w:rFonts w:ascii="Arial Black"/>
          <w:color w:val="231F20"/>
          <w:spacing w:val="-2"/>
          <w:sz w:val="15"/>
        </w:rPr>
        <w:t>CLASS_CODE</w:t>
      </w:r>
    </w:p>
    <w:p w14:paraId="0484CE70">
      <w:pPr>
        <w:spacing w:before="151" w:line="201" w:lineRule="auto"/>
        <w:ind w:left="163" w:right="1615" w:firstLine="0"/>
        <w:jc w:val="left"/>
        <w:rPr>
          <w:rFonts w:ascii="Arial Black"/>
          <w:sz w:val="15"/>
        </w:rPr>
      </w:pPr>
      <w:r>
        <w:rPr>
          <w:rFonts w:ascii="Arial Black"/>
          <w:color w:val="231F20"/>
          <w:spacing w:val="-2"/>
          <w:sz w:val="15"/>
        </w:rPr>
        <w:t xml:space="preserve">CRS_CODE </w:t>
      </w:r>
      <w:r>
        <w:rPr>
          <w:rFonts w:ascii="Arial Black"/>
          <w:color w:val="231F20"/>
          <w:spacing w:val="-2"/>
          <w:w w:val="90"/>
          <w:sz w:val="15"/>
        </w:rPr>
        <w:t xml:space="preserve">CLASS_SECTION </w:t>
      </w:r>
      <w:r>
        <w:rPr>
          <w:rFonts w:ascii="Arial Black"/>
          <w:color w:val="231F20"/>
          <w:spacing w:val="-2"/>
          <w:sz w:val="15"/>
        </w:rPr>
        <w:t xml:space="preserve">CLASS_TIME </w:t>
      </w:r>
      <w:r>
        <w:rPr>
          <w:rFonts w:ascii="Arial Black"/>
          <w:color w:val="231F20"/>
          <w:spacing w:val="-8"/>
          <w:sz w:val="15"/>
        </w:rPr>
        <w:t>ROOM_CODE</w:t>
      </w:r>
      <w:r>
        <w:rPr>
          <w:rFonts w:ascii="Arial Black"/>
          <w:color w:val="231F20"/>
          <w:spacing w:val="-7"/>
          <w:sz w:val="15"/>
        </w:rPr>
        <w:t xml:space="preserve"> </w:t>
      </w:r>
      <w:r>
        <w:rPr>
          <w:rFonts w:ascii="Arial Black"/>
          <w:color w:val="231F20"/>
          <w:spacing w:val="-8"/>
          <w:sz w:val="15"/>
        </w:rPr>
        <w:t>PROF_NUM</w:t>
      </w:r>
    </w:p>
    <w:p w14:paraId="59FF3FC4">
      <w:pPr>
        <w:spacing w:after="0" w:line="201" w:lineRule="auto"/>
        <w:jc w:val="left"/>
        <w:rPr>
          <w:rFonts w:ascii="Arial Black"/>
          <w:sz w:val="15"/>
        </w:rPr>
        <w:sectPr>
          <w:type w:val="continuous"/>
          <w:pgSz w:w="12240" w:h="15660"/>
          <w:pgMar w:top="740" w:right="0" w:bottom="300" w:left="0" w:header="540" w:footer="92" w:gutter="0"/>
          <w:cols w:equalWidth="0" w:num="3">
            <w:col w:w="7465" w:space="40"/>
            <w:col w:w="1024" w:space="39"/>
            <w:col w:w="3672"/>
          </w:cols>
        </w:sectPr>
      </w:pPr>
    </w:p>
    <w:p w14:paraId="617DFE47">
      <w:pPr>
        <w:pStyle w:val="12"/>
        <w:rPr>
          <w:rFonts w:ascii="Arial Black"/>
          <w:sz w:val="15"/>
        </w:rPr>
      </w:pPr>
      <w:r>
        <w:rPr>
          <w:rFonts w:ascii="Arial Black"/>
          <w:sz w:val="15"/>
        </w:rPr>
        <mc:AlternateContent>
          <mc:Choice Requires="wpg">
            <w:drawing>
              <wp:anchor distT="0" distB="0" distL="0" distR="0" simplePos="0" relativeHeight="251705344" behindDoc="1" locked="0" layoutInCell="1" allowOverlap="1">
                <wp:simplePos x="0" y="0"/>
                <wp:positionH relativeFrom="page">
                  <wp:posOffset>1861820</wp:posOffset>
                </wp:positionH>
                <wp:positionV relativeFrom="page">
                  <wp:posOffset>628650</wp:posOffset>
                </wp:positionV>
                <wp:extent cx="5163820" cy="9079865"/>
                <wp:effectExtent l="0" t="0" r="0" b="0"/>
                <wp:wrapNone/>
                <wp:docPr id="305" name="Group 305"/>
                <wp:cNvGraphicFramePr/>
                <a:graphic xmlns:a="http://schemas.openxmlformats.org/drawingml/2006/main">
                  <a:graphicData uri="http://schemas.microsoft.com/office/word/2010/wordprocessingGroup">
                    <wpg:wgp>
                      <wpg:cNvGrpSpPr/>
                      <wpg:grpSpPr>
                        <a:xfrm>
                          <a:off x="0" y="0"/>
                          <a:ext cx="5163820" cy="9079865"/>
                          <a:chOff x="0" y="0"/>
                          <a:chExt cx="5163820" cy="9079865"/>
                        </a:xfrm>
                      </wpg:grpSpPr>
                      <wps:wsp>
                        <wps:cNvPr id="306" name="Graphic 306"/>
                        <wps:cNvSpPr/>
                        <wps:spPr>
                          <a:xfrm>
                            <a:off x="2222" y="0"/>
                            <a:ext cx="1270" cy="8909050"/>
                          </a:xfrm>
                          <a:custGeom>
                            <a:avLst/>
                            <a:gdLst/>
                            <a:ahLst/>
                            <a:cxnLst/>
                            <a:rect l="l" t="t" r="r" b="b"/>
                            <a:pathLst>
                              <a:path h="8909050">
                                <a:moveTo>
                                  <a:pt x="0" y="0"/>
                                </a:moveTo>
                                <a:lnTo>
                                  <a:pt x="0" y="8909050"/>
                                </a:lnTo>
                              </a:path>
                            </a:pathLst>
                          </a:custGeom>
                          <a:ln w="4444">
                            <a:solidFill>
                              <a:srgbClr val="939598"/>
                            </a:solidFill>
                            <a:prstDash val="solid"/>
                          </a:ln>
                        </wps:spPr>
                        <wps:bodyPr wrap="square" lIns="0" tIns="0" rIns="0" bIns="0" rtlCol="0">
                          <a:noAutofit/>
                        </wps:bodyPr>
                      </wps:wsp>
                      <wps:wsp>
                        <wps:cNvPr id="307" name="Graphic 307"/>
                        <wps:cNvSpPr/>
                        <wps:spPr>
                          <a:xfrm>
                            <a:off x="28854" y="3794023"/>
                            <a:ext cx="5134610" cy="5285740"/>
                          </a:xfrm>
                          <a:custGeom>
                            <a:avLst/>
                            <a:gdLst/>
                            <a:ahLst/>
                            <a:cxnLst/>
                            <a:rect l="l" t="t" r="r" b="b"/>
                            <a:pathLst>
                              <a:path w="5134610" h="5285740">
                                <a:moveTo>
                                  <a:pt x="5134355" y="0"/>
                                </a:moveTo>
                                <a:lnTo>
                                  <a:pt x="0" y="0"/>
                                </a:lnTo>
                                <a:lnTo>
                                  <a:pt x="0" y="5285232"/>
                                </a:lnTo>
                                <a:lnTo>
                                  <a:pt x="5134355" y="5285232"/>
                                </a:lnTo>
                                <a:lnTo>
                                  <a:pt x="5134355" y="0"/>
                                </a:lnTo>
                                <a:close/>
                              </a:path>
                            </a:pathLst>
                          </a:custGeom>
                          <a:solidFill>
                            <a:srgbClr val="231F20">
                              <a:alpha val="25097"/>
                            </a:srgbClr>
                          </a:solidFill>
                        </wps:spPr>
                        <wps:bodyPr wrap="square" lIns="0" tIns="0" rIns="0" bIns="0" rtlCol="0">
                          <a:noAutofit/>
                        </wps:bodyPr>
                      </wps:wsp>
                      <pic:pic xmlns:pic="http://schemas.openxmlformats.org/drawingml/2006/picture">
                        <pic:nvPicPr>
                          <pic:cNvPr id="308" name="Image 308"/>
                          <pic:cNvPicPr/>
                        </pic:nvPicPr>
                        <pic:blipFill>
                          <a:blip r:embed="rId63" cstate="print"/>
                          <a:stretch>
                            <a:fillRect/>
                          </a:stretch>
                        </pic:blipFill>
                        <pic:spPr>
                          <a:xfrm>
                            <a:off x="118744" y="3881373"/>
                            <a:ext cx="4876799" cy="5027674"/>
                          </a:xfrm>
                          <a:prstGeom prst="rect">
                            <a:avLst/>
                          </a:prstGeom>
                        </pic:spPr>
                      </pic:pic>
                      <wps:wsp>
                        <wps:cNvPr id="309" name="Graphic 309"/>
                        <wps:cNvSpPr/>
                        <wps:spPr>
                          <a:xfrm>
                            <a:off x="3285802" y="4516473"/>
                            <a:ext cx="75565" cy="44450"/>
                          </a:xfrm>
                          <a:custGeom>
                            <a:avLst/>
                            <a:gdLst/>
                            <a:ahLst/>
                            <a:cxnLst/>
                            <a:rect l="l" t="t" r="r" b="b"/>
                            <a:pathLst>
                              <a:path w="75565" h="44450">
                                <a:moveTo>
                                  <a:pt x="0" y="44018"/>
                                </a:moveTo>
                                <a:lnTo>
                                  <a:pt x="75006" y="0"/>
                                </a:lnTo>
                              </a:path>
                            </a:pathLst>
                          </a:custGeom>
                          <a:ln w="12700">
                            <a:solidFill>
                              <a:srgbClr val="C94935"/>
                            </a:solidFill>
                            <a:prstDash val="solid"/>
                          </a:ln>
                        </wps:spPr>
                        <wps:bodyPr wrap="square" lIns="0" tIns="0" rIns="0" bIns="0" rtlCol="0">
                          <a:noAutofit/>
                        </wps:bodyPr>
                      </wps:wsp>
                      <wps:wsp>
                        <wps:cNvPr id="310" name="Graphic 310"/>
                        <wps:cNvSpPr/>
                        <wps:spPr>
                          <a:xfrm>
                            <a:off x="3285797" y="4560491"/>
                            <a:ext cx="75565" cy="44450"/>
                          </a:xfrm>
                          <a:custGeom>
                            <a:avLst/>
                            <a:gdLst/>
                            <a:ahLst/>
                            <a:cxnLst/>
                            <a:rect l="l" t="t" r="r" b="b"/>
                            <a:pathLst>
                              <a:path w="75565" h="44450">
                                <a:moveTo>
                                  <a:pt x="75006" y="44018"/>
                                </a:moveTo>
                                <a:lnTo>
                                  <a:pt x="0" y="0"/>
                                </a:lnTo>
                              </a:path>
                            </a:pathLst>
                          </a:custGeom>
                          <a:ln w="12700">
                            <a:solidFill>
                              <a:srgbClr val="C94935"/>
                            </a:solidFill>
                            <a:prstDash val="solid"/>
                          </a:ln>
                        </wps:spPr>
                        <wps:bodyPr wrap="square" lIns="0" tIns="0" rIns="0" bIns="0" rtlCol="0">
                          <a:noAutofit/>
                        </wps:bodyPr>
                      </wps:wsp>
                      <wps:wsp>
                        <wps:cNvPr id="311" name="Graphic 311"/>
                        <wps:cNvSpPr/>
                        <wps:spPr>
                          <a:xfrm>
                            <a:off x="2004741" y="4561335"/>
                            <a:ext cx="1297940" cy="1270"/>
                          </a:xfrm>
                          <a:custGeom>
                            <a:avLst/>
                            <a:gdLst/>
                            <a:ahLst/>
                            <a:cxnLst/>
                            <a:rect l="l" t="t" r="r" b="b"/>
                            <a:pathLst>
                              <a:path w="1297940">
                                <a:moveTo>
                                  <a:pt x="0" y="0"/>
                                </a:moveTo>
                                <a:lnTo>
                                  <a:pt x="1297355" y="0"/>
                                </a:lnTo>
                              </a:path>
                            </a:pathLst>
                          </a:custGeom>
                          <a:ln w="12700">
                            <a:solidFill>
                              <a:srgbClr val="C94935"/>
                            </a:solidFill>
                            <a:prstDash val="sysDash"/>
                          </a:ln>
                        </wps:spPr>
                        <wps:bodyPr wrap="square" lIns="0" tIns="0" rIns="0" bIns="0" rtlCol="0">
                          <a:noAutofit/>
                        </wps:bodyPr>
                      </wps:wsp>
                      <wps:wsp>
                        <wps:cNvPr id="312" name="Graphic 312"/>
                        <wps:cNvSpPr/>
                        <wps:spPr>
                          <a:xfrm>
                            <a:off x="3328568" y="4561335"/>
                            <a:ext cx="38100" cy="1270"/>
                          </a:xfrm>
                          <a:custGeom>
                            <a:avLst/>
                            <a:gdLst/>
                            <a:ahLst/>
                            <a:cxnLst/>
                            <a:rect l="l" t="t" r="r" b="b"/>
                            <a:pathLst>
                              <a:path w="38100">
                                <a:moveTo>
                                  <a:pt x="0" y="0"/>
                                </a:moveTo>
                                <a:lnTo>
                                  <a:pt x="38100" y="0"/>
                                </a:lnTo>
                              </a:path>
                            </a:pathLst>
                          </a:custGeom>
                          <a:ln w="12700">
                            <a:solidFill>
                              <a:srgbClr val="C94935"/>
                            </a:solidFill>
                            <a:prstDash val="solid"/>
                          </a:ln>
                        </wps:spPr>
                        <wps:bodyPr wrap="square" lIns="0" tIns="0" rIns="0" bIns="0" rtlCol="0">
                          <a:noAutofit/>
                        </wps:bodyPr>
                      </wps:wsp>
                      <wps:wsp>
                        <wps:cNvPr id="313" name="Graphic 313"/>
                        <wps:cNvSpPr/>
                        <wps:spPr>
                          <a:xfrm>
                            <a:off x="1997105" y="4509089"/>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noAutofit/>
                        </wps:bodyPr>
                      </wps:wsp>
                      <wps:wsp>
                        <wps:cNvPr id="314" name="Graphic 314"/>
                        <wps:cNvSpPr/>
                        <wps:spPr>
                          <a:xfrm>
                            <a:off x="2042191" y="4509089"/>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noAutofit/>
                        </wps:bodyPr>
                      </wps:wsp>
                      <wps:wsp>
                        <wps:cNvPr id="315" name="Graphic 315"/>
                        <wps:cNvSpPr/>
                        <wps:spPr>
                          <a:xfrm>
                            <a:off x="3230543" y="4509089"/>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noAutofit/>
                        </wps:bodyPr>
                      </wps:wsp>
                      <wps:wsp>
                        <wps:cNvPr id="316" name="Graphic 316"/>
                        <wps:cNvSpPr/>
                        <wps:spPr>
                          <a:xfrm>
                            <a:off x="3360794" y="4032148"/>
                            <a:ext cx="1201420" cy="1077595"/>
                          </a:xfrm>
                          <a:custGeom>
                            <a:avLst/>
                            <a:gdLst/>
                            <a:ahLst/>
                            <a:cxnLst/>
                            <a:rect l="l" t="t" r="r" b="b"/>
                            <a:pathLst>
                              <a:path w="1201420" h="1077595">
                                <a:moveTo>
                                  <a:pt x="1201394" y="1077098"/>
                                </a:moveTo>
                                <a:lnTo>
                                  <a:pt x="0" y="1077098"/>
                                </a:lnTo>
                                <a:lnTo>
                                  <a:pt x="0" y="0"/>
                                </a:lnTo>
                                <a:lnTo>
                                  <a:pt x="1201394" y="0"/>
                                </a:lnTo>
                                <a:lnTo>
                                  <a:pt x="1201394" y="1077098"/>
                                </a:lnTo>
                                <a:close/>
                              </a:path>
                            </a:pathLst>
                          </a:custGeom>
                          <a:ln w="12700">
                            <a:solidFill>
                              <a:srgbClr val="004E8D"/>
                            </a:solidFill>
                            <a:prstDash val="solid"/>
                          </a:ln>
                        </wps:spPr>
                        <wps:bodyPr wrap="square" lIns="0" tIns="0" rIns="0" bIns="0" rtlCol="0">
                          <a:noAutofit/>
                        </wps:bodyPr>
                      </wps:wsp>
                      <wps:wsp>
                        <wps:cNvPr id="317" name="Graphic 317"/>
                        <wps:cNvSpPr/>
                        <wps:spPr>
                          <a:xfrm>
                            <a:off x="3360801" y="4032134"/>
                            <a:ext cx="1201420" cy="191770"/>
                          </a:xfrm>
                          <a:custGeom>
                            <a:avLst/>
                            <a:gdLst/>
                            <a:ahLst/>
                            <a:cxnLst/>
                            <a:rect l="l" t="t" r="r" b="b"/>
                            <a:pathLst>
                              <a:path w="1201420" h="191770">
                                <a:moveTo>
                                  <a:pt x="1201394" y="0"/>
                                </a:moveTo>
                                <a:lnTo>
                                  <a:pt x="0" y="0"/>
                                </a:lnTo>
                                <a:lnTo>
                                  <a:pt x="0" y="191515"/>
                                </a:lnTo>
                                <a:lnTo>
                                  <a:pt x="1201394" y="191515"/>
                                </a:lnTo>
                                <a:lnTo>
                                  <a:pt x="1201394" y="0"/>
                                </a:lnTo>
                                <a:close/>
                              </a:path>
                            </a:pathLst>
                          </a:custGeom>
                          <a:solidFill>
                            <a:srgbClr val="B1B3B6"/>
                          </a:solidFill>
                        </wps:spPr>
                        <wps:bodyPr wrap="square" lIns="0" tIns="0" rIns="0" bIns="0" rtlCol="0">
                          <a:noAutofit/>
                        </wps:bodyPr>
                      </wps:wsp>
                      <wps:wsp>
                        <wps:cNvPr id="318" name="Graphic 318"/>
                        <wps:cNvSpPr/>
                        <wps:spPr>
                          <a:xfrm>
                            <a:off x="3360794" y="4032148"/>
                            <a:ext cx="1201420" cy="191770"/>
                          </a:xfrm>
                          <a:custGeom>
                            <a:avLst/>
                            <a:gdLst/>
                            <a:ahLst/>
                            <a:cxnLst/>
                            <a:rect l="l" t="t" r="r" b="b"/>
                            <a:pathLst>
                              <a:path w="1201420" h="191770">
                                <a:moveTo>
                                  <a:pt x="1201394" y="191503"/>
                                </a:moveTo>
                                <a:lnTo>
                                  <a:pt x="0" y="191503"/>
                                </a:lnTo>
                                <a:lnTo>
                                  <a:pt x="0" y="0"/>
                                </a:lnTo>
                                <a:lnTo>
                                  <a:pt x="1201394" y="0"/>
                                </a:lnTo>
                                <a:lnTo>
                                  <a:pt x="1201394" y="191503"/>
                                </a:lnTo>
                                <a:close/>
                              </a:path>
                            </a:pathLst>
                          </a:custGeom>
                          <a:ln w="12699">
                            <a:solidFill>
                              <a:srgbClr val="004E8D"/>
                            </a:solidFill>
                            <a:prstDash val="solid"/>
                          </a:ln>
                        </wps:spPr>
                        <wps:bodyPr wrap="square" lIns="0" tIns="0" rIns="0" bIns="0" rtlCol="0">
                          <a:noAutofit/>
                        </wps:bodyPr>
                      </wps:wsp>
                      <wps:wsp>
                        <wps:cNvPr id="319" name="Graphic 319"/>
                        <wps:cNvSpPr/>
                        <wps:spPr>
                          <a:xfrm>
                            <a:off x="3684132" y="4359695"/>
                            <a:ext cx="621665" cy="1270"/>
                          </a:xfrm>
                          <a:custGeom>
                            <a:avLst/>
                            <a:gdLst/>
                            <a:ahLst/>
                            <a:cxnLst/>
                            <a:rect l="l" t="t" r="r" b="b"/>
                            <a:pathLst>
                              <a:path w="621665">
                                <a:moveTo>
                                  <a:pt x="0" y="0"/>
                                </a:moveTo>
                                <a:lnTo>
                                  <a:pt x="621588" y="0"/>
                                </a:lnTo>
                                <a:lnTo>
                                  <a:pt x="0" y="0"/>
                                </a:lnTo>
                                <a:close/>
                              </a:path>
                            </a:pathLst>
                          </a:custGeom>
                          <a:ln w="5054">
                            <a:solidFill>
                              <a:srgbClr val="231F20"/>
                            </a:solidFill>
                            <a:prstDash val="solid"/>
                          </a:ln>
                        </wps:spPr>
                        <wps:bodyPr wrap="square" lIns="0" tIns="0" rIns="0" bIns="0" rtlCol="0">
                          <a:noAutofit/>
                        </wps:bodyPr>
                      </wps:wsp>
                      <wps:wsp>
                        <wps:cNvPr id="320" name="Graphic 320"/>
                        <wps:cNvSpPr/>
                        <wps:spPr>
                          <a:xfrm>
                            <a:off x="3650558" y="4223649"/>
                            <a:ext cx="1270" cy="885825"/>
                          </a:xfrm>
                          <a:custGeom>
                            <a:avLst/>
                            <a:gdLst/>
                            <a:ahLst/>
                            <a:cxnLst/>
                            <a:rect l="l" t="t" r="r" b="b"/>
                            <a:pathLst>
                              <a:path h="885825">
                                <a:moveTo>
                                  <a:pt x="0" y="0"/>
                                </a:moveTo>
                                <a:lnTo>
                                  <a:pt x="0" y="885596"/>
                                </a:lnTo>
                              </a:path>
                            </a:pathLst>
                          </a:custGeom>
                          <a:ln w="12700">
                            <a:solidFill>
                              <a:srgbClr val="004E8D"/>
                            </a:solidFill>
                            <a:prstDash val="solid"/>
                          </a:ln>
                        </wps:spPr>
                        <wps:bodyPr wrap="square" lIns="0" tIns="0" rIns="0" bIns="0" rtlCol="0">
                          <a:noAutofit/>
                        </wps:bodyPr>
                      </wps:wsp>
                      <wps:wsp>
                        <wps:cNvPr id="321" name="Graphic 321"/>
                        <wps:cNvSpPr/>
                        <wps:spPr>
                          <a:xfrm>
                            <a:off x="3360803" y="4413039"/>
                            <a:ext cx="1201420" cy="1270"/>
                          </a:xfrm>
                          <a:custGeom>
                            <a:avLst/>
                            <a:gdLst/>
                            <a:ahLst/>
                            <a:cxnLst/>
                            <a:rect l="l" t="t" r="r" b="b"/>
                            <a:pathLst>
                              <a:path w="1201420">
                                <a:moveTo>
                                  <a:pt x="0" y="0"/>
                                </a:moveTo>
                                <a:lnTo>
                                  <a:pt x="1201394" y="0"/>
                                </a:lnTo>
                              </a:path>
                            </a:pathLst>
                          </a:custGeom>
                          <a:ln w="12700">
                            <a:solidFill>
                              <a:srgbClr val="004E8D"/>
                            </a:solidFill>
                            <a:prstDash val="solid"/>
                          </a:ln>
                        </wps:spPr>
                        <wps:bodyPr wrap="square" lIns="0" tIns="0" rIns="0" bIns="0" rtlCol="0">
                          <a:noAutofit/>
                        </wps:bodyPr>
                      </wps:wsp>
                      <pic:pic xmlns:pic="http://schemas.openxmlformats.org/drawingml/2006/picture">
                        <pic:nvPicPr>
                          <pic:cNvPr id="322" name="Image 322"/>
                          <pic:cNvPicPr/>
                        </pic:nvPicPr>
                        <pic:blipFill>
                          <a:blip r:embed="rId64" cstate="print"/>
                          <a:stretch>
                            <a:fillRect/>
                          </a:stretch>
                        </pic:blipFill>
                        <pic:spPr>
                          <a:xfrm>
                            <a:off x="545757" y="5646127"/>
                            <a:ext cx="3269012" cy="990587"/>
                          </a:xfrm>
                          <a:prstGeom prst="rect">
                            <a:avLst/>
                          </a:prstGeom>
                        </pic:spPr>
                      </pic:pic>
                      <pic:pic xmlns:pic="http://schemas.openxmlformats.org/drawingml/2006/picture">
                        <pic:nvPicPr>
                          <pic:cNvPr id="323" name="Image 323"/>
                          <pic:cNvPicPr/>
                        </pic:nvPicPr>
                        <pic:blipFill>
                          <a:blip r:embed="rId65" cstate="print"/>
                          <a:stretch>
                            <a:fillRect/>
                          </a:stretch>
                        </pic:blipFill>
                        <pic:spPr>
                          <a:xfrm>
                            <a:off x="545757" y="6893541"/>
                            <a:ext cx="3848137" cy="1844057"/>
                          </a:xfrm>
                          <a:prstGeom prst="rect">
                            <a:avLst/>
                          </a:prstGeom>
                        </pic:spPr>
                      </pic:pic>
                      <wps:wsp>
                        <wps:cNvPr id="324" name="Graphic 324"/>
                        <wps:cNvSpPr/>
                        <wps:spPr>
                          <a:xfrm>
                            <a:off x="118745" y="3365500"/>
                            <a:ext cx="4876800" cy="419100"/>
                          </a:xfrm>
                          <a:custGeom>
                            <a:avLst/>
                            <a:gdLst/>
                            <a:ahLst/>
                            <a:cxnLst/>
                            <a:rect l="l" t="t" r="r" b="b"/>
                            <a:pathLst>
                              <a:path w="4876800" h="419100">
                                <a:moveTo>
                                  <a:pt x="4876800" y="0"/>
                                </a:moveTo>
                                <a:lnTo>
                                  <a:pt x="0" y="0"/>
                                </a:lnTo>
                                <a:lnTo>
                                  <a:pt x="0" y="419100"/>
                                </a:lnTo>
                                <a:lnTo>
                                  <a:pt x="4876800" y="419100"/>
                                </a:lnTo>
                                <a:lnTo>
                                  <a:pt x="4876800" y="0"/>
                                </a:lnTo>
                                <a:close/>
                              </a:path>
                            </a:pathLst>
                          </a:custGeom>
                          <a:solidFill>
                            <a:srgbClr val="414042"/>
                          </a:solidFill>
                        </wps:spPr>
                        <wps:bodyPr wrap="square" lIns="0" tIns="0" rIns="0" bIns="0" rtlCol="0">
                          <a:noAutofit/>
                        </wps:bodyPr>
                      </wps:wsp>
                    </wpg:wgp>
                  </a:graphicData>
                </a:graphic>
              </wp:anchor>
            </w:drawing>
          </mc:Choice>
          <mc:Fallback>
            <w:pict>
              <v:group id="_x0000_s1026" o:spid="_x0000_s1026" o:spt="203" style="position:absolute;left:0pt;margin-left:146.6pt;margin-top:49.5pt;height:714.95pt;width:406.6pt;mso-position-horizontal-relative:page;mso-position-vertical-relative:page;z-index:-251611136;mso-width-relative:page;mso-height-relative:page;" coordsize="5163820,9079865" o:gfxdata="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">
                <o:lock v:ext="edit" aspectratio="f"/>
                <v:shape id="Graphic 306" o:spid="_x0000_s1026" o:spt="100" style="position:absolute;left:2222;top:0;height:8909050;width:1270;" filled="f" stroked="t" coordsize="1,8909050" o:gfxdata="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KIQJr4A&#10;AADcAAAADwAAAAAAAAABACAAAAAiAAAAZHJzL2Rvd25yZXYueG1sUEsBAhQAFAAAAAgAh07iQDMv&#10;BZ47AAAAOQAAABAAAAAAAAAAAQAgAAAADQEAAGRycy9zaGFwZXhtbC54bWxQSwUGAAAAAAYABgBb&#10;AQAAtwMAAAAA&#10;" path="m0,0l0,8909050e">
                  <v:fill on="f" focussize="0,0"/>
                  <v:stroke weight="0.34992125984252pt" color="#939598" joinstyle="round"/>
                  <v:imagedata o:title=""/>
                  <o:lock v:ext="edit" aspectratio="f"/>
                  <v:textbox inset="0mm,0mm,0mm,0mm"/>
                </v:shape>
                <v:shape id="Graphic 307" o:spid="_x0000_s1026" o:spt="100" style="position:absolute;left:28854;top:3794023;height:5285740;width:5134610;" fillcolor="#231F20" filled="t" stroked="f" coordsize="5134610,5285740" o:gfxdata="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s7QvQAA&#10;ANwAAAAPAAAAAAAAAAEAIAAAACIAAABkcnMvZG93bnJldi54bWxQSwECFAAUAAAACACHTuJAMy8F&#10;njsAAAA5AAAAEAAAAAAAAAABACAAAAAMAQAAZHJzL3NoYXBleG1sLnhtbFBLBQYAAAAABgAGAFsB&#10;AAC2AwAAAAA=&#10;" path="m5134355,0l0,0,0,5285232,5134355,5285232,5134355,0xe">
                  <v:fill on="t" opacity="16447f" focussize="0,0"/>
                  <v:stroke on="f"/>
                  <v:imagedata o:title=""/>
                  <o:lock v:ext="edit" aspectratio="f"/>
                  <v:textbox inset="0mm,0mm,0mm,0mm"/>
                </v:shape>
                <v:shape id="Image 308" o:spid="_x0000_s1026" o:spt="75" type="#_x0000_t75" style="position:absolute;left:118744;top:3881373;height:5027674;width:4876799;" filled="f" o:preferrelative="t" stroked="f" coordsize="21600,21600" o:gfxdata="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9lVOLsAAADc&#10;AAAADwAAAAAAAAABACAAAAAiAAAAZHJzL2Rvd25yZXYueG1sUEsBAhQAFAAAAAgAh07iQDMvBZ47&#10;AAAAOQAAABAAAAAAAAAAAQAgAAAACgEAAGRycy9zaGFwZXhtbC54bWxQSwUGAAAAAAYABgBbAQAA&#10;tAMAAAAA&#10;">
                  <v:fill on="f" focussize="0,0"/>
                  <v:stroke on="f"/>
                  <v:imagedata r:id="rId63" o:title=""/>
                  <o:lock v:ext="edit" aspectratio="f"/>
                </v:shape>
                <v:shape id="Graphic 309" o:spid="_x0000_s1026" o:spt="100" style="position:absolute;left:3285802;top:4516473;height:44450;width:75565;" filled="f" stroked="t" coordsize="75565,44450" o:gfxdata="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hVlvr4A&#10;AADcAAAADwAAAAAAAAABACAAAAAiAAAAZHJzL2Rvd25yZXYueG1sUEsBAhQAFAAAAAgAh07iQDMv&#10;BZ47AAAAOQAAABAAAAAAAAAAAQAgAAAADQEAAGRycy9zaGFwZXhtbC54bWxQSwUGAAAAAAYABgBb&#10;AQAAtwMAAAAA&#10;" path="m0,44018l75006,0e">
                  <v:fill on="f" focussize="0,0"/>
                  <v:stroke weight="1pt" color="#C94935" joinstyle="round"/>
                  <v:imagedata o:title=""/>
                  <o:lock v:ext="edit" aspectratio="f"/>
                  <v:textbox inset="0mm,0mm,0mm,0mm"/>
                </v:shape>
                <v:shape id="Graphic 310" o:spid="_x0000_s1026" o:spt="100" style="position:absolute;left:3285797;top:4560491;height:44450;width:75565;" filled="f" stroked="t" coordsize="75565,44450" o:gfxdata="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2Wv68AAAA&#10;3AAAAA8AAAAAAAAAAQAgAAAAIgAAAGRycy9kb3ducmV2LnhtbFBLAQIUABQAAAAIAIdO4kAzLwWe&#10;OwAAADkAAAAQAAAAAAAAAAEAIAAAAAsBAABkcnMvc2hhcGV4bWwueG1sUEsFBgAAAAAGAAYAWwEA&#10;ALUDAAAAAA==&#10;" path="m75006,44018l0,0e">
                  <v:fill on="f" focussize="0,0"/>
                  <v:stroke weight="1pt" color="#C94935" joinstyle="round"/>
                  <v:imagedata o:title=""/>
                  <o:lock v:ext="edit" aspectratio="f"/>
                  <v:textbox inset="0mm,0mm,0mm,0mm"/>
                </v:shape>
                <v:shape id="Graphic 311" o:spid="_x0000_s1026" o:spt="100" style="position:absolute;left:2004741;top:4561335;height:1270;width:1297940;" filled="f" stroked="t" coordsize="1297940,1" o:gfxdata="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cAG/&#10;AAAA3AAAAA8AAAAAAAAAAQAgAAAAIgAAAGRycy9kb3ducmV2LnhtbFBLAQIUABQAAAAIAIdO4kAz&#10;LwWeOwAAADkAAAAQAAAAAAAAAAEAIAAAAA4BAABkcnMvc2hhcGV4bWwueG1sUEsFBgAAAAAGAAYA&#10;WwEAALgDAAAAAA==&#10;" path="m0,0l1297355,0e">
                  <v:fill on="f" focussize="0,0"/>
                  <v:stroke weight="1pt" color="#C94935" joinstyle="round" dashstyle="3 1"/>
                  <v:imagedata o:title=""/>
                  <o:lock v:ext="edit" aspectratio="f"/>
                  <v:textbox inset="0mm,0mm,0mm,0mm"/>
                </v:shape>
                <v:shape id="Graphic 312" o:spid="_x0000_s1026" o:spt="100" style="position:absolute;left:3328568;top:4561335;height:1270;width:38100;" filled="f" stroked="t" coordsize="38100,1" o:gfxdata="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YTsG/&#10;AAAA3AAAAA8AAAAAAAAAAQAgAAAAIgAAAGRycy9kb3ducmV2LnhtbFBLAQIUABQAAAAIAIdO4kAz&#10;LwWeOwAAADkAAAAQAAAAAAAAAAEAIAAAAA4BAABkcnMvc2hhcGV4bWwueG1sUEsFBgAAAAAGAAYA&#10;WwEAALgDAAAAAA==&#10;" path="m0,0l38100,0e">
                  <v:fill on="f" focussize="0,0"/>
                  <v:stroke weight="1pt" color="#C94935" joinstyle="round"/>
                  <v:imagedata o:title=""/>
                  <o:lock v:ext="edit" aspectratio="f"/>
                  <v:textbox inset="0mm,0mm,0mm,0mm"/>
                </v:shape>
                <v:shape id="Graphic 313" o:spid="_x0000_s1026" o:spt="100" style="position:absolute;left:1997105;top:4509089;height:104775;width:1270;" filled="f" stroked="t" coordsize="1,104775" o:gfxdata="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wO4m8AAAA&#10;3AAAAA8AAAAAAAAAAQAgAAAAIgAAAGRycy9kb3ducmV2LnhtbFBLAQIUABQAAAAIAIdO4kAzLwWe&#10;OwAAADkAAAAQAAAAAAAAAAEAIAAAAAsBAABkcnMvc2hhcGV4bWwueG1sUEsFBgAAAAAGAAYAWwEA&#10;ALUDAAAAAA==&#10;" path="m0,0l0,104495e">
                  <v:fill on="f" focussize="0,0"/>
                  <v:stroke weight="1pt" color="#C94935" joinstyle="round"/>
                  <v:imagedata o:title=""/>
                  <o:lock v:ext="edit" aspectratio="f"/>
                  <v:textbox inset="0mm,0mm,0mm,0mm"/>
                </v:shape>
                <v:shape id="Graphic 314" o:spid="_x0000_s1026" o:spt="100" style="position:absolute;left:2042191;top:4509089;height:104775;width:1270;" filled="f" stroked="t" coordsize="1,104775" o:gfxdata="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WaP9vQAA&#10;ANwAAAAPAAAAAAAAAAEAIAAAACIAAABkcnMvZG93bnJldi54bWxQSwECFAAUAAAACACHTuJAMy8F&#10;njsAAAA5AAAAEAAAAAAAAAABACAAAAAMAQAAZHJzL3NoYXBleG1sLnhtbFBLBQYAAAAABgAGAFsB&#10;AAC2AwAAAAA=&#10;" path="m0,0l0,104495e">
                  <v:fill on="f" focussize="0,0"/>
                  <v:stroke weight="1pt" color="#C94935" joinstyle="round"/>
                  <v:imagedata o:title=""/>
                  <o:lock v:ext="edit" aspectratio="f"/>
                  <v:textbox inset="0mm,0mm,0mm,0mm"/>
                </v:shape>
                <v:shape id="Graphic 315" o:spid="_x0000_s1026" o:spt="100" style="position:absolute;left:3230543;top:4509089;height:104775;width:1270;" filled="f" stroked="t" coordsize="1,104775" o:gfxdata="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FQZmvQAA&#10;ANwAAAAPAAAAAAAAAAEAIAAAACIAAABkcnMvZG93bnJldi54bWxQSwECFAAUAAAACACHTuJAMy8F&#10;njsAAAA5AAAAEAAAAAAAAAABACAAAAAMAQAAZHJzL3NoYXBleG1sLnhtbFBLBQYAAAAABgAGAFsB&#10;AAC2AwAAAAA=&#10;" path="m0,0l0,104495e">
                  <v:fill on="f" focussize="0,0"/>
                  <v:stroke weight="1pt" color="#C94935" joinstyle="round"/>
                  <v:imagedata o:title=""/>
                  <o:lock v:ext="edit" aspectratio="f"/>
                  <v:textbox inset="0mm,0mm,0mm,0mm"/>
                </v:shape>
                <v:shape id="Graphic 316" o:spid="_x0000_s1026" o:spt="100" style="position:absolute;left:3360794;top:4032148;height:1077595;width:1201420;" filled="f" stroked="t" coordsize="1201420,1077595" o:gfxdata="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i6bCr4A&#10;AADcAAAADwAAAAAAAAABACAAAAAiAAAAZHJzL2Rvd25yZXYueG1sUEsBAhQAFAAAAAgAh07iQDMv&#10;BZ47AAAAOQAAABAAAAAAAAAAAQAgAAAADQEAAGRycy9zaGFwZXhtbC54bWxQSwUGAAAAAAYABgBb&#10;AQAAtwMAAAAA&#10;" path="m1201394,1077098l0,1077098,0,0,1201394,0,1201394,1077098xe">
                  <v:fill on="f" focussize="0,0"/>
                  <v:stroke weight="1pt" color="#004E8D" joinstyle="round"/>
                  <v:imagedata o:title=""/>
                  <o:lock v:ext="edit" aspectratio="f"/>
                  <v:textbox inset="0mm,0mm,0mm,0mm"/>
                </v:shape>
                <v:shape id="Graphic 317" o:spid="_x0000_s1026" o:spt="100" style="position:absolute;left:3360801;top:4032134;height:191770;width:1201420;" fillcolor="#B1B3B6" filled="t" stroked="f" coordsize="1201420,191770" o:gfxdata="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IVR8G8AAAA&#10;3AAAAA8AAAAAAAAAAQAgAAAAIgAAAGRycy9kb3ducmV2LnhtbFBLAQIUABQAAAAIAIdO4kAzLwWe&#10;OwAAADkAAAAQAAAAAAAAAAEAIAAAAAsBAABkcnMvc2hhcGV4bWwueG1sUEsFBgAAAAAGAAYAWwEA&#10;ALUDAAAAAA==&#10;" path="m1201394,0l0,0,0,191515,1201394,191515,1201394,0xe">
                  <v:fill on="t" focussize="0,0"/>
                  <v:stroke on="f"/>
                  <v:imagedata o:title=""/>
                  <o:lock v:ext="edit" aspectratio="f"/>
                  <v:textbox inset="0mm,0mm,0mm,0mm"/>
                </v:shape>
                <v:shape id="Graphic 318" o:spid="_x0000_s1026" o:spt="100" style="position:absolute;left:3360794;top:4032148;height:191770;width:1201420;" filled="f" stroked="t" coordsize="1201420,191770" o:gfxdata="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NMbsugAAANwA&#10;AAAPAAAAAAAAAAEAIAAAACIAAABkcnMvZG93bnJldi54bWxQSwECFAAUAAAACACHTuJAMy8FnjsA&#10;AAA5AAAAEAAAAAAAAAABACAAAAAJAQAAZHJzL3NoYXBleG1sLnhtbFBLBQYAAAAABgAGAFsBAACz&#10;AwAAAAA=&#10;" path="m1201394,191503l0,191503,0,0,1201394,0,1201394,191503xe">
                  <v:fill on="f" focussize="0,0"/>
                  <v:stroke weight="0.99992125984252pt" color="#004E8D" joinstyle="round"/>
                  <v:imagedata o:title=""/>
                  <o:lock v:ext="edit" aspectratio="f"/>
                  <v:textbox inset="0mm,0mm,0mm,0mm"/>
                </v:shape>
                <v:shape id="Graphic 319" o:spid="_x0000_s1026" o:spt="100" style="position:absolute;left:3684132;top:4359695;height:1270;width:621665;" filled="f" stroked="t" coordsize="621665,1" o:gfxdata="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SlyjL4A&#10;AADcAAAADwAAAAAAAAABACAAAAAiAAAAZHJzL2Rvd25yZXYueG1sUEsBAhQAFAAAAAgAh07iQDMv&#10;BZ47AAAAOQAAABAAAAAAAAAAAQAgAAAADQEAAGRycy9zaGFwZXhtbC54bWxQSwUGAAAAAAYABgBb&#10;AQAAtwMAAAAA&#10;" path="m0,0l621588,0,0,0xe">
                  <v:fill on="f" focussize="0,0"/>
                  <v:stroke weight="0.397952755905512pt" color="#231F20" joinstyle="round"/>
                  <v:imagedata o:title=""/>
                  <o:lock v:ext="edit" aspectratio="f"/>
                  <v:textbox inset="0mm,0mm,0mm,0mm"/>
                </v:shape>
                <v:shape id="Graphic 320" o:spid="_x0000_s1026" o:spt="100" style="position:absolute;left:3650558;top:4223649;height:885825;width:1270;" filled="f" stroked="t" coordsize="1,885825" o:gfxdata="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tBUd74A&#10;AADcAAAADwAAAAAAAAABACAAAAAiAAAAZHJzL2Rvd25yZXYueG1sUEsBAhQAFAAAAAgAh07iQDMv&#10;BZ47AAAAOQAAABAAAAAAAAAAAQAgAAAADQEAAGRycy9zaGFwZXhtbC54bWxQSwUGAAAAAAYABgBb&#10;AQAAtwMAAAAA&#10;" path="m0,0l0,885596e">
                  <v:fill on="f" focussize="0,0"/>
                  <v:stroke weight="1pt" color="#004E8D" joinstyle="round"/>
                  <v:imagedata o:title=""/>
                  <o:lock v:ext="edit" aspectratio="f"/>
                  <v:textbox inset="0mm,0mm,0mm,0mm"/>
                </v:shape>
                <v:shape id="Graphic 321" o:spid="_x0000_s1026" o:spt="100" style="position:absolute;left:3360803;top:4413039;height:1270;width:1201420;" filled="f" stroked="t" coordsize="1201420,1" o:gfxdata="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7NlC+/&#10;AAAA3AAAAA8AAAAAAAAAAQAgAAAAIgAAAGRycy9kb3ducmV2LnhtbFBLAQIUABQAAAAIAIdO4kAz&#10;LwWeOwAAADkAAAAQAAAAAAAAAAEAIAAAAA4BAABkcnMvc2hhcGV4bWwueG1sUEsFBgAAAAAGAAYA&#10;WwEAALgDAAAAAA==&#10;" path="m0,0l1201394,0e">
                  <v:fill on="f" focussize="0,0"/>
                  <v:stroke weight="1pt" color="#004E8D" joinstyle="round"/>
                  <v:imagedata o:title=""/>
                  <o:lock v:ext="edit" aspectratio="f"/>
                  <v:textbox inset="0mm,0mm,0mm,0mm"/>
                </v:shape>
                <v:shape id="Image 322" o:spid="_x0000_s1026" o:spt="75" type="#_x0000_t75" style="position:absolute;left:545757;top:5646127;height:990587;width:3269012;" filled="f" o:preferrelative="t" stroked="f" coordsize="21600,21600" o:gfxdata="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V1bqe5AAAA3AAA&#10;AA8AAAAAAAAAAQAgAAAAIgAAAGRycy9kb3ducmV2LnhtbFBLAQIUABQAAAAIAIdO4kAzLwWeOwAA&#10;ADkAAAAQAAAAAAAAAAEAIAAAAAgBAABkcnMvc2hhcGV4bWwueG1sUEsFBgAAAAAGAAYAWwEAALID&#10;AAAAAA==&#10;">
                  <v:fill on="f" focussize="0,0"/>
                  <v:stroke on="f"/>
                  <v:imagedata r:id="rId64" o:title=""/>
                  <o:lock v:ext="edit" aspectratio="f"/>
                </v:shape>
                <v:shape id="Image 323" o:spid="_x0000_s1026" o:spt="75" type="#_x0000_t75" style="position:absolute;left:545757;top:6893541;height:1844057;width:3848137;" filled="f" o:preferrelative="t" stroked="f" coordsize="21600,21600" o:gfxdata="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xjTW/&#10;AAAA3AAAAA8AAAAAAAAAAQAgAAAAIgAAAGRycy9kb3ducmV2LnhtbFBLAQIUABQAAAAIAIdO4kAz&#10;LwWeOwAAADkAAAAQAAAAAAAAAAEAIAAAAA4BAABkcnMvc2hhcGV4bWwueG1sUEsFBgAAAAAGAAYA&#10;WwEAALgDAAAAAA==&#10;">
                  <v:fill on="f" focussize="0,0"/>
                  <v:stroke on="f"/>
                  <v:imagedata r:id="rId65" o:title=""/>
                  <o:lock v:ext="edit" aspectratio="f"/>
                </v:shape>
                <v:shape id="Graphic 324" o:spid="_x0000_s1026" o:spt="100" style="position:absolute;left:118745;top:3365500;height:419100;width:4876800;" fillcolor="#414042" filled="t" stroked="f" coordsize="4876800,419100" o:gfxdata="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zlFBC/&#10;AAAA3AAAAA8AAAAAAAAAAQAgAAAAIgAAAGRycy9kb3ducmV2LnhtbFBLAQIUABQAAAAIAIdO4kAz&#10;LwWeOwAAADkAAAAQAAAAAAAAAAEAIAAAAA4BAABkcnMvc2hhcGV4bWwueG1sUEsFBgAAAAAGAAYA&#10;WwEAALgDAAAAAA==&#10;" path="m4876800,0l0,0,0,419100,4876800,419100,4876800,0xe">
                  <v:fill on="t" focussize="0,0"/>
                  <v:stroke on="f"/>
                  <v:imagedata o:title=""/>
                  <o:lock v:ext="edit" aspectratio="f"/>
                  <v:textbox inset="0mm,0mm,0mm,0mm"/>
                </v:shape>
              </v:group>
            </w:pict>
          </mc:Fallback>
        </mc:AlternateContent>
      </w:r>
    </w:p>
    <w:p w14:paraId="2CB0EFAB">
      <w:pPr>
        <w:pStyle w:val="12"/>
        <w:spacing w:before="180"/>
        <w:rPr>
          <w:rFonts w:ascii="Arial Black"/>
          <w:sz w:val="15"/>
        </w:rPr>
      </w:pPr>
    </w:p>
    <w:p w14:paraId="09C7E9E5">
      <w:pPr>
        <w:tabs>
          <w:tab w:val="left" w:pos="7142"/>
        </w:tabs>
        <w:spacing w:before="1"/>
        <w:ind w:left="3792"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COURSE</w:t>
      </w:r>
      <w:r>
        <w:rPr>
          <w:rFonts w:ascii="Arial Black" w:hAnsi="Arial Black"/>
          <w:color w:val="231F20"/>
          <w:sz w:val="15"/>
        </w:rPr>
        <w:tab/>
      </w:r>
      <w:r>
        <w:rPr>
          <w:rFonts w:ascii="Arial Black" w:hAnsi="Arial Black"/>
          <w:color w:val="231F20"/>
          <w:w w:val="90"/>
          <w:sz w:val="15"/>
        </w:rPr>
        <w:t>Veritaban</w:t>
      </w:r>
      <w:r>
        <w:rPr>
          <w:color w:val="231F20"/>
          <w:w w:val="90"/>
          <w:sz w:val="15"/>
        </w:rPr>
        <w:t>ı</w:t>
      </w:r>
      <w:r>
        <w:rPr>
          <w:color w:val="231F20"/>
          <w:spacing w:val="6"/>
          <w:sz w:val="15"/>
        </w:rPr>
        <w:t xml:space="preserve">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xml:space="preserve"> </w:t>
      </w:r>
      <w:r>
        <w:rPr>
          <w:rFonts w:ascii="Arial Black" w:hAnsi="Arial Black"/>
          <w:color w:val="231F20"/>
          <w:spacing w:val="-2"/>
          <w:w w:val="90"/>
          <w:sz w:val="15"/>
        </w:rPr>
        <w:t>Ch04_TinyCollege</w:t>
      </w:r>
    </w:p>
    <w:p w14:paraId="3BA27C4C">
      <w:pPr>
        <w:pStyle w:val="12"/>
        <w:rPr>
          <w:rFonts w:ascii="Arial Black"/>
          <w:sz w:val="15"/>
        </w:rPr>
      </w:pPr>
    </w:p>
    <w:p w14:paraId="1E568266">
      <w:pPr>
        <w:pStyle w:val="12"/>
        <w:rPr>
          <w:rFonts w:ascii="Arial Black"/>
          <w:sz w:val="15"/>
        </w:rPr>
      </w:pPr>
    </w:p>
    <w:p w14:paraId="5AF8EECE">
      <w:pPr>
        <w:pStyle w:val="12"/>
        <w:rPr>
          <w:rFonts w:ascii="Arial Black"/>
          <w:sz w:val="15"/>
        </w:rPr>
      </w:pPr>
    </w:p>
    <w:p w14:paraId="24246DE5">
      <w:pPr>
        <w:pStyle w:val="12"/>
        <w:rPr>
          <w:rFonts w:ascii="Arial Black"/>
          <w:sz w:val="15"/>
        </w:rPr>
      </w:pPr>
    </w:p>
    <w:p w14:paraId="6FBE37FB">
      <w:pPr>
        <w:pStyle w:val="12"/>
        <w:rPr>
          <w:rFonts w:ascii="Arial Black"/>
          <w:sz w:val="15"/>
        </w:rPr>
      </w:pPr>
    </w:p>
    <w:p w14:paraId="09C258B6">
      <w:pPr>
        <w:pStyle w:val="12"/>
        <w:rPr>
          <w:rFonts w:ascii="Arial Black"/>
          <w:sz w:val="15"/>
        </w:rPr>
      </w:pPr>
    </w:p>
    <w:p w14:paraId="692159D4">
      <w:pPr>
        <w:pStyle w:val="12"/>
        <w:spacing w:before="158"/>
        <w:rPr>
          <w:rFonts w:ascii="Arial Black"/>
          <w:sz w:val="15"/>
        </w:rPr>
      </w:pPr>
    </w:p>
    <w:p w14:paraId="38C2A1C4">
      <w:pPr>
        <w:spacing w:before="1"/>
        <w:ind w:left="3792"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SINIF</w:t>
      </w:r>
    </w:p>
    <w:p w14:paraId="5D808399">
      <w:pPr>
        <w:spacing w:after="0"/>
        <w:jc w:val="left"/>
        <w:rPr>
          <w:rFonts w:ascii="Arial Black" w:hAnsi="Arial Black"/>
          <w:sz w:val="15"/>
        </w:rPr>
        <w:sectPr>
          <w:type w:val="continuous"/>
          <w:pgSz w:w="12240" w:h="15660"/>
          <w:pgMar w:top="740" w:right="0" w:bottom="300" w:left="0" w:header="540" w:footer="92" w:gutter="0"/>
          <w:cols w:space="720" w:num="1"/>
        </w:sectPr>
      </w:pPr>
    </w:p>
    <w:p w14:paraId="10447139">
      <w:pPr>
        <w:pStyle w:val="12"/>
        <w:spacing w:before="169" w:line="271" w:lineRule="auto"/>
        <w:ind w:left="1440" w:right="3114"/>
        <w:jc w:val="both"/>
      </w:pPr>
      <w:r>
        <w:rPr>
          <w:color w:val="231F20"/>
          <w:w w:val="105"/>
        </w:rPr>
        <w:t xml:space="preserve">CLASS varlığı. Başka bir deyişle, CLASS birincil anahtarı COURSE varlığından bir birincil anahtar bileşeni devralmıştır. (CLASS'taki CRS_CODE'un </w:t>
      </w:r>
      <w:r>
        <w:rPr>
          <w:i/>
          <w:color w:val="231F20"/>
          <w:w w:val="105"/>
        </w:rPr>
        <w:t xml:space="preserve">aynı zamanda </w:t>
      </w:r>
      <w:r>
        <w:rPr>
          <w:color w:val="231F20"/>
          <w:w w:val="105"/>
        </w:rPr>
        <w:t>COURSE varlığının FK'sı olduğuna dikkat edin).</w:t>
      </w:r>
    </w:p>
    <w:p w14:paraId="72FAC1F4">
      <w:pPr>
        <w:pStyle w:val="12"/>
        <w:spacing w:line="271" w:lineRule="auto"/>
        <w:ind w:left="1440" w:right="3121" w:firstLine="360"/>
        <w:jc w:val="both"/>
      </w:pPr>
      <w:r>
        <w:rPr>
          <w:color w:val="231F20"/>
        </w:rPr>
        <w:t>Karga Ayağı gösterimi, Şekil 4.10'da gösterildiği gibi, varlıklar arasındaki güçlü (tanımlayıcı) ilişkiyi düz bir çizgi ile tasvir eder.</w:t>
      </w:r>
    </w:p>
    <w:p w14:paraId="78BF1401">
      <w:pPr>
        <w:pStyle w:val="12"/>
        <w:spacing w:line="271" w:lineRule="auto"/>
        <w:ind w:left="1440" w:right="3113" w:firstLine="360"/>
        <w:jc w:val="both"/>
      </w:pPr>
      <w:r>
        <w:rPr>
          <w:color w:val="231F20"/>
        </w:rPr>
        <w:t>Şekil 4.10'u incelerken, CLASS varlığının yanındaki O sembolünün ne anlama geldiğini merak edebilirsiniz. Bu kardinalitenin anlamını Bölüm 4-1h, İlişki Katılımı'nda keşfedeceksiniz.</w:t>
      </w:r>
    </w:p>
    <w:p w14:paraId="0C3E66EA">
      <w:pPr>
        <w:pStyle w:val="12"/>
        <w:spacing w:line="271" w:lineRule="auto"/>
        <w:ind w:left="1440" w:right="3112" w:firstLine="360"/>
        <w:jc w:val="both"/>
      </w:pPr>
      <w:r>
        <w:rPr>
          <w:color w:val="231F20"/>
        </w:rPr>
        <w:t>Özet olarak, COURSE ve CLASS arasındaki ilişkinin güçlü veya zayıf olması CLASS varlığının birincil anahtarının nasıl tanımlandığına bağlıdır. İlişkinin niteliğinin genellikle, hangi ilişki türünün ve gücünün veritabanı işlemine, verimliliğine ve bilgi gereksinimlerine en uygun olduğunu belirlemek için profesyonel muhakeme kullanması gereken veritabanı tasarımcısı tarafından belirlendiğini unutmayın. Bu nokta ayrıntılı olarak vurgulanacaktır!</w:t>
      </w:r>
    </w:p>
    <w:p w14:paraId="039D88A3">
      <w:pPr>
        <w:pStyle w:val="5"/>
        <w:spacing w:before="238"/>
        <w:ind w:left="1481"/>
      </w:pPr>
      <w:r>
        <w:rPr>
          <w:sz w:val="27"/>
        </w:rPr>
        <mc:AlternateContent>
          <mc:Choice Requires="wps">
            <w:drawing>
              <wp:anchor distT="0" distB="0" distL="114300" distR="114300" simplePos="0" relativeHeight="251728896" behindDoc="0" locked="0" layoutInCell="1" allowOverlap="1">
                <wp:simplePos x="0" y="0"/>
                <wp:positionH relativeFrom="column">
                  <wp:posOffset>821055</wp:posOffset>
                </wp:positionH>
                <wp:positionV relativeFrom="paragraph">
                  <wp:posOffset>154940</wp:posOffset>
                </wp:positionV>
                <wp:extent cx="5076190" cy="5551805"/>
                <wp:effectExtent l="0" t="0" r="13970" b="10795"/>
                <wp:wrapNone/>
                <wp:docPr id="402" name="Text Box 402"/>
                <wp:cNvGraphicFramePr/>
                <a:graphic xmlns:a="http://schemas.openxmlformats.org/drawingml/2006/main">
                  <a:graphicData uri="http://schemas.microsoft.com/office/word/2010/wordprocessingShape">
                    <wps:wsp>
                      <wps:cNvSpPr txBox="1"/>
                      <wps:spPr>
                        <a:xfrm>
                          <a:off x="925830" y="2624455"/>
                          <a:ext cx="5076190" cy="55518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33BC133">
                            <w:r>
                              <w:drawing>
                                <wp:inline distT="0" distB="0" distL="114300" distR="114300">
                                  <wp:extent cx="4886960" cy="5125720"/>
                                  <wp:effectExtent l="0" t="0" r="5080" b="10160"/>
                                  <wp:docPr id="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
                                          <pic:cNvPicPr>
                                            <a:picLocks noChangeAspect="1"/>
                                          </pic:cNvPicPr>
                                        </pic:nvPicPr>
                                        <pic:blipFill>
                                          <a:blip r:embed="rId66"/>
                                          <a:stretch>
                                            <a:fillRect/>
                                          </a:stretch>
                                        </pic:blipFill>
                                        <pic:spPr>
                                          <a:xfrm>
                                            <a:off x="0" y="0"/>
                                            <a:ext cx="4886960" cy="51257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4.65pt;margin-top:12.2pt;height:437.15pt;width:399.7pt;z-index:251728896;mso-width-relative:page;mso-height-relative:page;" fillcolor="#FFFFFF [3201]" filled="t" stroked="f" coordsize="21600,21600" o:gfxdata="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8kt3btUAAAAKAQAADwAAAAAA&#10;AAABACAAAAAiAAAAZHJzL2Rvd25yZXYueG1sUEsBAhQAFAAAAAgAh07iQEkg3mBPAgAAngQAAA4A&#10;AAAAAAAAAQAgAAAAJAEAAGRycy9lMm9Eb2MueG1sUEsFBgAAAAAGAAYAWQEAAOUFAAAAAA==&#10;">
                <v:fill on="t" focussize="0,0"/>
                <v:stroke on="f" weight="0.5pt"/>
                <v:imagedata o:title=""/>
                <o:lock v:ext="edit" aspectratio="f"/>
                <v:textbox>
                  <w:txbxContent>
                    <w:p w14:paraId="233BC133">
                      <w:r>
                        <w:drawing>
                          <wp:inline distT="0" distB="0" distL="114300" distR="114300">
                            <wp:extent cx="4886960" cy="5125720"/>
                            <wp:effectExtent l="0" t="0" r="5080" b="10160"/>
                            <wp:docPr id="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
                                    <pic:cNvPicPr>
                                      <a:picLocks noChangeAspect="1"/>
                                    </pic:cNvPicPr>
                                  </pic:nvPicPr>
                                  <pic:blipFill>
                                    <a:blip r:embed="rId66"/>
                                    <a:stretch>
                                      <a:fillRect/>
                                    </a:stretch>
                                  </pic:blipFill>
                                  <pic:spPr>
                                    <a:xfrm>
                                      <a:off x="0" y="0"/>
                                      <a:ext cx="4886960" cy="5125720"/>
                                    </a:xfrm>
                                    <a:prstGeom prst="rect">
                                      <a:avLst/>
                                    </a:prstGeom>
                                    <a:noFill/>
                                    <a:ln>
                                      <a:noFill/>
                                    </a:ln>
                                  </pic:spPr>
                                </pic:pic>
                              </a:graphicData>
                            </a:graphic>
                          </wp:inline>
                        </w:drawing>
                      </w:r>
                    </w:p>
                  </w:txbxContent>
                </v:textbox>
              </v:shape>
            </w:pict>
          </mc:Fallback>
        </mc:AlternateContent>
      </w:r>
      <w:r>
        <w:rPr>
          <w:rFonts w:ascii="Arial" w:hAnsi="Arial"/>
          <w:color w:val="FFFFFF"/>
          <w:w w:val="75"/>
          <w:shd w:val="clear" w:color="auto" w:fill="007EB0"/>
        </w:rPr>
        <w:t>Ş</w:t>
      </w:r>
      <w:r>
        <w:rPr>
          <w:color w:val="FFFFFF"/>
          <w:w w:val="75"/>
          <w:shd w:val="clear" w:color="auto" w:fill="007EB0"/>
        </w:rPr>
        <w:t>ekil</w:t>
      </w:r>
      <w:r>
        <w:rPr>
          <w:color w:val="FFFFFF"/>
          <w:spacing w:val="-7"/>
          <w:w w:val="75"/>
          <w:shd w:val="clear" w:color="auto" w:fill="007EB0"/>
        </w:rPr>
        <w:t xml:space="preserve"> </w:t>
      </w:r>
      <w:r>
        <w:rPr>
          <w:color w:val="FFFFFF"/>
          <w:spacing w:val="-4"/>
          <w:w w:val="85"/>
          <w:shd w:val="clear" w:color="auto" w:fill="007EB0"/>
        </w:rPr>
        <w:t>4.10</w:t>
      </w:r>
      <w:r>
        <w:rPr>
          <w:color w:val="FFFFFF"/>
          <w:spacing w:val="40"/>
          <w:shd w:val="clear" w:color="auto" w:fill="007EB0"/>
        </w:rPr>
        <w:t xml:space="preserve"> </w:t>
      </w:r>
    </w:p>
    <w:p w14:paraId="62782043">
      <w:pPr>
        <w:pStyle w:val="12"/>
        <w:spacing w:before="138"/>
        <w:rPr>
          <w:rFonts w:ascii="Trebuchet MS"/>
          <w:b/>
          <w:sz w:val="20"/>
        </w:rPr>
      </w:pPr>
    </w:p>
    <w:p w14:paraId="1901B090">
      <w:pPr>
        <w:pStyle w:val="12"/>
        <w:spacing w:after="0"/>
        <w:rPr>
          <w:rFonts w:ascii="Trebuchet MS"/>
          <w:b/>
          <w:sz w:val="20"/>
        </w:rPr>
        <w:sectPr>
          <w:headerReference r:id="rId30" w:type="default"/>
          <w:footerReference r:id="rId31" w:type="default"/>
          <w:footerReference r:id="rId32" w:type="even"/>
          <w:pgSz w:w="12240" w:h="15660"/>
          <w:pgMar w:top="760" w:right="0" w:bottom="300" w:left="0" w:header="540" w:footer="107" w:gutter="0"/>
          <w:pgNumType w:start="121"/>
          <w:cols w:space="720" w:num="1"/>
        </w:sectPr>
      </w:pPr>
    </w:p>
    <w:p w14:paraId="55BE4853">
      <w:pPr>
        <w:spacing w:before="173"/>
        <w:ind w:left="0" w:right="420" w:firstLine="0"/>
        <w:jc w:val="right"/>
        <w:rPr>
          <w:rFonts w:ascii="Arial MT"/>
          <w:sz w:val="15"/>
        </w:rPr>
      </w:pPr>
      <w:r>
        <w:rPr>
          <w:rFonts w:ascii="Arial MT"/>
          <w:color w:val="231F20"/>
          <w:spacing w:val="-4"/>
          <w:sz w:val="15"/>
        </w:rPr>
        <w:t>KURS</w:t>
      </w:r>
    </w:p>
    <w:p w14:paraId="5DF94D15">
      <w:pPr>
        <w:spacing w:before="85"/>
        <w:ind w:left="2578" w:right="0" w:firstLine="0"/>
        <w:jc w:val="left"/>
        <w:rPr>
          <w:rFonts w:ascii="Arial Black"/>
          <w:sz w:val="15"/>
        </w:rPr>
      </w:pPr>
      <w:r>
        <w:rPr>
          <w:rFonts w:ascii="Arial Black"/>
          <w:color w:val="231F20"/>
          <w:spacing w:val="-4"/>
          <w:sz w:val="15"/>
        </w:rPr>
        <w:t>PK</w:t>
      </w:r>
      <w:r>
        <w:rPr>
          <w:rFonts w:ascii="Arial Black"/>
          <w:color w:val="231F20"/>
          <w:spacing w:val="-7"/>
          <w:sz w:val="15"/>
        </w:rPr>
        <w:t xml:space="preserve"> </w:t>
      </w:r>
      <w:r>
        <w:rPr>
          <w:rFonts w:ascii="Arial Black"/>
          <w:color w:val="231F20"/>
          <w:spacing w:val="-2"/>
          <w:sz w:val="15"/>
        </w:rPr>
        <w:t>CRS_CODE</w:t>
      </w:r>
    </w:p>
    <w:p w14:paraId="46A1FB63">
      <w:pPr>
        <w:spacing w:before="152" w:line="201" w:lineRule="auto"/>
        <w:ind w:left="2955" w:right="0" w:firstLine="0"/>
        <w:jc w:val="left"/>
        <w:rPr>
          <w:rFonts w:ascii="Arial Black"/>
          <w:sz w:val="15"/>
        </w:rPr>
      </w:pPr>
      <w:r>
        <w:rPr>
          <w:rFonts w:ascii="Arial Black"/>
          <w:color w:val="231F20"/>
          <w:spacing w:val="-2"/>
          <w:sz w:val="15"/>
        </w:rPr>
        <w:t xml:space="preserve">DEPT_CODE </w:t>
      </w:r>
      <w:r>
        <w:rPr>
          <w:rFonts w:ascii="Arial Black"/>
          <w:color w:val="231F20"/>
          <w:spacing w:val="-4"/>
          <w:w w:val="85"/>
          <w:sz w:val="15"/>
        </w:rPr>
        <w:t>CRS_DESCRIPTION</w:t>
      </w:r>
      <w:r>
        <w:rPr>
          <w:rFonts w:ascii="Arial Black"/>
          <w:color w:val="231F20"/>
          <w:spacing w:val="-2"/>
          <w:w w:val="85"/>
          <w:sz w:val="15"/>
        </w:rPr>
        <w:t xml:space="preserve"> </w:t>
      </w:r>
      <w:r>
        <w:rPr>
          <w:rFonts w:ascii="Arial Black"/>
          <w:color w:val="231F20"/>
          <w:spacing w:val="-2"/>
          <w:sz w:val="15"/>
        </w:rPr>
        <w:t>CRS_CREDIT</w:t>
      </w:r>
    </w:p>
    <w:p w14:paraId="53CBB176">
      <w:pPr>
        <w:spacing w:before="0" w:line="240" w:lineRule="auto"/>
        <w:rPr>
          <w:rFonts w:ascii="Arial Black"/>
          <w:sz w:val="15"/>
        </w:rPr>
      </w:pPr>
      <w:r>
        <w:br w:type="column"/>
      </w:r>
    </w:p>
    <w:p w14:paraId="446C3759">
      <w:pPr>
        <w:pStyle w:val="12"/>
        <w:spacing w:before="114"/>
        <w:rPr>
          <w:rFonts w:ascii="Arial Black"/>
          <w:sz w:val="15"/>
        </w:rPr>
      </w:pPr>
    </w:p>
    <w:p w14:paraId="240D7984">
      <w:pPr>
        <w:spacing w:before="0"/>
        <w:ind w:left="0" w:right="0" w:firstLine="0"/>
        <w:jc w:val="right"/>
        <w:rPr>
          <w:rFonts w:ascii="Arial MT" w:hAnsi="Arial MT"/>
          <w:sz w:val="15"/>
        </w:rPr>
      </w:pPr>
      <w:r>
        <w:rPr>
          <w:color w:val="C94935"/>
          <w:spacing w:val="-2"/>
          <w:sz w:val="15"/>
        </w:rPr>
        <w:t>ü</w:t>
      </w:r>
      <w:r>
        <w:rPr>
          <w:rFonts w:ascii="Arial MT" w:hAnsi="Arial MT"/>
          <w:color w:val="C94935"/>
          <w:spacing w:val="-2"/>
          <w:sz w:val="15"/>
        </w:rPr>
        <w:t>retir</w:t>
      </w:r>
    </w:p>
    <w:p w14:paraId="2D76CBA3">
      <w:pPr>
        <w:spacing w:before="0" w:line="240" w:lineRule="auto"/>
        <w:rPr>
          <w:rFonts w:ascii="Arial MT"/>
          <w:sz w:val="15"/>
        </w:rPr>
      </w:pPr>
      <w:r>
        <w:br w:type="column"/>
      </w:r>
    </w:p>
    <w:p w14:paraId="51987CF6">
      <w:pPr>
        <w:pStyle w:val="12"/>
        <w:spacing w:before="21"/>
        <w:rPr>
          <w:rFonts w:ascii="Arial MT"/>
          <w:sz w:val="15"/>
        </w:rPr>
      </w:pPr>
    </w:p>
    <w:p w14:paraId="72CAFEA7">
      <w:pPr>
        <w:spacing w:before="0" w:line="206" w:lineRule="auto"/>
        <w:ind w:left="1125" w:right="0" w:firstLine="0"/>
        <w:jc w:val="left"/>
        <w:rPr>
          <w:rFonts w:ascii="Arial Black"/>
          <w:sz w:val="15"/>
        </w:rPr>
      </w:pPr>
      <w:r>
        <w:rPr>
          <w:rFonts w:ascii="Arial Black"/>
          <w:color w:val="231F20"/>
          <w:spacing w:val="-4"/>
          <w:w w:val="80"/>
          <w:sz w:val="15"/>
        </w:rPr>
        <w:t>PK,FK1</w:t>
      </w:r>
      <w:r>
        <w:rPr>
          <w:rFonts w:ascii="Arial Black"/>
          <w:color w:val="231F20"/>
          <w:spacing w:val="-4"/>
          <w:sz w:val="15"/>
        </w:rPr>
        <w:t xml:space="preserve"> </w:t>
      </w:r>
      <w:r>
        <w:rPr>
          <w:rFonts w:ascii="Arial Black"/>
          <w:color w:val="231F20"/>
          <w:spacing w:val="-6"/>
          <w:sz w:val="15"/>
        </w:rPr>
        <w:t>PK</w:t>
      </w:r>
    </w:p>
    <w:p w14:paraId="75687FAE">
      <w:pPr>
        <w:spacing w:before="95"/>
        <w:ind w:left="248" w:right="0" w:firstLine="0"/>
        <w:jc w:val="left"/>
        <w:rPr>
          <w:rFonts w:ascii="Arial MT"/>
          <w:sz w:val="15"/>
        </w:rPr>
      </w:pPr>
      <w:r>
        <w:br w:type="column"/>
      </w:r>
      <w:r>
        <w:rPr>
          <w:rFonts w:ascii="Arial MT"/>
          <w:color w:val="231F20"/>
          <w:spacing w:val="-2"/>
          <w:sz w:val="15"/>
        </w:rPr>
        <w:t>SINIF</w:t>
      </w:r>
    </w:p>
    <w:p w14:paraId="47692254">
      <w:pPr>
        <w:spacing w:before="138" w:line="201" w:lineRule="auto"/>
        <w:ind w:left="178" w:right="3767" w:firstLine="0"/>
        <w:jc w:val="left"/>
        <w:rPr>
          <w:rFonts w:ascii="Arial Black"/>
          <w:sz w:val="15"/>
        </w:rPr>
      </w:pPr>
      <w:r>
        <w:rPr>
          <w:rFonts w:ascii="Arial Black"/>
          <w:color w:val="231F20"/>
          <w:spacing w:val="-2"/>
          <w:sz w:val="15"/>
        </w:rPr>
        <w:t xml:space="preserve">CRS_CODE </w:t>
      </w:r>
      <w:r>
        <w:rPr>
          <w:rFonts w:ascii="Arial Black"/>
          <w:color w:val="231F20"/>
          <w:spacing w:val="-4"/>
          <w:w w:val="80"/>
          <w:sz w:val="15"/>
        </w:rPr>
        <w:t>CLASS_SECTION</w:t>
      </w:r>
    </w:p>
    <w:p w14:paraId="2CD0D220">
      <w:pPr>
        <w:spacing w:before="139" w:line="201" w:lineRule="auto"/>
        <w:ind w:left="178" w:right="2118" w:firstLine="0"/>
        <w:jc w:val="left"/>
        <w:rPr>
          <w:rFonts w:ascii="Arial Black"/>
          <w:sz w:val="15"/>
        </w:rPr>
      </w:pPr>
      <w:r>
        <w:rPr>
          <w:rFonts w:ascii="Arial Black"/>
          <w:color w:val="231F20"/>
          <w:spacing w:val="-4"/>
          <w:w w:val="90"/>
          <w:sz w:val="15"/>
        </w:rPr>
        <w:t>CLASS_TIME</w:t>
      </w:r>
      <w:r>
        <w:rPr>
          <w:rFonts w:ascii="Arial Black"/>
          <w:color w:val="231F20"/>
          <w:spacing w:val="-5"/>
          <w:w w:val="90"/>
          <w:sz w:val="15"/>
        </w:rPr>
        <w:t xml:space="preserve"> </w:t>
      </w:r>
      <w:r>
        <w:rPr>
          <w:rFonts w:ascii="Arial Black"/>
          <w:color w:val="231F20"/>
          <w:spacing w:val="-4"/>
          <w:w w:val="90"/>
          <w:sz w:val="15"/>
        </w:rPr>
        <w:t xml:space="preserve">ROOM_CODE </w:t>
      </w:r>
      <w:r>
        <w:rPr>
          <w:rFonts w:ascii="Arial Black"/>
          <w:color w:val="231F20"/>
          <w:spacing w:val="-2"/>
          <w:sz w:val="15"/>
        </w:rPr>
        <w:t>PROF_NUM</w:t>
      </w:r>
    </w:p>
    <w:p w14:paraId="6E83B7F3">
      <w:pPr>
        <w:spacing w:after="0" w:line="201" w:lineRule="auto"/>
        <w:jc w:val="left"/>
        <w:rPr>
          <w:rFonts w:ascii="Arial Black"/>
          <w:sz w:val="15"/>
        </w:rPr>
        <w:sectPr>
          <w:type w:val="continuous"/>
          <w:pgSz w:w="12240" w:h="15660"/>
          <w:pgMar w:top="740" w:right="0" w:bottom="300" w:left="0" w:header="540" w:footer="107" w:gutter="0"/>
          <w:cols w:equalWidth="0" w:num="4">
            <w:col w:w="4259" w:space="40"/>
            <w:col w:w="1236" w:space="39"/>
            <w:col w:w="1603" w:space="40"/>
            <w:col w:w="5023"/>
          </w:cols>
        </w:sectPr>
      </w:pPr>
    </w:p>
    <w:p w14:paraId="187B377C">
      <w:pPr>
        <w:tabs>
          <w:tab w:val="left" w:pos="5731"/>
        </w:tabs>
        <w:spacing w:before="206"/>
        <w:ind w:left="1801" w:right="0" w:firstLine="0"/>
        <w:jc w:val="left"/>
        <w:rPr>
          <w:rFonts w:ascii="Arial Black" w:hAnsi="Arial Black"/>
          <w:sz w:val="15"/>
        </w:rPr>
      </w:pPr>
      <w:r>
        <w:rPr>
          <w:rFonts w:ascii="Arial Black" w:hAnsi="Arial Black"/>
          <w:sz w:val="15"/>
        </w:rPr>
        <mc:AlternateContent>
          <mc:Choice Requires="wpg">
            <w:drawing>
              <wp:anchor distT="0" distB="0" distL="0" distR="0" simplePos="0" relativeHeight="251706368" behindDoc="1" locked="0" layoutInCell="1" allowOverlap="1">
                <wp:simplePos x="0" y="0"/>
                <wp:positionH relativeFrom="page">
                  <wp:posOffset>824230</wp:posOffset>
                </wp:positionH>
                <wp:positionV relativeFrom="page">
                  <wp:posOffset>717550</wp:posOffset>
                </wp:positionV>
                <wp:extent cx="5134610" cy="8975725"/>
                <wp:effectExtent l="0" t="0" r="0" b="0"/>
                <wp:wrapNone/>
                <wp:docPr id="329" name="Group 329"/>
                <wp:cNvGraphicFramePr/>
                <a:graphic xmlns:a="http://schemas.openxmlformats.org/drawingml/2006/main">
                  <a:graphicData uri="http://schemas.microsoft.com/office/word/2010/wordprocessingGroup">
                    <wpg:wgp>
                      <wpg:cNvGrpSpPr/>
                      <wpg:grpSpPr>
                        <a:xfrm>
                          <a:off x="0" y="0"/>
                          <a:ext cx="5134610" cy="8975725"/>
                          <a:chOff x="0" y="0"/>
                          <a:chExt cx="5134610" cy="8975725"/>
                        </a:xfrm>
                      </wpg:grpSpPr>
                      <wps:wsp>
                        <wps:cNvPr id="330" name="Graphic 330"/>
                        <wps:cNvSpPr/>
                        <wps:spPr>
                          <a:xfrm>
                            <a:off x="5083593" y="0"/>
                            <a:ext cx="1270" cy="8975725"/>
                          </a:xfrm>
                          <a:custGeom>
                            <a:avLst/>
                            <a:gdLst/>
                            <a:ahLst/>
                            <a:cxnLst/>
                            <a:rect l="l" t="t" r="r" b="b"/>
                            <a:pathLst>
                              <a:path h="8975725">
                                <a:moveTo>
                                  <a:pt x="0" y="0"/>
                                </a:moveTo>
                                <a:lnTo>
                                  <a:pt x="0" y="8975725"/>
                                </a:lnTo>
                              </a:path>
                            </a:pathLst>
                          </a:custGeom>
                          <a:ln w="4444">
                            <a:solidFill>
                              <a:srgbClr val="939598"/>
                            </a:solidFill>
                            <a:prstDash val="solid"/>
                          </a:ln>
                        </wps:spPr>
                        <wps:bodyPr wrap="square" lIns="0" tIns="0" rIns="0" bIns="0" rtlCol="0">
                          <a:noAutofit/>
                        </wps:bodyPr>
                      </wps:wsp>
                      <wps:wsp>
                        <wps:cNvPr id="331" name="Graphic 331"/>
                        <wps:cNvSpPr/>
                        <wps:spPr>
                          <a:xfrm>
                            <a:off x="0" y="2599855"/>
                            <a:ext cx="5134610" cy="4874260"/>
                          </a:xfrm>
                          <a:custGeom>
                            <a:avLst/>
                            <a:gdLst/>
                            <a:ahLst/>
                            <a:cxnLst/>
                            <a:rect l="l" t="t" r="r" b="b"/>
                            <a:pathLst>
                              <a:path w="5134610" h="4874260">
                                <a:moveTo>
                                  <a:pt x="5134355" y="0"/>
                                </a:moveTo>
                                <a:lnTo>
                                  <a:pt x="0" y="0"/>
                                </a:lnTo>
                                <a:lnTo>
                                  <a:pt x="0" y="4873752"/>
                                </a:lnTo>
                                <a:lnTo>
                                  <a:pt x="5134355" y="4873752"/>
                                </a:lnTo>
                                <a:lnTo>
                                  <a:pt x="5134355" y="0"/>
                                </a:lnTo>
                                <a:close/>
                              </a:path>
                            </a:pathLst>
                          </a:custGeom>
                          <a:solidFill>
                            <a:srgbClr val="231F20">
                              <a:alpha val="25097"/>
                            </a:srgbClr>
                          </a:solidFill>
                        </wps:spPr>
                        <wps:bodyPr wrap="square" lIns="0" tIns="0" rIns="0" bIns="0" rtlCol="0">
                          <a:noAutofit/>
                        </wps:bodyPr>
                      </wps:wsp>
                      <pic:pic xmlns:pic="http://schemas.openxmlformats.org/drawingml/2006/picture">
                        <pic:nvPicPr>
                          <pic:cNvPr id="332" name="Image 332"/>
                          <pic:cNvPicPr/>
                        </pic:nvPicPr>
                        <pic:blipFill>
                          <a:blip r:embed="rId67" cstate="print"/>
                          <a:stretch>
                            <a:fillRect/>
                          </a:stretch>
                        </pic:blipFill>
                        <pic:spPr>
                          <a:xfrm>
                            <a:off x="89890" y="2687206"/>
                            <a:ext cx="4876800" cy="4615929"/>
                          </a:xfrm>
                          <a:prstGeom prst="rect">
                            <a:avLst/>
                          </a:prstGeom>
                        </pic:spPr>
                      </pic:pic>
                      <wps:wsp>
                        <wps:cNvPr id="333" name="Graphic 333"/>
                        <wps:cNvSpPr/>
                        <wps:spPr>
                          <a:xfrm>
                            <a:off x="89890" y="2180704"/>
                            <a:ext cx="4876800" cy="419100"/>
                          </a:xfrm>
                          <a:custGeom>
                            <a:avLst/>
                            <a:gdLst/>
                            <a:ahLst/>
                            <a:cxnLst/>
                            <a:rect l="l" t="t" r="r" b="b"/>
                            <a:pathLst>
                              <a:path w="4876800" h="419100">
                                <a:moveTo>
                                  <a:pt x="4876800" y="0"/>
                                </a:moveTo>
                                <a:lnTo>
                                  <a:pt x="0" y="0"/>
                                </a:lnTo>
                                <a:lnTo>
                                  <a:pt x="0" y="419100"/>
                                </a:lnTo>
                                <a:lnTo>
                                  <a:pt x="4876800" y="419100"/>
                                </a:lnTo>
                                <a:lnTo>
                                  <a:pt x="4876800" y="0"/>
                                </a:lnTo>
                                <a:close/>
                              </a:path>
                            </a:pathLst>
                          </a:custGeom>
                          <a:solidFill>
                            <a:srgbClr val="414042"/>
                          </a:solidFill>
                        </wps:spPr>
                        <wps:bodyPr wrap="square" lIns="0" tIns="0" rIns="0" bIns="0" rtlCol="0">
                          <a:noAutofit/>
                        </wps:bodyPr>
                      </wps:wsp>
                      <wps:wsp>
                        <wps:cNvPr id="334" name="Graphic 334"/>
                        <wps:cNvSpPr/>
                        <wps:spPr>
                          <a:xfrm>
                            <a:off x="3298828" y="3272930"/>
                            <a:ext cx="100330" cy="44450"/>
                          </a:xfrm>
                          <a:custGeom>
                            <a:avLst/>
                            <a:gdLst/>
                            <a:ahLst/>
                            <a:cxnLst/>
                            <a:rect l="l" t="t" r="r" b="b"/>
                            <a:pathLst>
                              <a:path w="100330" h="44450">
                                <a:moveTo>
                                  <a:pt x="0" y="44018"/>
                                </a:moveTo>
                                <a:lnTo>
                                  <a:pt x="99961" y="0"/>
                                </a:lnTo>
                              </a:path>
                            </a:pathLst>
                          </a:custGeom>
                          <a:ln w="12700">
                            <a:solidFill>
                              <a:srgbClr val="C94935"/>
                            </a:solidFill>
                            <a:prstDash val="solid"/>
                          </a:ln>
                        </wps:spPr>
                        <wps:bodyPr wrap="square" lIns="0" tIns="0" rIns="0" bIns="0" rtlCol="0">
                          <a:noAutofit/>
                        </wps:bodyPr>
                      </wps:wsp>
                      <wps:wsp>
                        <wps:cNvPr id="335" name="Graphic 335"/>
                        <wps:cNvSpPr/>
                        <wps:spPr>
                          <a:xfrm>
                            <a:off x="3298823" y="3316949"/>
                            <a:ext cx="100330" cy="44450"/>
                          </a:xfrm>
                          <a:custGeom>
                            <a:avLst/>
                            <a:gdLst/>
                            <a:ahLst/>
                            <a:cxnLst/>
                            <a:rect l="l" t="t" r="r" b="b"/>
                            <a:pathLst>
                              <a:path w="100330" h="44450">
                                <a:moveTo>
                                  <a:pt x="99961" y="44018"/>
                                </a:moveTo>
                                <a:lnTo>
                                  <a:pt x="0" y="0"/>
                                </a:lnTo>
                              </a:path>
                            </a:pathLst>
                          </a:custGeom>
                          <a:ln w="12700">
                            <a:solidFill>
                              <a:srgbClr val="C94935"/>
                            </a:solidFill>
                            <a:prstDash val="solid"/>
                          </a:ln>
                        </wps:spPr>
                        <wps:bodyPr wrap="square" lIns="0" tIns="0" rIns="0" bIns="0" rtlCol="0">
                          <a:noAutofit/>
                        </wps:bodyPr>
                      </wps:wsp>
                      <wps:wsp>
                        <wps:cNvPr id="336" name="Graphic 336"/>
                        <wps:cNvSpPr/>
                        <wps:spPr>
                          <a:xfrm>
                            <a:off x="2042285" y="3316949"/>
                            <a:ext cx="1356995" cy="1270"/>
                          </a:xfrm>
                          <a:custGeom>
                            <a:avLst/>
                            <a:gdLst/>
                            <a:ahLst/>
                            <a:cxnLst/>
                            <a:rect l="l" t="t" r="r" b="b"/>
                            <a:pathLst>
                              <a:path w="1356995">
                                <a:moveTo>
                                  <a:pt x="0" y="0"/>
                                </a:moveTo>
                                <a:lnTo>
                                  <a:pt x="1356498" y="0"/>
                                </a:lnTo>
                              </a:path>
                            </a:pathLst>
                          </a:custGeom>
                          <a:ln w="12700">
                            <a:solidFill>
                              <a:srgbClr val="C94935"/>
                            </a:solidFill>
                            <a:prstDash val="solid"/>
                          </a:ln>
                        </wps:spPr>
                        <wps:bodyPr wrap="square" lIns="0" tIns="0" rIns="0" bIns="0" rtlCol="0">
                          <a:noAutofit/>
                        </wps:bodyPr>
                      </wps:wsp>
                      <wps:wsp>
                        <wps:cNvPr id="337" name="Graphic 337"/>
                        <wps:cNvSpPr/>
                        <wps:spPr>
                          <a:xfrm>
                            <a:off x="2133320" y="3264701"/>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noAutofit/>
                        </wps:bodyPr>
                      </wps:wsp>
                      <wps:wsp>
                        <wps:cNvPr id="338" name="Graphic 338"/>
                        <wps:cNvSpPr/>
                        <wps:spPr>
                          <a:xfrm>
                            <a:off x="2178408" y="3264701"/>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noAutofit/>
                        </wps:bodyPr>
                      </wps:wsp>
                      <wps:wsp>
                        <wps:cNvPr id="339" name="Graphic 339"/>
                        <wps:cNvSpPr/>
                        <wps:spPr>
                          <a:xfrm>
                            <a:off x="782193" y="2897487"/>
                            <a:ext cx="1260475" cy="844550"/>
                          </a:xfrm>
                          <a:custGeom>
                            <a:avLst/>
                            <a:gdLst/>
                            <a:ahLst/>
                            <a:cxnLst/>
                            <a:rect l="l" t="t" r="r" b="b"/>
                            <a:pathLst>
                              <a:path w="1260475" h="844550">
                                <a:moveTo>
                                  <a:pt x="1260094" y="844003"/>
                                </a:moveTo>
                                <a:lnTo>
                                  <a:pt x="0" y="844003"/>
                                </a:lnTo>
                                <a:lnTo>
                                  <a:pt x="0" y="0"/>
                                </a:lnTo>
                                <a:lnTo>
                                  <a:pt x="1260094" y="0"/>
                                </a:lnTo>
                                <a:lnTo>
                                  <a:pt x="1260094" y="844003"/>
                                </a:lnTo>
                                <a:close/>
                              </a:path>
                            </a:pathLst>
                          </a:custGeom>
                          <a:ln w="12700">
                            <a:solidFill>
                              <a:srgbClr val="004E8D"/>
                            </a:solidFill>
                            <a:prstDash val="solid"/>
                          </a:ln>
                        </wps:spPr>
                        <wps:bodyPr wrap="square" lIns="0" tIns="0" rIns="0" bIns="0" rtlCol="0">
                          <a:noAutofit/>
                        </wps:bodyPr>
                      </wps:wsp>
                      <wps:wsp>
                        <wps:cNvPr id="340" name="Graphic 340"/>
                        <wps:cNvSpPr/>
                        <wps:spPr>
                          <a:xfrm>
                            <a:off x="782193" y="2897492"/>
                            <a:ext cx="1260475" cy="191770"/>
                          </a:xfrm>
                          <a:custGeom>
                            <a:avLst/>
                            <a:gdLst/>
                            <a:ahLst/>
                            <a:cxnLst/>
                            <a:rect l="l" t="t" r="r" b="b"/>
                            <a:pathLst>
                              <a:path w="1260475" h="191770">
                                <a:moveTo>
                                  <a:pt x="1260094" y="0"/>
                                </a:moveTo>
                                <a:lnTo>
                                  <a:pt x="0" y="0"/>
                                </a:lnTo>
                                <a:lnTo>
                                  <a:pt x="0" y="191503"/>
                                </a:lnTo>
                                <a:lnTo>
                                  <a:pt x="1260094" y="191503"/>
                                </a:lnTo>
                                <a:lnTo>
                                  <a:pt x="1260094" y="0"/>
                                </a:lnTo>
                                <a:close/>
                              </a:path>
                            </a:pathLst>
                          </a:custGeom>
                          <a:solidFill>
                            <a:srgbClr val="B1B3B6"/>
                          </a:solidFill>
                        </wps:spPr>
                        <wps:bodyPr wrap="square" lIns="0" tIns="0" rIns="0" bIns="0" rtlCol="0">
                          <a:noAutofit/>
                        </wps:bodyPr>
                      </wps:wsp>
                      <wps:wsp>
                        <wps:cNvPr id="341" name="Graphic 341"/>
                        <wps:cNvSpPr/>
                        <wps:spPr>
                          <a:xfrm>
                            <a:off x="782193" y="2897488"/>
                            <a:ext cx="1260475" cy="191770"/>
                          </a:xfrm>
                          <a:custGeom>
                            <a:avLst/>
                            <a:gdLst/>
                            <a:ahLst/>
                            <a:cxnLst/>
                            <a:rect l="l" t="t" r="r" b="b"/>
                            <a:pathLst>
                              <a:path w="1260475" h="191770">
                                <a:moveTo>
                                  <a:pt x="1260094" y="191503"/>
                                </a:moveTo>
                                <a:lnTo>
                                  <a:pt x="0" y="191503"/>
                                </a:lnTo>
                                <a:lnTo>
                                  <a:pt x="0" y="0"/>
                                </a:lnTo>
                                <a:lnTo>
                                  <a:pt x="1260094" y="0"/>
                                </a:lnTo>
                                <a:lnTo>
                                  <a:pt x="1260094" y="191503"/>
                                </a:lnTo>
                                <a:close/>
                              </a:path>
                            </a:pathLst>
                          </a:custGeom>
                          <a:ln w="12700">
                            <a:solidFill>
                              <a:srgbClr val="004E8D"/>
                            </a:solidFill>
                            <a:prstDash val="solid"/>
                          </a:ln>
                        </wps:spPr>
                        <wps:bodyPr wrap="square" lIns="0" tIns="0" rIns="0" bIns="0" rtlCol="0">
                          <a:noAutofit/>
                        </wps:bodyPr>
                      </wps:wsp>
                      <wps:wsp>
                        <wps:cNvPr id="342" name="Graphic 342"/>
                        <wps:cNvSpPr/>
                        <wps:spPr>
                          <a:xfrm>
                            <a:off x="1053443" y="3225022"/>
                            <a:ext cx="505459" cy="1270"/>
                          </a:xfrm>
                          <a:custGeom>
                            <a:avLst/>
                            <a:gdLst/>
                            <a:ahLst/>
                            <a:cxnLst/>
                            <a:rect l="l" t="t" r="r" b="b"/>
                            <a:pathLst>
                              <a:path w="505459">
                                <a:moveTo>
                                  <a:pt x="0" y="0"/>
                                </a:moveTo>
                                <a:lnTo>
                                  <a:pt x="505205" y="0"/>
                                </a:lnTo>
                                <a:lnTo>
                                  <a:pt x="0" y="0"/>
                                </a:lnTo>
                                <a:close/>
                              </a:path>
                            </a:pathLst>
                          </a:custGeom>
                          <a:ln w="5054">
                            <a:solidFill>
                              <a:srgbClr val="231F20"/>
                            </a:solidFill>
                            <a:prstDash val="solid"/>
                          </a:ln>
                        </wps:spPr>
                        <wps:bodyPr wrap="square" lIns="0" tIns="0" rIns="0" bIns="0" rtlCol="0">
                          <a:noAutofit/>
                        </wps:bodyPr>
                      </wps:wsp>
                      <wps:wsp>
                        <wps:cNvPr id="343" name="Graphic 343"/>
                        <wps:cNvSpPr/>
                        <wps:spPr>
                          <a:xfrm>
                            <a:off x="1019873" y="3088984"/>
                            <a:ext cx="1270" cy="652780"/>
                          </a:xfrm>
                          <a:custGeom>
                            <a:avLst/>
                            <a:gdLst/>
                            <a:ahLst/>
                            <a:cxnLst/>
                            <a:rect l="l" t="t" r="r" b="b"/>
                            <a:pathLst>
                              <a:path h="652780">
                                <a:moveTo>
                                  <a:pt x="0" y="0"/>
                                </a:moveTo>
                                <a:lnTo>
                                  <a:pt x="0" y="652513"/>
                                </a:lnTo>
                              </a:path>
                            </a:pathLst>
                          </a:custGeom>
                          <a:ln w="12700">
                            <a:solidFill>
                              <a:srgbClr val="004E8D"/>
                            </a:solidFill>
                            <a:prstDash val="solid"/>
                          </a:ln>
                        </wps:spPr>
                        <wps:bodyPr wrap="square" lIns="0" tIns="0" rIns="0" bIns="0" rtlCol="0">
                          <a:noAutofit/>
                        </wps:bodyPr>
                      </wps:wsp>
                      <wps:wsp>
                        <wps:cNvPr id="344" name="Graphic 344"/>
                        <wps:cNvSpPr/>
                        <wps:spPr>
                          <a:xfrm>
                            <a:off x="782186" y="3278375"/>
                            <a:ext cx="1260475" cy="1270"/>
                          </a:xfrm>
                          <a:custGeom>
                            <a:avLst/>
                            <a:gdLst/>
                            <a:ahLst/>
                            <a:cxnLst/>
                            <a:rect l="l" t="t" r="r" b="b"/>
                            <a:pathLst>
                              <a:path w="1260475">
                                <a:moveTo>
                                  <a:pt x="0" y="0"/>
                                </a:moveTo>
                                <a:lnTo>
                                  <a:pt x="1260094" y="0"/>
                                </a:lnTo>
                              </a:path>
                            </a:pathLst>
                          </a:custGeom>
                          <a:ln w="12700">
                            <a:solidFill>
                              <a:srgbClr val="004E8D"/>
                            </a:solidFill>
                            <a:prstDash val="solid"/>
                          </a:ln>
                        </wps:spPr>
                        <wps:bodyPr wrap="square" lIns="0" tIns="0" rIns="0" bIns="0" rtlCol="0">
                          <a:noAutofit/>
                        </wps:bodyPr>
                      </wps:wsp>
                      <wps:wsp>
                        <wps:cNvPr id="345" name="Graphic 345"/>
                        <wps:cNvSpPr/>
                        <wps:spPr>
                          <a:xfrm>
                            <a:off x="3398785" y="2840564"/>
                            <a:ext cx="1327150" cy="972819"/>
                          </a:xfrm>
                          <a:custGeom>
                            <a:avLst/>
                            <a:gdLst/>
                            <a:ahLst/>
                            <a:cxnLst/>
                            <a:rect l="l" t="t" r="r" b="b"/>
                            <a:pathLst>
                              <a:path w="1327150" h="972819">
                                <a:moveTo>
                                  <a:pt x="1327124" y="972261"/>
                                </a:moveTo>
                                <a:lnTo>
                                  <a:pt x="0" y="972261"/>
                                </a:lnTo>
                                <a:lnTo>
                                  <a:pt x="0" y="0"/>
                                </a:lnTo>
                                <a:lnTo>
                                  <a:pt x="1327124" y="0"/>
                                </a:lnTo>
                                <a:lnTo>
                                  <a:pt x="1327124" y="972261"/>
                                </a:lnTo>
                                <a:close/>
                              </a:path>
                            </a:pathLst>
                          </a:custGeom>
                          <a:ln w="12700">
                            <a:solidFill>
                              <a:srgbClr val="004E8D"/>
                            </a:solidFill>
                            <a:prstDash val="solid"/>
                          </a:ln>
                        </wps:spPr>
                        <wps:bodyPr wrap="square" lIns="0" tIns="0" rIns="0" bIns="0" rtlCol="0">
                          <a:noAutofit/>
                        </wps:bodyPr>
                      </wps:wsp>
                      <wps:wsp>
                        <wps:cNvPr id="346" name="Graphic 346"/>
                        <wps:cNvSpPr/>
                        <wps:spPr>
                          <a:xfrm>
                            <a:off x="3398785" y="2840570"/>
                            <a:ext cx="1327150" cy="191770"/>
                          </a:xfrm>
                          <a:custGeom>
                            <a:avLst/>
                            <a:gdLst/>
                            <a:ahLst/>
                            <a:cxnLst/>
                            <a:rect l="l" t="t" r="r" b="b"/>
                            <a:pathLst>
                              <a:path w="1327150" h="191770">
                                <a:moveTo>
                                  <a:pt x="1327124" y="0"/>
                                </a:moveTo>
                                <a:lnTo>
                                  <a:pt x="0" y="0"/>
                                </a:lnTo>
                                <a:lnTo>
                                  <a:pt x="0" y="191503"/>
                                </a:lnTo>
                                <a:lnTo>
                                  <a:pt x="1327124" y="191503"/>
                                </a:lnTo>
                                <a:lnTo>
                                  <a:pt x="1327124" y="0"/>
                                </a:lnTo>
                                <a:close/>
                              </a:path>
                            </a:pathLst>
                          </a:custGeom>
                          <a:solidFill>
                            <a:srgbClr val="B1B3B6"/>
                          </a:solidFill>
                        </wps:spPr>
                        <wps:bodyPr wrap="square" lIns="0" tIns="0" rIns="0" bIns="0" rtlCol="0">
                          <a:noAutofit/>
                        </wps:bodyPr>
                      </wps:wsp>
                      <wps:wsp>
                        <wps:cNvPr id="347" name="Graphic 347"/>
                        <wps:cNvSpPr/>
                        <wps:spPr>
                          <a:xfrm>
                            <a:off x="3398785" y="2840564"/>
                            <a:ext cx="1327150" cy="191770"/>
                          </a:xfrm>
                          <a:custGeom>
                            <a:avLst/>
                            <a:gdLst/>
                            <a:ahLst/>
                            <a:cxnLst/>
                            <a:rect l="l" t="t" r="r" b="b"/>
                            <a:pathLst>
                              <a:path w="1327150" h="191770">
                                <a:moveTo>
                                  <a:pt x="1327124" y="191503"/>
                                </a:moveTo>
                                <a:lnTo>
                                  <a:pt x="0" y="191503"/>
                                </a:lnTo>
                                <a:lnTo>
                                  <a:pt x="0" y="0"/>
                                </a:lnTo>
                                <a:lnTo>
                                  <a:pt x="1327124" y="0"/>
                                </a:lnTo>
                                <a:lnTo>
                                  <a:pt x="1327124" y="191503"/>
                                </a:lnTo>
                                <a:close/>
                              </a:path>
                            </a:pathLst>
                          </a:custGeom>
                          <a:ln w="12700">
                            <a:solidFill>
                              <a:srgbClr val="004E8D"/>
                            </a:solidFill>
                            <a:prstDash val="solid"/>
                          </a:ln>
                        </wps:spPr>
                        <wps:bodyPr wrap="square" lIns="0" tIns="0" rIns="0" bIns="0" rtlCol="0">
                          <a:noAutofit/>
                        </wps:bodyPr>
                      </wps:wsp>
                      <wps:wsp>
                        <wps:cNvPr id="348" name="Graphic 348"/>
                        <wps:cNvSpPr/>
                        <wps:spPr>
                          <a:xfrm>
                            <a:off x="3871757" y="3184180"/>
                            <a:ext cx="505459" cy="1270"/>
                          </a:xfrm>
                          <a:custGeom>
                            <a:avLst/>
                            <a:gdLst/>
                            <a:ahLst/>
                            <a:cxnLst/>
                            <a:rect l="l" t="t" r="r" b="b"/>
                            <a:pathLst>
                              <a:path w="505459">
                                <a:moveTo>
                                  <a:pt x="0" y="0"/>
                                </a:moveTo>
                                <a:lnTo>
                                  <a:pt x="505205" y="0"/>
                                </a:lnTo>
                                <a:lnTo>
                                  <a:pt x="0" y="0"/>
                                </a:lnTo>
                                <a:close/>
                              </a:path>
                            </a:pathLst>
                          </a:custGeom>
                          <a:ln w="5054">
                            <a:solidFill>
                              <a:srgbClr val="231F20"/>
                            </a:solidFill>
                            <a:prstDash val="solid"/>
                          </a:ln>
                        </wps:spPr>
                        <wps:bodyPr wrap="square" lIns="0" tIns="0" rIns="0" bIns="0" rtlCol="0">
                          <a:noAutofit/>
                        </wps:bodyPr>
                      </wps:wsp>
                      <wps:wsp>
                        <wps:cNvPr id="349" name="Graphic 349"/>
                        <wps:cNvSpPr/>
                        <wps:spPr>
                          <a:xfrm>
                            <a:off x="3871757" y="3304875"/>
                            <a:ext cx="779780" cy="1270"/>
                          </a:xfrm>
                          <a:custGeom>
                            <a:avLst/>
                            <a:gdLst/>
                            <a:ahLst/>
                            <a:cxnLst/>
                            <a:rect l="l" t="t" r="r" b="b"/>
                            <a:pathLst>
                              <a:path w="779780">
                                <a:moveTo>
                                  <a:pt x="0" y="0"/>
                                </a:moveTo>
                                <a:lnTo>
                                  <a:pt x="779462" y="0"/>
                                </a:lnTo>
                                <a:lnTo>
                                  <a:pt x="0" y="0"/>
                                </a:lnTo>
                                <a:close/>
                              </a:path>
                            </a:pathLst>
                          </a:custGeom>
                          <a:ln w="5054">
                            <a:solidFill>
                              <a:srgbClr val="231F20"/>
                            </a:solidFill>
                            <a:prstDash val="solid"/>
                          </a:ln>
                        </wps:spPr>
                        <wps:bodyPr wrap="square" lIns="0" tIns="0" rIns="0" bIns="0" rtlCol="0">
                          <a:noAutofit/>
                        </wps:bodyPr>
                      </wps:wsp>
                      <wps:wsp>
                        <wps:cNvPr id="350" name="Graphic 350"/>
                        <wps:cNvSpPr/>
                        <wps:spPr>
                          <a:xfrm>
                            <a:off x="3839671" y="3032066"/>
                            <a:ext cx="1270" cy="781050"/>
                          </a:xfrm>
                          <a:custGeom>
                            <a:avLst/>
                            <a:gdLst/>
                            <a:ahLst/>
                            <a:cxnLst/>
                            <a:rect l="l" t="t" r="r" b="b"/>
                            <a:pathLst>
                              <a:path h="781050">
                                <a:moveTo>
                                  <a:pt x="0" y="0"/>
                                </a:moveTo>
                                <a:lnTo>
                                  <a:pt x="0" y="780756"/>
                                </a:lnTo>
                              </a:path>
                            </a:pathLst>
                          </a:custGeom>
                          <a:ln w="12700">
                            <a:solidFill>
                              <a:srgbClr val="004E8D"/>
                            </a:solidFill>
                            <a:prstDash val="solid"/>
                          </a:ln>
                        </wps:spPr>
                        <wps:bodyPr wrap="square" lIns="0" tIns="0" rIns="0" bIns="0" rtlCol="0">
                          <a:noAutofit/>
                        </wps:bodyPr>
                      </wps:wsp>
                      <wps:wsp>
                        <wps:cNvPr id="351" name="Graphic 351"/>
                        <wps:cNvSpPr/>
                        <wps:spPr>
                          <a:xfrm>
                            <a:off x="3398785" y="3355588"/>
                            <a:ext cx="1327150" cy="1270"/>
                          </a:xfrm>
                          <a:custGeom>
                            <a:avLst/>
                            <a:gdLst/>
                            <a:ahLst/>
                            <a:cxnLst/>
                            <a:rect l="l" t="t" r="r" b="b"/>
                            <a:pathLst>
                              <a:path w="1327150">
                                <a:moveTo>
                                  <a:pt x="0" y="0"/>
                                </a:moveTo>
                                <a:lnTo>
                                  <a:pt x="1327124" y="0"/>
                                </a:lnTo>
                              </a:path>
                            </a:pathLst>
                          </a:custGeom>
                          <a:ln w="12700">
                            <a:solidFill>
                              <a:srgbClr val="004E8D"/>
                            </a:solidFill>
                            <a:prstDash val="solid"/>
                          </a:ln>
                        </wps:spPr>
                        <wps:bodyPr wrap="square" lIns="0" tIns="0" rIns="0" bIns="0" rtlCol="0">
                          <a:noAutofit/>
                        </wps:bodyPr>
                      </wps:wsp>
                      <pic:pic xmlns:pic="http://schemas.openxmlformats.org/drawingml/2006/picture">
                        <pic:nvPicPr>
                          <pic:cNvPr id="352" name="Image 352"/>
                          <pic:cNvPicPr/>
                        </pic:nvPicPr>
                        <pic:blipFill>
                          <a:blip r:embed="rId68" cstate="print"/>
                          <a:stretch>
                            <a:fillRect/>
                          </a:stretch>
                        </pic:blipFill>
                        <pic:spPr>
                          <a:xfrm>
                            <a:off x="3200593" y="3267317"/>
                            <a:ext cx="99262" cy="99262"/>
                          </a:xfrm>
                          <a:prstGeom prst="rect">
                            <a:avLst/>
                          </a:prstGeom>
                        </pic:spPr>
                      </pic:pic>
                      <pic:pic xmlns:pic="http://schemas.openxmlformats.org/drawingml/2006/picture">
                        <pic:nvPicPr>
                          <pic:cNvPr id="353" name="Image 353"/>
                          <pic:cNvPicPr/>
                        </pic:nvPicPr>
                        <pic:blipFill>
                          <a:blip r:embed="rId69" cstate="print"/>
                          <a:stretch>
                            <a:fillRect/>
                          </a:stretch>
                        </pic:blipFill>
                        <pic:spPr>
                          <a:xfrm>
                            <a:off x="310908" y="5308258"/>
                            <a:ext cx="3230912" cy="1844057"/>
                          </a:xfrm>
                          <a:prstGeom prst="rect">
                            <a:avLst/>
                          </a:prstGeom>
                        </pic:spPr>
                      </pic:pic>
                      <pic:pic xmlns:pic="http://schemas.openxmlformats.org/drawingml/2006/picture">
                        <pic:nvPicPr>
                          <pic:cNvPr id="354" name="Image 354"/>
                          <pic:cNvPicPr/>
                        </pic:nvPicPr>
                        <pic:blipFill>
                          <a:blip r:embed="rId70" cstate="print"/>
                          <a:stretch>
                            <a:fillRect/>
                          </a:stretch>
                        </pic:blipFill>
                        <pic:spPr>
                          <a:xfrm>
                            <a:off x="310908" y="4071480"/>
                            <a:ext cx="3269012" cy="990587"/>
                          </a:xfrm>
                          <a:prstGeom prst="rect">
                            <a:avLst/>
                          </a:prstGeom>
                        </pic:spPr>
                      </pic:pic>
                      <wps:wsp>
                        <wps:cNvPr id="355" name="Graphic 355"/>
                        <wps:cNvSpPr/>
                        <wps:spPr>
                          <a:xfrm>
                            <a:off x="89890" y="7467600"/>
                            <a:ext cx="4876800" cy="1419225"/>
                          </a:xfrm>
                          <a:custGeom>
                            <a:avLst/>
                            <a:gdLst/>
                            <a:ahLst/>
                            <a:cxnLst/>
                            <a:rect l="l" t="t" r="r" b="b"/>
                            <a:pathLst>
                              <a:path w="4876800" h="1419225">
                                <a:moveTo>
                                  <a:pt x="4876800" y="0"/>
                                </a:moveTo>
                                <a:lnTo>
                                  <a:pt x="0" y="0"/>
                                </a:lnTo>
                                <a:lnTo>
                                  <a:pt x="0" y="1419225"/>
                                </a:lnTo>
                                <a:lnTo>
                                  <a:pt x="4876800" y="1419225"/>
                                </a:lnTo>
                                <a:lnTo>
                                  <a:pt x="4876800" y="0"/>
                                </a:lnTo>
                                <a:close/>
                              </a:path>
                            </a:pathLst>
                          </a:custGeom>
                          <a:solidFill>
                            <a:srgbClr val="ECEBF5"/>
                          </a:solidFill>
                        </wps:spPr>
                        <wps:bodyPr wrap="square" lIns="0" tIns="0" rIns="0" bIns="0" rtlCol="0">
                          <a:noAutofit/>
                        </wps:bodyPr>
                      </wps:wsp>
                    </wpg:wgp>
                  </a:graphicData>
                </a:graphic>
              </wp:anchor>
            </w:drawing>
          </mc:Choice>
          <mc:Fallback>
            <w:pict>
              <v:group id="_x0000_s1026" o:spid="_x0000_s1026" o:spt="203" style="position:absolute;left:0pt;margin-left:64.9pt;margin-top:56.5pt;height:706.75pt;width:404.3pt;mso-position-horizontal-relative:page;mso-position-vertical-relative:page;z-index:-251610112;mso-width-relative:page;mso-height-relative:page;" coordsize="5134610,8975725" o:gfxdata="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">
                <o:lock v:ext="edit" aspectratio="f"/>
                <v:shape id="Graphic 330" o:spid="_x0000_s1026" o:spt="100" style="position:absolute;left:5083593;top:0;height:8975725;width:1270;" filled="f" stroked="t" coordsize="1,8975725" o:gfxdata="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Txdu8AAAA&#10;3AAAAA8AAAAAAAAAAQAgAAAAIgAAAGRycy9kb3ducmV2LnhtbFBLAQIUABQAAAAIAIdO4kAzLwWe&#10;OwAAADkAAAAQAAAAAAAAAAEAIAAAAAsBAABkcnMvc2hhcGV4bWwueG1sUEsFBgAAAAAGAAYAWwEA&#10;ALUDAAAAAA==&#10;" path="m0,0l0,8975725e">
                  <v:fill on="f" focussize="0,0"/>
                  <v:stroke weight="0.34992125984252pt" color="#939598" joinstyle="round"/>
                  <v:imagedata o:title=""/>
                  <o:lock v:ext="edit" aspectratio="f"/>
                  <v:textbox inset="0mm,0mm,0mm,0mm"/>
                </v:shape>
                <v:shape id="Graphic 331" o:spid="_x0000_s1026" o:spt="100" style="position:absolute;left:0;top:2599855;height:4874260;width:5134610;" fillcolor="#231F20" filled="t" stroked="f" coordsize="5134610,4874260" o:gfxdata="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LXFmr4A&#10;AADcAAAADwAAAAAAAAABACAAAAAiAAAAZHJzL2Rvd25yZXYueG1sUEsBAhQAFAAAAAgAh07iQDMv&#10;BZ47AAAAOQAAABAAAAAAAAAAAQAgAAAADQEAAGRycy9zaGFwZXhtbC54bWxQSwUGAAAAAAYABgBb&#10;AQAAtwMAAAAA&#10;" path="m5134355,0l0,0,0,4873752,5134355,4873752,5134355,0xe">
                  <v:fill on="t" opacity="16447f" focussize="0,0"/>
                  <v:stroke on="f"/>
                  <v:imagedata o:title=""/>
                  <o:lock v:ext="edit" aspectratio="f"/>
                  <v:textbox inset="0mm,0mm,0mm,0mm"/>
                </v:shape>
                <v:shape id="Image 332" o:spid="_x0000_s1026" o:spt="75" type="#_x0000_t75" style="position:absolute;left:89890;top:2687206;height:4615929;width:4876800;" filled="f" o:preferrelative="t" stroked="f" coordsize="21600,21600" o:gfxdata="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GFZK/&#10;AAAA3AAAAA8AAAAAAAAAAQAgAAAAIgAAAGRycy9kb3ducmV2LnhtbFBLAQIUABQAAAAIAIdO4kAz&#10;LwWeOwAAADkAAAAQAAAAAAAAAAEAIAAAAA4BAABkcnMvc2hhcGV4bWwueG1sUEsFBgAAAAAGAAYA&#10;WwEAALgDAAAAAA==&#10;">
                  <v:fill on="f" focussize="0,0"/>
                  <v:stroke on="f"/>
                  <v:imagedata r:id="rId67" o:title=""/>
                  <o:lock v:ext="edit" aspectratio="f"/>
                </v:shape>
                <v:shape id="Graphic 333" o:spid="_x0000_s1026" o:spt="100" style="position:absolute;left:89890;top:2180704;height:419100;width:4876800;" fillcolor="#414042" filled="t" stroked="f" coordsize="4876800,419100" o:gfxdata="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bVGrm/&#10;AAAA3AAAAA8AAAAAAAAAAQAgAAAAIgAAAGRycy9kb3ducmV2LnhtbFBLAQIUABQAAAAIAIdO4kAz&#10;LwWeOwAAADkAAAAQAAAAAAAAAAEAIAAAAA4BAABkcnMvc2hhcGV4bWwueG1sUEsFBgAAAAAGAAYA&#10;WwEAALgDAAAAAA==&#10;" path="m4876800,0l0,0,0,419100,4876800,419100,4876800,0xe">
                  <v:fill on="t" focussize="0,0"/>
                  <v:stroke on="f"/>
                  <v:imagedata o:title=""/>
                  <o:lock v:ext="edit" aspectratio="f"/>
                  <v:textbox inset="0mm,0mm,0mm,0mm"/>
                </v:shape>
                <v:shape id="Graphic 334" o:spid="_x0000_s1026" o:spt="100" style="position:absolute;left:3298828;top:3272930;height:44450;width:100330;" filled="f" stroked="t" coordsize="100330,44450" o:gfxdata="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zTavW5AAAA3AAA&#10;AA8AAAAAAAAAAQAgAAAAIgAAAGRycy9kb3ducmV2LnhtbFBLAQIUABQAAAAIAIdO4kAzLwWeOwAA&#10;ADkAAAAQAAAAAAAAAAEAIAAAAAgBAABkcnMvc2hhcGV4bWwueG1sUEsFBgAAAAAGAAYAWwEAALID&#10;AAAAAA==&#10;" path="m0,44018l99961,0e">
                  <v:fill on="f" focussize="0,0"/>
                  <v:stroke weight="1pt" color="#C94935" joinstyle="round"/>
                  <v:imagedata o:title=""/>
                  <o:lock v:ext="edit" aspectratio="f"/>
                  <v:textbox inset="0mm,0mm,0mm,0mm"/>
                </v:shape>
                <v:shape id="Graphic 335" o:spid="_x0000_s1026" o:spt="100" style="position:absolute;left:3298823;top:3316949;height:44450;width:100330;" filled="f" stroked="t" coordsize="100330,44450" o:gfxdata="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Ofz265AAAA3AAA&#10;AA8AAAAAAAAAAQAgAAAAIgAAAGRycy9kb3ducmV2LnhtbFBLAQIUABQAAAAIAIdO4kAzLwWeOwAA&#10;ADkAAAAQAAAAAAAAAAEAIAAAAAgBAABkcnMvc2hhcGV4bWwueG1sUEsFBgAAAAAGAAYAWwEAALID&#10;AAAAAA==&#10;" path="m99961,44018l0,0e">
                  <v:fill on="f" focussize="0,0"/>
                  <v:stroke weight="1pt" color="#C94935" joinstyle="round"/>
                  <v:imagedata o:title=""/>
                  <o:lock v:ext="edit" aspectratio="f"/>
                  <v:textbox inset="0mm,0mm,0mm,0mm"/>
                </v:shape>
                <v:shape id="Graphic 336" o:spid="_x0000_s1026" o:spt="100" style="position:absolute;left:2042285;top:3316949;height:1270;width:1356995;" filled="f" stroked="t" coordsize="1356995,1" o:gfxdata="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rh4SvQAA&#10;ANwAAAAPAAAAAAAAAAEAIAAAACIAAABkcnMvZG93bnJldi54bWxQSwECFAAUAAAACACHTuJAMy8F&#10;njsAAAA5AAAAEAAAAAAAAAABACAAAAAMAQAAZHJzL3NoYXBleG1sLnhtbFBLBQYAAAAABgAGAFsB&#10;AAC2AwAAAAA=&#10;" path="m0,0l1356498,0e">
                  <v:fill on="f" focussize="0,0"/>
                  <v:stroke weight="1pt" color="#C94935" joinstyle="round"/>
                  <v:imagedata o:title=""/>
                  <o:lock v:ext="edit" aspectratio="f"/>
                  <v:textbox inset="0mm,0mm,0mm,0mm"/>
                </v:shape>
                <v:shape id="Graphic 337" o:spid="_x0000_s1026" o:spt="100" style="position:absolute;left:2133320;top:3264701;height:104775;width:1270;" filled="f" stroked="t" coordsize="1,104775" o:gfxdata="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PmHqvQAA&#10;ANwAAAAPAAAAAAAAAAEAIAAAACIAAABkcnMvZG93bnJldi54bWxQSwECFAAUAAAACACHTuJAMy8F&#10;njsAAAA5AAAAEAAAAAAAAAABACAAAAAMAQAAZHJzL3NoYXBleG1sLnhtbFBLBQYAAAAABgAGAFsB&#10;AAC2AwAAAAA=&#10;" path="m0,0l0,104495e">
                  <v:fill on="f" focussize="0,0"/>
                  <v:stroke weight="1pt" color="#C94935" joinstyle="round"/>
                  <v:imagedata o:title=""/>
                  <o:lock v:ext="edit" aspectratio="f"/>
                  <v:textbox inset="0mm,0mm,0mm,0mm"/>
                </v:shape>
                <v:shape id="Graphic 338" o:spid="_x0000_s1026" o:spt="100" style="position:absolute;left:2178408;top:3264701;height:104775;width:1270;" filled="f" stroked="t" coordsize="1,104775" o:gfxdata="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Gh9Zi5AAAA3AAA&#10;AA8AAAAAAAAAAQAgAAAAIgAAAGRycy9kb3ducmV2LnhtbFBLAQIUABQAAAAIAIdO4kAzLwWeOwAA&#10;ADkAAAAQAAAAAAAAAAEAIAAAAAgBAABkcnMvc2hhcGV4bWwueG1sUEsFBgAAAAAGAAYAWwEAALID&#10;AAAAAA==&#10;" path="m0,0l0,104495e">
                  <v:fill on="f" focussize="0,0"/>
                  <v:stroke weight="1pt" color="#C94935" joinstyle="round"/>
                  <v:imagedata o:title=""/>
                  <o:lock v:ext="edit" aspectratio="f"/>
                  <v:textbox inset="0mm,0mm,0mm,0mm"/>
                </v:shape>
                <v:shape id="Graphic 339" o:spid="_x0000_s1026" o:spt="100" style="position:absolute;left:782193;top:2897487;height:844550;width:1260475;" filled="f" stroked="t" coordsize="1260475,844550" o:gfxdata="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LtkAL4A&#10;AADcAAAADwAAAAAAAAABACAAAAAiAAAAZHJzL2Rvd25yZXYueG1sUEsBAhQAFAAAAAgAh07iQDMv&#10;BZ47AAAAOQAAABAAAAAAAAAAAQAgAAAADQEAAGRycy9zaGFwZXhtbC54bWxQSwUGAAAAAAYABgBb&#10;AQAAtwMAAAAA&#10;" path="m1260094,844003l0,844003,0,0,1260094,0,1260094,844003xe">
                  <v:fill on="f" focussize="0,0"/>
                  <v:stroke weight="1pt" color="#004E8D" joinstyle="round"/>
                  <v:imagedata o:title=""/>
                  <o:lock v:ext="edit" aspectratio="f"/>
                  <v:textbox inset="0mm,0mm,0mm,0mm"/>
                </v:shape>
                <v:shape id="Graphic 340" o:spid="_x0000_s1026" o:spt="100" style="position:absolute;left:782193;top:2897492;height:191770;width:1260475;" fillcolor="#B1B3B6" filled="t" stroked="f" coordsize="1260475,191770" o:gfxdata="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xUAdrsAAADc&#10;AAAADwAAAAAAAAABACAAAAAiAAAAZHJzL2Rvd25yZXYueG1sUEsBAhQAFAAAAAgAh07iQDMvBZ47&#10;AAAAOQAAABAAAAAAAAAAAQAgAAAACgEAAGRycy9zaGFwZXhtbC54bWxQSwUGAAAAAAYABgBbAQAA&#10;tAMAAAAA&#10;" path="m1260094,0l0,0,0,191503,1260094,191503,1260094,0xe">
                  <v:fill on="t" focussize="0,0"/>
                  <v:stroke on="f"/>
                  <v:imagedata o:title=""/>
                  <o:lock v:ext="edit" aspectratio="f"/>
                  <v:textbox inset="0mm,0mm,0mm,0mm"/>
                </v:shape>
                <v:shape id="Graphic 341" o:spid="_x0000_s1026" o:spt="100" style="position:absolute;left:782193;top:2897488;height:191770;width:1260475;" filled="f" stroked="t" coordsize="1260475,191770" o:gfxdata="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0fEha/&#10;AAAA3AAAAA8AAAAAAAAAAQAgAAAAIgAAAGRycy9kb3ducmV2LnhtbFBLAQIUABQAAAAIAIdO4kAz&#10;LwWeOwAAADkAAAAQAAAAAAAAAAEAIAAAAA4BAABkcnMvc2hhcGV4bWwueG1sUEsFBgAAAAAGAAYA&#10;WwEAALgDAAAAAA==&#10;" path="m1260094,191503l0,191503,0,0,1260094,0,1260094,191503xe">
                  <v:fill on="f" focussize="0,0"/>
                  <v:stroke weight="1pt" color="#004E8D" joinstyle="round"/>
                  <v:imagedata o:title=""/>
                  <o:lock v:ext="edit" aspectratio="f"/>
                  <v:textbox inset="0mm,0mm,0mm,0mm"/>
                </v:shape>
                <v:shape id="Graphic 342" o:spid="_x0000_s1026" o:spt="100" style="position:absolute;left:1053443;top:3225022;height:1270;width:505459;" filled="f" stroked="t" coordsize="505459,1" o:gfxdata="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YAg6C/&#10;AAAA3AAAAA8AAAAAAAAAAQAgAAAAIgAAAGRycy9kb3ducmV2LnhtbFBLAQIUABQAAAAIAIdO4kAz&#10;LwWeOwAAADkAAAAQAAAAAAAAAAEAIAAAAA4BAABkcnMvc2hhcGV4bWwueG1sUEsFBgAAAAAGAAYA&#10;WwEAALgDAAAAAA==&#10;" path="m0,0l505205,0,0,0xe">
                  <v:fill on="f" focussize="0,0"/>
                  <v:stroke weight="0.397952755905512pt" color="#231F20" joinstyle="round"/>
                  <v:imagedata o:title=""/>
                  <o:lock v:ext="edit" aspectratio="f"/>
                  <v:textbox inset="0mm,0mm,0mm,0mm"/>
                </v:shape>
                <v:shape id="Graphic 343" o:spid="_x0000_s1026" o:spt="100" style="position:absolute;left:1019873;top:3088984;height:652780;width:1270;" filled="f" stroked="t" coordsize="1,652780" o:gfxdata="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MOir4A&#10;AADcAAAADwAAAAAAAAABACAAAAAiAAAAZHJzL2Rvd25yZXYueG1sUEsBAhQAFAAAAAgAh07iQDMv&#10;BZ47AAAAOQAAABAAAAAAAAAAAQAgAAAADQEAAGRycy9zaGFwZXhtbC54bWxQSwUGAAAAAAYABgBb&#10;AQAAtwMAAAAA&#10;" path="m0,0l0,652513e">
                  <v:fill on="f" focussize="0,0"/>
                  <v:stroke weight="1pt" color="#004E8D" joinstyle="round"/>
                  <v:imagedata o:title=""/>
                  <o:lock v:ext="edit" aspectratio="f"/>
                  <v:textbox inset="0mm,0mm,0mm,0mm"/>
                </v:shape>
                <v:shape id="Graphic 344" o:spid="_x0000_s1026" o:spt="100" style="position:absolute;left:782186;top:3278375;height:1270;width:1260475;" filled="f" stroked="t" coordsize="1260475,1" o:gfxdata="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zUFK/&#10;AAAA3AAAAA8AAAAAAAAAAQAgAAAAIgAAAGRycy9kb3ducmV2LnhtbFBLAQIUABQAAAAIAIdO4kAz&#10;LwWeOwAAADkAAAAQAAAAAAAAAAEAIAAAAA4BAABkcnMvc2hhcGV4bWwueG1sUEsFBgAAAAAGAAYA&#10;WwEAALgDAAAAAA==&#10;" path="m0,0l1260094,0e">
                  <v:fill on="f" focussize="0,0"/>
                  <v:stroke weight="1pt" color="#004E8D" joinstyle="round"/>
                  <v:imagedata o:title=""/>
                  <o:lock v:ext="edit" aspectratio="f"/>
                  <v:textbox inset="0mm,0mm,0mm,0mm"/>
                </v:shape>
                <v:shape id="Graphic 345" o:spid="_x0000_s1026" o:spt="100" style="position:absolute;left:3398785;top:2840564;height:972819;width:1327150;" filled="f" stroked="t" coordsize="1327150,972819" o:gfxdata="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c7Naq/&#10;AAAA3AAAAA8AAAAAAAAAAQAgAAAAIgAAAGRycy9kb3ducmV2LnhtbFBLAQIUABQAAAAIAIdO4kAz&#10;LwWeOwAAADkAAAAQAAAAAAAAAAEAIAAAAA4BAABkcnMvc2hhcGV4bWwueG1sUEsFBgAAAAAGAAYA&#10;WwEAALgDAAAAAA==&#10;" path="m1327124,972261l0,972261,0,0,1327124,0,1327124,972261xe">
                  <v:fill on="f" focussize="0,0"/>
                  <v:stroke weight="1pt" color="#004E8D" joinstyle="round"/>
                  <v:imagedata o:title=""/>
                  <o:lock v:ext="edit" aspectratio="f"/>
                  <v:textbox inset="0mm,0mm,0mm,0mm"/>
                </v:shape>
                <v:shape id="Graphic 346" o:spid="_x0000_s1026" o:spt="100" style="position:absolute;left:3398785;top:2840570;height:191770;width:1327150;" fillcolor="#B1B3B6" filled="t" stroked="f" coordsize="1327150,191770" o:gfxdata="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hLq5+/&#10;AAAA3AAAAA8AAAAAAAAAAQAgAAAAIgAAAGRycy9kb3ducmV2LnhtbFBLAQIUABQAAAAIAIdO4kAz&#10;LwWeOwAAADkAAAAQAAAAAAAAAAEAIAAAAA4BAABkcnMvc2hhcGV4bWwueG1sUEsFBgAAAAAGAAYA&#10;WwEAALgDAAAAAA==&#10;" path="m1327124,0l0,0,0,191503,1327124,191503,1327124,0xe">
                  <v:fill on="t" focussize="0,0"/>
                  <v:stroke on="f"/>
                  <v:imagedata o:title=""/>
                  <o:lock v:ext="edit" aspectratio="f"/>
                  <v:textbox inset="0mm,0mm,0mm,0mm"/>
                </v:shape>
                <v:shape id="Graphic 347" o:spid="_x0000_s1026" o:spt="100" style="position:absolute;left:3398785;top:2840564;height:191770;width:1327150;" filled="f" stroked="t" coordsize="1327150,191770" o:gfxdata="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5a+F&#10;wAAAANwAAAAPAAAAAAAAAAEAIAAAACIAAABkcnMvZG93bnJldi54bWxQSwECFAAUAAAACACHTuJA&#10;My8FnjsAAAA5AAAAEAAAAAAAAAABACAAAAAPAQAAZHJzL3NoYXBleG1sLnhtbFBLBQYAAAAABgAG&#10;AFsBAAC5AwAAAAA=&#10;" path="m1327124,191503l0,191503,0,0,1327124,0,1327124,191503xe">
                  <v:fill on="f" focussize="0,0"/>
                  <v:stroke weight="1pt" color="#004E8D" joinstyle="round"/>
                  <v:imagedata o:title=""/>
                  <o:lock v:ext="edit" aspectratio="f"/>
                  <v:textbox inset="0mm,0mm,0mm,0mm"/>
                </v:shape>
                <v:shape id="Graphic 348" o:spid="_x0000_s1026" o:spt="100" style="position:absolute;left:3871757;top:3184180;height:1270;width:505459;" filled="f" stroked="t" coordsize="505459,1" o:gfxdata="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i0SrsAAADc&#10;AAAADwAAAAAAAAABACAAAAAiAAAAZHJzL2Rvd25yZXYueG1sUEsBAhQAFAAAAAgAh07iQDMvBZ47&#10;AAAAOQAAABAAAAAAAAAAAQAgAAAACgEAAGRycy9zaGFwZXhtbC54bWxQSwUGAAAAAAYABgBbAQAA&#10;tAMAAAAA&#10;" path="m0,0l505205,0,0,0xe">
                  <v:fill on="f" focussize="0,0"/>
                  <v:stroke weight="0.397952755905512pt" color="#231F20" joinstyle="round"/>
                  <v:imagedata o:title=""/>
                  <o:lock v:ext="edit" aspectratio="f"/>
                  <v:textbox inset="0mm,0mm,0mm,0mm"/>
                </v:shape>
                <v:shape id="Graphic 349" o:spid="_x0000_s1026" o:spt="100" style="position:absolute;left:3871757;top:3304875;height:1270;width:779780;" filled="f" stroked="t" coordsize="779780,1" o:gfxdata="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JeAYS/&#10;AAAA3AAAAA8AAAAAAAAAAQAgAAAAIgAAAGRycy9kb3ducmV2LnhtbFBLAQIUABQAAAAIAIdO4kAz&#10;LwWeOwAAADkAAAAQAAAAAAAAAAEAIAAAAA4BAABkcnMvc2hhcGV4bWwueG1sUEsFBgAAAAAGAAYA&#10;WwEAALgDAAAAAA==&#10;" path="m0,0l779462,0,0,0xe">
                  <v:fill on="f" focussize="0,0"/>
                  <v:stroke weight="0.397952755905512pt" color="#231F20" joinstyle="round"/>
                  <v:imagedata o:title=""/>
                  <o:lock v:ext="edit" aspectratio="f"/>
                  <v:textbox inset="0mm,0mm,0mm,0mm"/>
                </v:shape>
                <v:shape id="Graphic 350" o:spid="_x0000_s1026" o:spt="100" style="position:absolute;left:3839671;top:3032066;height:781050;width:1270;" filled="f" stroked="t" coordsize="1,781050" o:gfxdata="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0WmPugAAANwA&#10;AAAPAAAAAAAAAAEAIAAAACIAAABkcnMvZG93bnJldi54bWxQSwECFAAUAAAACACHTuJAMy8FnjsA&#10;AAA5AAAAEAAAAAAAAAABACAAAAAJAQAAZHJzL3NoYXBleG1sLnhtbFBLBQYAAAAABgAGAFsBAACz&#10;AwAAAAA=&#10;" path="m0,0l0,780756e">
                  <v:fill on="f" focussize="0,0"/>
                  <v:stroke weight="1pt" color="#004E8D" joinstyle="round"/>
                  <v:imagedata o:title=""/>
                  <o:lock v:ext="edit" aspectratio="f"/>
                  <v:textbox inset="0mm,0mm,0mm,0mm"/>
                </v:shape>
                <v:shape id="Graphic 351" o:spid="_x0000_s1026" o:spt="100" style="position:absolute;left:3398785;top:3355588;height:1270;width:1327150;" filled="f" stroked="t" coordsize="1327150,1" o:gfxdata="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3xz&#10;+8EAAADcAAAADwAAAAAAAAABACAAAAAiAAAAZHJzL2Rvd25yZXYueG1sUEsBAhQAFAAAAAgAh07i&#10;QDMvBZ47AAAAOQAAABAAAAAAAAAAAQAgAAAAEAEAAGRycy9zaGFwZXhtbC54bWxQSwUGAAAAAAYA&#10;BgBbAQAAugMAAAAA&#10;" path="m0,0l1327124,0e">
                  <v:fill on="f" focussize="0,0"/>
                  <v:stroke weight="1pt" color="#004E8D" joinstyle="round"/>
                  <v:imagedata o:title=""/>
                  <o:lock v:ext="edit" aspectratio="f"/>
                  <v:textbox inset="0mm,0mm,0mm,0mm"/>
                </v:shape>
                <v:shape id="Image 352" o:spid="_x0000_s1026" o:spt="75" type="#_x0000_t75" style="position:absolute;left:3200593;top:3267317;height:99262;width:99262;" filled="f" o:preferrelative="t" stroked="f" coordsize="21600,21600" o:gfxdata="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jpOyr4A&#10;AADcAAAADwAAAAAAAAABACAAAAAiAAAAZHJzL2Rvd25yZXYueG1sUEsBAhQAFAAAAAgAh07iQDMv&#10;BZ47AAAAOQAAABAAAAAAAAAAAQAgAAAADQEAAGRycy9zaGFwZXhtbC54bWxQSwUGAAAAAAYABgBb&#10;AQAAtwMAAAAA&#10;">
                  <v:fill on="f" focussize="0,0"/>
                  <v:stroke on="f"/>
                  <v:imagedata r:id="rId68" o:title=""/>
                  <o:lock v:ext="edit" aspectratio="f"/>
                </v:shape>
                <v:shape id="Image 353" o:spid="_x0000_s1026" o:spt="75" type="#_x0000_t75" style="position:absolute;left:310908;top:5308258;height:1844057;width:3230912;" filled="f" o:preferrelative="t" stroked="f" coordsize="21600,21600" o:gfxdata="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bscRvQAA&#10;ANwAAAAPAAAAAAAAAAEAIAAAACIAAABkcnMvZG93bnJldi54bWxQSwECFAAUAAAACACHTuJAMy8F&#10;njsAAAA5AAAAEAAAAAAAAAABACAAAAAMAQAAZHJzL3NoYXBleG1sLnhtbFBLBQYAAAAABgAGAFsB&#10;AAC2AwAAAAA=&#10;">
                  <v:fill on="f" focussize="0,0"/>
                  <v:stroke on="f"/>
                  <v:imagedata r:id="rId69" o:title=""/>
                  <o:lock v:ext="edit" aspectratio="f"/>
                </v:shape>
                <v:shape id="Image 354" o:spid="_x0000_s1026" o:spt="75" type="#_x0000_t75" style="position:absolute;left:310908;top:4071480;height:990587;width:3269012;" filled="f" o:preferrelative="t" stroked="f" coordsize="21600,21600" o:gfxdata="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M9Kb4A&#10;AADcAAAADwAAAAAAAAABACAAAAAiAAAAZHJzL2Rvd25yZXYueG1sUEsBAhQAFAAAAAgAh07iQDMv&#10;BZ47AAAAOQAAABAAAAAAAAAAAQAgAAAADQEAAGRycy9zaGFwZXhtbC54bWxQSwUGAAAAAAYABgBb&#10;AQAAtwMAAAAA&#10;">
                  <v:fill on="f" focussize="0,0"/>
                  <v:stroke on="f"/>
                  <v:imagedata r:id="rId70" o:title=""/>
                  <o:lock v:ext="edit" aspectratio="f"/>
                </v:shape>
                <v:shape id="Graphic 355" o:spid="_x0000_s1026" o:spt="100" style="position:absolute;left:89890;top:7467600;height:1419225;width:4876800;" fillcolor="#ECEBF5" filled="t" stroked="f" coordsize="4876800,1419225" o:gfxdata="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6iA&#10;QMEAAADcAAAADwAAAAAAAAABACAAAAAiAAAAZHJzL2Rvd25yZXYueG1sUEsBAhQAFAAAAAgAh07i&#10;QDMvBZ47AAAAOQAAABAAAAAAAAAAAQAgAAAAEAEAAGRycy9zaGFwZXhtbC54bWxQSwUGAAAAAAYA&#10;BgBbAQAAugMAAAAA&#10;" path="m4876800,0l0,0,0,1419225,4876800,1419225,4876800,0xe">
                  <v:fill on="t" focussize="0,0"/>
                  <v:stroke on="f"/>
                  <v:imagedata o:title=""/>
                  <o:lock v:ext="edit" aspectratio="f"/>
                  <v:textbox inset="0mm,0mm,0mm,0mm"/>
                </v:shape>
              </v:group>
            </w:pict>
          </mc:Fallback>
        </mc:AlternateContent>
      </w: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COURSE</w:t>
      </w:r>
      <w:r>
        <w:rPr>
          <w:rFonts w:ascii="Arial Black" w:hAnsi="Arial Black"/>
          <w:color w:val="231F20"/>
          <w:sz w:val="15"/>
        </w:rPr>
        <w:tab/>
      </w:r>
      <w:r>
        <w:rPr>
          <w:rFonts w:ascii="Arial Black" w:hAnsi="Arial Black"/>
          <w:color w:val="231F20"/>
          <w:w w:val="90"/>
          <w:sz w:val="15"/>
        </w:rPr>
        <w:t>Veritaban</w:t>
      </w:r>
      <w:r>
        <w:rPr>
          <w:color w:val="231F20"/>
          <w:w w:val="90"/>
          <w:sz w:val="15"/>
        </w:rPr>
        <w:t>ı</w:t>
      </w:r>
      <w:r>
        <w:rPr>
          <w:color w:val="231F20"/>
          <w:spacing w:val="6"/>
          <w:sz w:val="15"/>
        </w:rPr>
        <w:t xml:space="preserve">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xml:space="preserve"> </w:t>
      </w:r>
      <w:r>
        <w:rPr>
          <w:rFonts w:ascii="Arial Black" w:hAnsi="Arial Black"/>
          <w:color w:val="231F20"/>
          <w:spacing w:val="-2"/>
          <w:w w:val="90"/>
          <w:sz w:val="15"/>
        </w:rPr>
        <w:t>Ch04_TinyCollege_Alt</w:t>
      </w:r>
    </w:p>
    <w:p w14:paraId="05401D4E">
      <w:pPr>
        <w:pStyle w:val="12"/>
        <w:rPr>
          <w:rFonts w:ascii="Arial Black"/>
          <w:sz w:val="15"/>
        </w:rPr>
      </w:pPr>
    </w:p>
    <w:p w14:paraId="505657CB">
      <w:pPr>
        <w:pStyle w:val="12"/>
        <w:rPr>
          <w:rFonts w:ascii="Arial Black"/>
          <w:sz w:val="15"/>
        </w:rPr>
      </w:pPr>
    </w:p>
    <w:p w14:paraId="201CA39F">
      <w:pPr>
        <w:pStyle w:val="12"/>
        <w:rPr>
          <w:rFonts w:ascii="Arial Black"/>
          <w:sz w:val="15"/>
        </w:rPr>
      </w:pPr>
    </w:p>
    <w:p w14:paraId="26D0D46A">
      <w:pPr>
        <w:pStyle w:val="12"/>
        <w:rPr>
          <w:rFonts w:ascii="Arial Black"/>
          <w:sz w:val="15"/>
        </w:rPr>
      </w:pPr>
    </w:p>
    <w:p w14:paraId="0D507185">
      <w:pPr>
        <w:pStyle w:val="12"/>
        <w:rPr>
          <w:rFonts w:ascii="Arial Black"/>
          <w:sz w:val="15"/>
        </w:rPr>
      </w:pPr>
    </w:p>
    <w:p w14:paraId="2E3E3159">
      <w:pPr>
        <w:pStyle w:val="12"/>
        <w:rPr>
          <w:rFonts w:ascii="Arial Black"/>
          <w:sz w:val="15"/>
        </w:rPr>
      </w:pPr>
    </w:p>
    <w:p w14:paraId="38565266">
      <w:pPr>
        <w:pStyle w:val="12"/>
        <w:spacing w:before="152"/>
        <w:rPr>
          <w:rFonts w:ascii="Arial Black"/>
          <w:sz w:val="15"/>
        </w:rPr>
      </w:pPr>
    </w:p>
    <w:p w14:paraId="1D82999C">
      <w:pPr>
        <w:spacing w:before="1"/>
        <w:ind w:left="1801"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SINIF</w:t>
      </w:r>
    </w:p>
    <w:p w14:paraId="3E86A41A">
      <w:pPr>
        <w:pStyle w:val="12"/>
        <w:rPr>
          <w:rFonts w:ascii="Arial Black"/>
          <w:sz w:val="15"/>
        </w:rPr>
      </w:pPr>
    </w:p>
    <w:p w14:paraId="7802B8D5">
      <w:pPr>
        <w:pStyle w:val="12"/>
        <w:rPr>
          <w:rFonts w:ascii="Arial Black"/>
          <w:sz w:val="15"/>
        </w:rPr>
      </w:pPr>
    </w:p>
    <w:p w14:paraId="33D1B7D6">
      <w:pPr>
        <w:pStyle w:val="12"/>
        <w:rPr>
          <w:rFonts w:ascii="Arial Black"/>
          <w:sz w:val="15"/>
        </w:rPr>
      </w:pPr>
    </w:p>
    <w:p w14:paraId="6F2B161B">
      <w:pPr>
        <w:pStyle w:val="12"/>
        <w:rPr>
          <w:rFonts w:ascii="Arial Black"/>
          <w:sz w:val="15"/>
        </w:rPr>
      </w:pPr>
    </w:p>
    <w:p w14:paraId="20FDE5E9">
      <w:pPr>
        <w:pStyle w:val="12"/>
        <w:rPr>
          <w:rFonts w:ascii="Arial Black"/>
          <w:sz w:val="15"/>
        </w:rPr>
      </w:pPr>
    </w:p>
    <w:p w14:paraId="7D2870F7">
      <w:pPr>
        <w:pStyle w:val="12"/>
        <w:rPr>
          <w:rFonts w:ascii="Arial Black"/>
          <w:sz w:val="15"/>
        </w:rPr>
      </w:pPr>
    </w:p>
    <w:p w14:paraId="3D649A1C">
      <w:pPr>
        <w:pStyle w:val="12"/>
        <w:rPr>
          <w:rFonts w:ascii="Arial Black"/>
          <w:sz w:val="15"/>
        </w:rPr>
      </w:pPr>
    </w:p>
    <w:p w14:paraId="1E02C665">
      <w:pPr>
        <w:pStyle w:val="12"/>
        <w:rPr>
          <w:rFonts w:ascii="Arial Black"/>
          <w:sz w:val="15"/>
        </w:rPr>
      </w:pPr>
    </w:p>
    <w:p w14:paraId="35A79CD5">
      <w:pPr>
        <w:pStyle w:val="12"/>
        <w:rPr>
          <w:rFonts w:ascii="Arial Black"/>
          <w:sz w:val="15"/>
        </w:rPr>
      </w:pPr>
    </w:p>
    <w:p w14:paraId="3C4B7A80">
      <w:pPr>
        <w:pStyle w:val="12"/>
        <w:rPr>
          <w:rFonts w:ascii="Arial Black"/>
          <w:sz w:val="15"/>
        </w:rPr>
      </w:pPr>
    </w:p>
    <w:p w14:paraId="6A9C3351">
      <w:pPr>
        <w:pStyle w:val="12"/>
        <w:rPr>
          <w:rFonts w:ascii="Arial Black"/>
          <w:sz w:val="15"/>
        </w:rPr>
      </w:pPr>
    </w:p>
    <w:p w14:paraId="648F6B39">
      <w:pPr>
        <w:pStyle w:val="12"/>
        <w:rPr>
          <w:rFonts w:ascii="Arial Black"/>
          <w:sz w:val="15"/>
        </w:rPr>
      </w:pPr>
    </w:p>
    <w:p w14:paraId="3B30049D">
      <w:pPr>
        <w:pStyle w:val="12"/>
        <w:rPr>
          <w:rFonts w:ascii="Arial Black"/>
          <w:sz w:val="15"/>
        </w:rPr>
      </w:pPr>
    </w:p>
    <w:p w14:paraId="79ECF1C3">
      <w:pPr>
        <w:pStyle w:val="12"/>
        <w:rPr>
          <w:rFonts w:ascii="Arial Black"/>
          <w:sz w:val="15"/>
        </w:rPr>
      </w:pPr>
    </w:p>
    <w:p w14:paraId="7EC54375">
      <w:pPr>
        <w:pStyle w:val="12"/>
        <w:rPr>
          <w:rFonts w:ascii="Arial Black"/>
          <w:sz w:val="15"/>
        </w:rPr>
      </w:pPr>
    </w:p>
    <w:p w14:paraId="2DB2A245">
      <w:pPr>
        <w:pStyle w:val="12"/>
        <w:spacing w:before="63"/>
        <w:rPr>
          <w:rFonts w:ascii="Arial Black"/>
          <w:sz w:val="15"/>
        </w:rPr>
      </w:pPr>
    </w:p>
    <w:p w14:paraId="358DEF3B">
      <w:pPr>
        <w:pStyle w:val="3"/>
        <w:spacing w:before="0"/>
        <w:ind w:left="1620"/>
        <w:rPr>
          <w:color w:val="732F6B"/>
          <w:spacing w:val="-5"/>
        </w:rPr>
      </w:pPr>
    </w:p>
    <w:p w14:paraId="083E0926">
      <w:pPr>
        <w:pStyle w:val="3"/>
        <w:spacing w:before="0"/>
        <w:ind w:left="1620"/>
        <w:rPr>
          <w:color w:val="732F6B"/>
          <w:spacing w:val="-5"/>
        </w:rPr>
      </w:pPr>
    </w:p>
    <w:p w14:paraId="7F48D275">
      <w:pPr>
        <w:pStyle w:val="3"/>
        <w:spacing w:before="0"/>
        <w:ind w:left="1620"/>
        <w:rPr>
          <w:color w:val="732F6B"/>
          <w:spacing w:val="-5"/>
        </w:rPr>
      </w:pPr>
    </w:p>
    <w:p w14:paraId="7A3ADE66">
      <w:pPr>
        <w:pStyle w:val="3"/>
        <w:spacing w:before="0"/>
        <w:ind w:left="1620"/>
      </w:pPr>
      <w:r>
        <w:rPr>
          <w:color w:val="732F6B"/>
          <w:spacing w:val="-5"/>
        </w:rPr>
        <w:t>Not</w:t>
      </w:r>
    </w:p>
    <w:p w14:paraId="48C53B07">
      <w:pPr>
        <w:spacing w:before="45" w:line="256" w:lineRule="auto"/>
        <w:ind w:left="1620" w:right="3292" w:firstLine="0"/>
        <w:jc w:val="both"/>
        <w:rPr>
          <w:rFonts w:ascii="Tahoma" w:hAnsi="Tahoma"/>
          <w:sz w:val="19"/>
        </w:rPr>
      </w:pPr>
      <w:r>
        <w:rPr>
          <w:rFonts w:ascii="Trebuchet MS" w:hAnsi="Trebuchet MS"/>
          <w:i/>
          <w:color w:val="231F20"/>
          <w:spacing w:val="-2"/>
          <w:sz w:val="19"/>
        </w:rPr>
        <w:t>Tabloların</w:t>
      </w:r>
      <w:r>
        <w:rPr>
          <w:rFonts w:ascii="Trebuchet MS" w:hAnsi="Trebuchet MS"/>
          <w:i/>
          <w:color w:val="231F20"/>
          <w:spacing w:val="-5"/>
          <w:sz w:val="19"/>
        </w:rPr>
        <w:t xml:space="preserve"> </w:t>
      </w:r>
      <w:r>
        <w:rPr>
          <w:rFonts w:ascii="Trebuchet MS" w:hAnsi="Trebuchet MS"/>
          <w:i/>
          <w:color w:val="231F20"/>
          <w:spacing w:val="-2"/>
          <w:sz w:val="19"/>
        </w:rPr>
        <w:t>oluşturulma</w:t>
      </w:r>
      <w:r>
        <w:rPr>
          <w:rFonts w:ascii="Trebuchet MS" w:hAnsi="Trebuchet MS"/>
          <w:i/>
          <w:color w:val="231F20"/>
          <w:spacing w:val="-5"/>
          <w:sz w:val="19"/>
        </w:rPr>
        <w:t xml:space="preserve"> </w:t>
      </w:r>
      <w:r>
        <w:rPr>
          <w:rFonts w:ascii="Trebuchet MS" w:hAnsi="Trebuchet MS"/>
          <w:i/>
          <w:color w:val="231F20"/>
          <w:spacing w:val="-2"/>
          <w:sz w:val="19"/>
        </w:rPr>
        <w:t>ve</w:t>
      </w:r>
      <w:r>
        <w:rPr>
          <w:rFonts w:ascii="Trebuchet MS" w:hAnsi="Trebuchet MS"/>
          <w:i/>
          <w:color w:val="231F20"/>
          <w:spacing w:val="-5"/>
          <w:sz w:val="19"/>
        </w:rPr>
        <w:t xml:space="preserve"> </w:t>
      </w:r>
      <w:r>
        <w:rPr>
          <w:rFonts w:ascii="Trebuchet MS" w:hAnsi="Trebuchet MS"/>
          <w:i/>
          <w:color w:val="231F20"/>
          <w:spacing w:val="-2"/>
          <w:sz w:val="19"/>
        </w:rPr>
        <w:t>yüklenme</w:t>
      </w:r>
      <w:r>
        <w:rPr>
          <w:rFonts w:ascii="Trebuchet MS" w:hAnsi="Trebuchet MS"/>
          <w:i/>
          <w:color w:val="231F20"/>
          <w:spacing w:val="-6"/>
          <w:sz w:val="19"/>
        </w:rPr>
        <w:t xml:space="preserve"> </w:t>
      </w:r>
      <w:r>
        <w:rPr>
          <w:rFonts w:ascii="Trebuchet MS" w:hAnsi="Trebuchet MS"/>
          <w:i/>
          <w:color w:val="231F20"/>
          <w:spacing w:val="-2"/>
          <w:sz w:val="19"/>
        </w:rPr>
        <w:t>sırasının</w:t>
      </w:r>
      <w:r>
        <w:rPr>
          <w:rFonts w:ascii="Trebuchet MS" w:hAnsi="Trebuchet MS"/>
          <w:i/>
          <w:color w:val="231F20"/>
          <w:spacing w:val="-5"/>
          <w:sz w:val="19"/>
        </w:rPr>
        <w:t xml:space="preserve"> </w:t>
      </w:r>
      <w:r>
        <w:rPr>
          <w:rFonts w:ascii="Trebuchet MS" w:hAnsi="Trebuchet MS"/>
          <w:i/>
          <w:color w:val="231F20"/>
          <w:spacing w:val="-2"/>
          <w:sz w:val="19"/>
        </w:rPr>
        <w:t>çok</w:t>
      </w:r>
      <w:r>
        <w:rPr>
          <w:rFonts w:ascii="Trebuchet MS" w:hAnsi="Trebuchet MS"/>
          <w:i/>
          <w:color w:val="231F20"/>
          <w:spacing w:val="-5"/>
          <w:sz w:val="19"/>
        </w:rPr>
        <w:t xml:space="preserve"> </w:t>
      </w:r>
      <w:r>
        <w:rPr>
          <w:rFonts w:ascii="Trebuchet MS" w:hAnsi="Trebuchet MS"/>
          <w:i/>
          <w:color w:val="231F20"/>
          <w:spacing w:val="-2"/>
          <w:sz w:val="19"/>
        </w:rPr>
        <w:t>önemli</w:t>
      </w:r>
      <w:r>
        <w:rPr>
          <w:rFonts w:ascii="Trebuchet MS" w:hAnsi="Trebuchet MS"/>
          <w:i/>
          <w:color w:val="231F20"/>
          <w:spacing w:val="-5"/>
          <w:sz w:val="19"/>
        </w:rPr>
        <w:t xml:space="preserve"> </w:t>
      </w:r>
      <w:r>
        <w:rPr>
          <w:rFonts w:ascii="Trebuchet MS" w:hAnsi="Trebuchet MS"/>
          <w:i/>
          <w:color w:val="231F20"/>
          <w:spacing w:val="-2"/>
          <w:sz w:val="19"/>
        </w:rPr>
        <w:t>olduğunu</w:t>
      </w:r>
      <w:r>
        <w:rPr>
          <w:rFonts w:ascii="Trebuchet MS" w:hAnsi="Trebuchet MS"/>
          <w:i/>
          <w:color w:val="231F20"/>
          <w:spacing w:val="-5"/>
          <w:sz w:val="19"/>
        </w:rPr>
        <w:t xml:space="preserve"> </w:t>
      </w:r>
      <w:r>
        <w:rPr>
          <w:rFonts w:ascii="Tahoma" w:hAnsi="Tahoma"/>
          <w:color w:val="231F20"/>
          <w:spacing w:val="-2"/>
          <w:sz w:val="19"/>
        </w:rPr>
        <w:t>unutmayın.</w:t>
      </w:r>
      <w:r>
        <w:rPr>
          <w:rFonts w:ascii="Tahoma" w:hAnsi="Tahoma"/>
          <w:color w:val="231F20"/>
          <w:spacing w:val="-5"/>
          <w:sz w:val="19"/>
        </w:rPr>
        <w:t xml:space="preserve"> </w:t>
      </w:r>
      <w:r>
        <w:rPr>
          <w:rFonts w:ascii="Tahoma" w:hAnsi="Tahoma"/>
          <w:color w:val="231F20"/>
          <w:spacing w:val="-2"/>
          <w:sz w:val="19"/>
        </w:rPr>
        <w:t xml:space="preserve">Örneğin, </w:t>
      </w:r>
      <w:r>
        <w:rPr>
          <w:rFonts w:ascii="Tahoma" w:hAnsi="Tahoma"/>
          <w:color w:val="231F20"/>
          <w:sz w:val="19"/>
        </w:rPr>
        <w:t>"COURSE generates CLASS" ilişkisinde, COURSE tablosu CLASS tablosundan önce oluşturulmalıdır.</w:t>
      </w:r>
      <w:r>
        <w:rPr>
          <w:rFonts w:ascii="Tahoma" w:hAnsi="Tahoma"/>
          <w:color w:val="231F20"/>
          <w:spacing w:val="-6"/>
          <w:sz w:val="19"/>
        </w:rPr>
        <w:t xml:space="preserve"> </w:t>
      </w:r>
      <w:r>
        <w:rPr>
          <w:rFonts w:ascii="Tahoma" w:hAnsi="Tahoma"/>
          <w:color w:val="231F20"/>
          <w:sz w:val="19"/>
        </w:rPr>
        <w:t>Sonuçta,</w:t>
      </w:r>
      <w:r>
        <w:rPr>
          <w:rFonts w:ascii="Tahoma" w:hAnsi="Tahoma"/>
          <w:color w:val="231F20"/>
          <w:spacing w:val="-6"/>
          <w:sz w:val="19"/>
        </w:rPr>
        <w:t xml:space="preserve"> </w:t>
      </w:r>
      <w:r>
        <w:rPr>
          <w:rFonts w:ascii="Tahoma" w:hAnsi="Tahoma"/>
          <w:color w:val="231F20"/>
          <w:sz w:val="19"/>
        </w:rPr>
        <w:t>CLASS</w:t>
      </w:r>
      <w:r>
        <w:rPr>
          <w:rFonts w:ascii="Tahoma" w:hAnsi="Tahoma"/>
          <w:color w:val="231F20"/>
          <w:spacing w:val="-6"/>
          <w:sz w:val="19"/>
        </w:rPr>
        <w:t xml:space="preserve"> </w:t>
      </w:r>
      <w:r>
        <w:rPr>
          <w:rFonts w:ascii="Tahoma" w:hAnsi="Tahoma"/>
          <w:color w:val="231F20"/>
          <w:sz w:val="19"/>
        </w:rPr>
        <w:t>tablosunun</w:t>
      </w:r>
      <w:r>
        <w:rPr>
          <w:rFonts w:ascii="Tahoma" w:hAnsi="Tahoma"/>
          <w:color w:val="231F20"/>
          <w:spacing w:val="-6"/>
          <w:sz w:val="19"/>
        </w:rPr>
        <w:t xml:space="preserve"> </w:t>
      </w:r>
      <w:r>
        <w:rPr>
          <w:rFonts w:ascii="Tahoma" w:hAnsi="Tahoma"/>
          <w:color w:val="231F20"/>
          <w:sz w:val="19"/>
        </w:rPr>
        <w:t>yabancı</w:t>
      </w:r>
      <w:r>
        <w:rPr>
          <w:rFonts w:ascii="Tahoma" w:hAnsi="Tahoma"/>
          <w:color w:val="231F20"/>
          <w:spacing w:val="-6"/>
          <w:sz w:val="19"/>
        </w:rPr>
        <w:t xml:space="preserve"> </w:t>
      </w:r>
      <w:r>
        <w:rPr>
          <w:rFonts w:ascii="Tahoma" w:hAnsi="Tahoma"/>
          <w:color w:val="231F20"/>
          <w:sz w:val="19"/>
        </w:rPr>
        <w:t>anahtarının</w:t>
      </w:r>
      <w:r>
        <w:rPr>
          <w:rFonts w:ascii="Tahoma" w:hAnsi="Tahoma"/>
          <w:color w:val="231F20"/>
          <w:spacing w:val="-6"/>
          <w:sz w:val="19"/>
        </w:rPr>
        <w:t xml:space="preserve"> </w:t>
      </w:r>
      <w:r>
        <w:rPr>
          <w:rFonts w:ascii="Tahoma" w:hAnsi="Tahoma"/>
          <w:color w:val="231F20"/>
          <w:sz w:val="19"/>
        </w:rPr>
        <w:t>henüz</w:t>
      </w:r>
      <w:r>
        <w:rPr>
          <w:rFonts w:ascii="Tahoma" w:hAnsi="Tahoma"/>
          <w:color w:val="231F20"/>
          <w:spacing w:val="-6"/>
          <w:sz w:val="19"/>
        </w:rPr>
        <w:t xml:space="preserve"> </w:t>
      </w:r>
      <w:r>
        <w:rPr>
          <w:rFonts w:ascii="Tahoma" w:hAnsi="Tahoma"/>
          <w:color w:val="231F20"/>
          <w:sz w:val="19"/>
        </w:rPr>
        <w:t>var</w:t>
      </w:r>
      <w:r>
        <w:rPr>
          <w:rFonts w:ascii="Tahoma" w:hAnsi="Tahoma"/>
          <w:color w:val="231F20"/>
          <w:spacing w:val="-6"/>
          <w:sz w:val="19"/>
        </w:rPr>
        <w:t xml:space="preserve"> </w:t>
      </w:r>
      <w:r>
        <w:rPr>
          <w:rFonts w:ascii="Tahoma" w:hAnsi="Tahoma"/>
          <w:color w:val="231F20"/>
          <w:sz w:val="19"/>
        </w:rPr>
        <w:t>olmayan</w:t>
      </w:r>
      <w:r>
        <w:rPr>
          <w:rFonts w:ascii="Tahoma" w:hAnsi="Tahoma"/>
          <w:color w:val="231F20"/>
          <w:spacing w:val="-6"/>
          <w:sz w:val="19"/>
        </w:rPr>
        <w:t xml:space="preserve"> </w:t>
      </w:r>
      <w:r>
        <w:rPr>
          <w:rFonts w:ascii="Tahoma" w:hAnsi="Tahoma"/>
          <w:color w:val="231F20"/>
          <w:sz w:val="19"/>
        </w:rPr>
        <w:t xml:space="preserve">bir </w:t>
      </w:r>
      <w:r>
        <w:rPr>
          <w:rFonts w:ascii="Tahoma" w:hAnsi="Tahoma"/>
          <w:color w:val="231F20"/>
          <w:spacing w:val="-4"/>
          <w:sz w:val="19"/>
        </w:rPr>
        <w:t>COURSE tablosuna başvurması kabul edilemez. Aslında, ilişkilerin zayıf veya güçlü olmasına bakılmaksızın</w:t>
      </w:r>
      <w:r>
        <w:rPr>
          <w:rFonts w:ascii="Trebuchet MS" w:hAnsi="Trebuchet MS"/>
          <w:i/>
          <w:color w:val="231F20"/>
          <w:spacing w:val="-4"/>
          <w:sz w:val="19"/>
        </w:rPr>
        <w:t>,</w:t>
      </w:r>
      <w:r>
        <w:rPr>
          <w:rFonts w:ascii="Trebuchet MS" w:hAnsi="Trebuchet MS"/>
          <w:i/>
          <w:color w:val="231F20"/>
          <w:spacing w:val="-6"/>
          <w:sz w:val="19"/>
        </w:rPr>
        <w:t xml:space="preserve"> </w:t>
      </w:r>
      <w:r>
        <w:rPr>
          <w:rFonts w:ascii="Trebuchet MS" w:hAnsi="Trebuchet MS"/>
          <w:i/>
          <w:color w:val="231F20"/>
          <w:spacing w:val="-4"/>
          <w:sz w:val="19"/>
        </w:rPr>
        <w:t>referans</w:t>
      </w:r>
      <w:r>
        <w:rPr>
          <w:rFonts w:ascii="Trebuchet MS" w:hAnsi="Trebuchet MS"/>
          <w:i/>
          <w:color w:val="231F20"/>
          <w:spacing w:val="-6"/>
          <w:sz w:val="19"/>
        </w:rPr>
        <w:t xml:space="preserve"> </w:t>
      </w:r>
      <w:r>
        <w:rPr>
          <w:rFonts w:ascii="Trebuchet MS" w:hAnsi="Trebuchet MS"/>
          <w:i/>
          <w:color w:val="231F20"/>
          <w:spacing w:val="-4"/>
          <w:sz w:val="19"/>
        </w:rPr>
        <w:t>bütünlüğü</w:t>
      </w:r>
      <w:r>
        <w:rPr>
          <w:rFonts w:ascii="Trebuchet MS" w:hAnsi="Trebuchet MS"/>
          <w:i/>
          <w:color w:val="231F20"/>
          <w:spacing w:val="-6"/>
          <w:sz w:val="19"/>
        </w:rPr>
        <w:t xml:space="preserve"> </w:t>
      </w:r>
      <w:r>
        <w:rPr>
          <w:rFonts w:ascii="Trebuchet MS" w:hAnsi="Trebuchet MS"/>
          <w:i/>
          <w:color w:val="231F20"/>
          <w:spacing w:val="-4"/>
          <w:sz w:val="19"/>
        </w:rPr>
        <w:t>hataları</w:t>
      </w:r>
      <w:r>
        <w:rPr>
          <w:rFonts w:ascii="Trebuchet MS" w:hAnsi="Trebuchet MS"/>
          <w:i/>
          <w:color w:val="231F20"/>
          <w:spacing w:val="-6"/>
          <w:sz w:val="19"/>
        </w:rPr>
        <w:t xml:space="preserve"> </w:t>
      </w:r>
      <w:r>
        <w:rPr>
          <w:rFonts w:ascii="Trebuchet MS" w:hAnsi="Trebuchet MS"/>
          <w:i/>
          <w:color w:val="231F20"/>
          <w:spacing w:val="-4"/>
          <w:sz w:val="19"/>
        </w:rPr>
        <w:t>olasılığını</w:t>
      </w:r>
      <w:r>
        <w:rPr>
          <w:rFonts w:ascii="Trebuchet MS" w:hAnsi="Trebuchet MS"/>
          <w:i/>
          <w:color w:val="231F20"/>
          <w:spacing w:val="-5"/>
          <w:sz w:val="19"/>
        </w:rPr>
        <w:t xml:space="preserve"> </w:t>
      </w:r>
      <w:r>
        <w:rPr>
          <w:rFonts w:ascii="Trebuchet MS" w:hAnsi="Trebuchet MS"/>
          <w:i/>
          <w:color w:val="231F20"/>
          <w:spacing w:val="-4"/>
          <w:sz w:val="19"/>
        </w:rPr>
        <w:t>önlemek</w:t>
      </w:r>
      <w:r>
        <w:rPr>
          <w:rFonts w:ascii="Trebuchet MS" w:hAnsi="Trebuchet MS"/>
          <w:i/>
          <w:color w:val="231F20"/>
          <w:spacing w:val="-6"/>
          <w:sz w:val="19"/>
        </w:rPr>
        <w:t xml:space="preserve"> </w:t>
      </w:r>
      <w:r>
        <w:rPr>
          <w:rFonts w:ascii="Trebuchet MS" w:hAnsi="Trebuchet MS"/>
          <w:i/>
          <w:color w:val="231F20"/>
          <w:spacing w:val="-4"/>
          <w:sz w:val="19"/>
        </w:rPr>
        <w:t>için</w:t>
      </w:r>
      <w:r>
        <w:rPr>
          <w:rFonts w:ascii="Trebuchet MS" w:hAnsi="Trebuchet MS"/>
          <w:i/>
          <w:color w:val="231F20"/>
          <w:spacing w:val="-5"/>
          <w:sz w:val="19"/>
        </w:rPr>
        <w:t xml:space="preserve"> </w:t>
      </w:r>
      <w:r>
        <w:rPr>
          <w:rFonts w:ascii="Trebuchet MS" w:hAnsi="Trebuchet MS"/>
          <w:i/>
          <w:color w:val="231F20"/>
          <w:spacing w:val="-4"/>
          <w:sz w:val="19"/>
        </w:rPr>
        <w:t>1:M</w:t>
      </w:r>
      <w:r>
        <w:rPr>
          <w:rFonts w:ascii="Trebuchet MS" w:hAnsi="Trebuchet MS"/>
          <w:i/>
          <w:color w:val="231F20"/>
          <w:spacing w:val="-6"/>
          <w:sz w:val="19"/>
        </w:rPr>
        <w:t xml:space="preserve"> </w:t>
      </w:r>
      <w:r>
        <w:rPr>
          <w:rFonts w:ascii="Trebuchet MS" w:hAnsi="Trebuchet MS"/>
          <w:i/>
          <w:color w:val="231F20"/>
          <w:spacing w:val="-4"/>
          <w:sz w:val="19"/>
        </w:rPr>
        <w:t>ilişkisinde</w:t>
      </w:r>
      <w:r>
        <w:rPr>
          <w:rFonts w:ascii="Trebuchet MS" w:hAnsi="Trebuchet MS"/>
          <w:i/>
          <w:color w:val="231F20"/>
          <w:spacing w:val="-5"/>
          <w:sz w:val="19"/>
        </w:rPr>
        <w:t xml:space="preserve"> </w:t>
      </w:r>
      <w:r>
        <w:rPr>
          <w:rFonts w:ascii="Trebuchet MS" w:hAnsi="Trebuchet MS"/>
          <w:i/>
          <w:color w:val="231F20"/>
          <w:spacing w:val="-4"/>
          <w:sz w:val="19"/>
        </w:rPr>
        <w:t>önce</w:t>
      </w:r>
      <w:r>
        <w:rPr>
          <w:rFonts w:ascii="Trebuchet MS" w:hAnsi="Trebuchet MS"/>
          <w:i/>
          <w:color w:val="231F20"/>
          <w:spacing w:val="-6"/>
          <w:sz w:val="19"/>
        </w:rPr>
        <w:t xml:space="preserve"> </w:t>
      </w:r>
      <w:r>
        <w:rPr>
          <w:rFonts w:ascii="Trebuchet MS" w:hAnsi="Trebuchet MS"/>
          <w:i/>
          <w:color w:val="231F20"/>
          <w:spacing w:val="-4"/>
          <w:sz w:val="19"/>
        </w:rPr>
        <w:t xml:space="preserve">"1" </w:t>
      </w:r>
      <w:r>
        <w:rPr>
          <w:rFonts w:ascii="Trebuchet MS" w:hAnsi="Trebuchet MS"/>
          <w:i/>
          <w:color w:val="231F20"/>
          <w:w w:val="90"/>
          <w:sz w:val="19"/>
        </w:rPr>
        <w:t>tarafının</w:t>
      </w:r>
      <w:r>
        <w:rPr>
          <w:rFonts w:ascii="Trebuchet MS" w:hAnsi="Trebuchet MS"/>
          <w:i/>
          <w:color w:val="231F20"/>
          <w:spacing w:val="-11"/>
          <w:w w:val="90"/>
          <w:sz w:val="19"/>
        </w:rPr>
        <w:t xml:space="preserve"> </w:t>
      </w:r>
      <w:r>
        <w:rPr>
          <w:rFonts w:ascii="Trebuchet MS" w:hAnsi="Trebuchet MS"/>
          <w:i/>
          <w:color w:val="231F20"/>
          <w:w w:val="90"/>
          <w:sz w:val="19"/>
        </w:rPr>
        <w:t>verilerini</w:t>
      </w:r>
      <w:r>
        <w:rPr>
          <w:rFonts w:ascii="Trebuchet MS" w:hAnsi="Trebuchet MS"/>
          <w:i/>
          <w:color w:val="231F20"/>
          <w:spacing w:val="-11"/>
          <w:w w:val="90"/>
          <w:sz w:val="19"/>
        </w:rPr>
        <w:t xml:space="preserve"> </w:t>
      </w:r>
      <w:r>
        <w:rPr>
          <w:rFonts w:ascii="Trebuchet MS" w:hAnsi="Trebuchet MS"/>
          <w:i/>
          <w:color w:val="231F20"/>
          <w:w w:val="90"/>
          <w:sz w:val="19"/>
        </w:rPr>
        <w:t>yüklemelisiniz</w:t>
      </w:r>
      <w:r>
        <w:rPr>
          <w:rFonts w:ascii="Tahoma" w:hAnsi="Tahoma"/>
          <w:color w:val="231F20"/>
          <w:w w:val="90"/>
          <w:sz w:val="19"/>
        </w:rPr>
        <w:t>.</w:t>
      </w:r>
    </w:p>
    <w:p w14:paraId="514A4634">
      <w:pPr>
        <w:spacing w:after="0" w:line="256" w:lineRule="auto"/>
        <w:jc w:val="both"/>
        <w:rPr>
          <w:rFonts w:ascii="Tahoma" w:hAnsi="Tahoma"/>
          <w:sz w:val="19"/>
        </w:rPr>
        <w:sectPr>
          <w:type w:val="continuous"/>
          <w:pgSz w:w="12240" w:h="15660"/>
          <w:pgMar w:top="740" w:right="0" w:bottom="300" w:left="0" w:header="540" w:footer="107" w:gutter="0"/>
          <w:cols w:space="720" w:num="1"/>
        </w:sectPr>
      </w:pPr>
    </w:p>
    <w:p w14:paraId="5F80AA6C">
      <w:pPr>
        <w:spacing w:before="36"/>
        <w:ind w:left="720" w:right="0" w:firstLine="0"/>
        <w:jc w:val="left"/>
        <w:rPr>
          <w:b/>
          <w:sz w:val="19"/>
        </w:rPr>
      </w:pPr>
      <w:r>
        <w:rPr>
          <w:rFonts w:ascii="Trebuchet MS" w:hAnsi="Trebuchet MS"/>
          <w:b/>
          <w:color w:val="004E8D"/>
          <w:w w:val="90"/>
          <w:sz w:val="23"/>
        </w:rPr>
        <w:t>122</w:t>
      </w:r>
      <w:r>
        <w:rPr>
          <w:rFonts w:ascii="Trebuchet MS" w:hAnsi="Trebuchet MS"/>
          <w:b/>
          <w:color w:val="004E8D"/>
          <w:spacing w:val="-2"/>
          <w:w w:val="90"/>
          <w:sz w:val="23"/>
        </w:rPr>
        <w:t xml:space="preserve"> </w:t>
      </w: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5"/>
          <w:sz w:val="19"/>
        </w:rPr>
        <w:t xml:space="preserve"> </w:t>
      </w:r>
      <w:r>
        <w:rPr>
          <w:rFonts w:ascii="Trebuchet MS" w:hAnsi="Trebuchet MS"/>
          <w:b/>
          <w:color w:val="231F20"/>
          <w:w w:val="90"/>
          <w:sz w:val="19"/>
        </w:rPr>
        <w:t>2:</w:t>
      </w:r>
      <w:r>
        <w:rPr>
          <w:rFonts w:ascii="Trebuchet MS" w:hAnsi="Trebuchet MS"/>
          <w:b/>
          <w:color w:val="231F20"/>
          <w:spacing w:val="-6"/>
          <w:sz w:val="19"/>
        </w:rPr>
        <w:t xml:space="preserve"> </w:t>
      </w:r>
      <w:r>
        <w:rPr>
          <w:rFonts w:ascii="Trebuchet MS" w:hAnsi="Trebuchet MS"/>
          <w:b/>
          <w:color w:val="231F20"/>
          <w:w w:val="90"/>
          <w:sz w:val="19"/>
        </w:rPr>
        <w:t>Tasar</w:t>
      </w:r>
      <w:r>
        <w:rPr>
          <w:b/>
          <w:color w:val="231F20"/>
          <w:w w:val="90"/>
          <w:sz w:val="19"/>
        </w:rPr>
        <w:t>ı</w:t>
      </w:r>
      <w:r>
        <w:rPr>
          <w:rFonts w:ascii="Trebuchet MS" w:hAnsi="Trebuchet MS"/>
          <w:b/>
          <w:color w:val="231F20"/>
          <w:w w:val="90"/>
          <w:sz w:val="19"/>
        </w:rPr>
        <w:t>m</w:t>
      </w:r>
      <w:r>
        <w:rPr>
          <w:rFonts w:ascii="Trebuchet MS" w:hAnsi="Trebuchet MS"/>
          <w:b/>
          <w:color w:val="231F20"/>
          <w:spacing w:val="-1"/>
          <w:w w:val="90"/>
          <w:sz w:val="19"/>
        </w:rPr>
        <w:t xml:space="preserve"> </w:t>
      </w:r>
      <w:r>
        <w:rPr>
          <w:rFonts w:ascii="Trebuchet MS" w:hAnsi="Trebuchet MS"/>
          <w:b/>
          <w:color w:val="231F20"/>
          <w:spacing w:val="-2"/>
          <w:w w:val="90"/>
          <w:sz w:val="19"/>
        </w:rPr>
        <w:t>Kavramlar</w:t>
      </w:r>
      <w:r>
        <w:rPr>
          <w:b/>
          <w:color w:val="231F20"/>
          <w:spacing w:val="-2"/>
          <w:w w:val="90"/>
          <w:sz w:val="19"/>
        </w:rPr>
        <w:t>ı</w:t>
      </w:r>
    </w:p>
    <w:p w14:paraId="5955EEBD">
      <w:pPr>
        <w:pStyle w:val="4"/>
        <w:spacing w:before="158"/>
      </w:pPr>
      <w:r>
        <mc:AlternateContent>
          <mc:Choice Requires="wpg">
            <w:drawing>
              <wp:anchor distT="0" distB="0" distL="0" distR="0" simplePos="0" relativeHeight="251707392" behindDoc="1" locked="0" layoutInCell="1" allowOverlap="1">
                <wp:simplePos x="0" y="0"/>
                <wp:positionH relativeFrom="page">
                  <wp:posOffset>1861820</wp:posOffset>
                </wp:positionH>
                <wp:positionV relativeFrom="paragraph">
                  <wp:posOffset>135890</wp:posOffset>
                </wp:positionV>
                <wp:extent cx="5163820" cy="8362315"/>
                <wp:effectExtent l="0" t="0" r="0" b="0"/>
                <wp:wrapNone/>
                <wp:docPr id="356" name="Group 356"/>
                <wp:cNvGraphicFramePr/>
                <a:graphic xmlns:a="http://schemas.openxmlformats.org/drawingml/2006/main">
                  <a:graphicData uri="http://schemas.microsoft.com/office/word/2010/wordprocessingGroup">
                    <wpg:wgp>
                      <wpg:cNvGrpSpPr/>
                      <wpg:grpSpPr>
                        <a:xfrm>
                          <a:off x="0" y="0"/>
                          <a:ext cx="5163820" cy="8362315"/>
                          <a:chOff x="0" y="0"/>
                          <a:chExt cx="5163820" cy="8362315"/>
                        </a:xfrm>
                      </wpg:grpSpPr>
                      <wps:wsp>
                        <wps:cNvPr id="357" name="Graphic 357"/>
                        <wps:cNvSpPr/>
                        <wps:spPr>
                          <a:xfrm>
                            <a:off x="2222" y="0"/>
                            <a:ext cx="1270" cy="8362315"/>
                          </a:xfrm>
                          <a:custGeom>
                            <a:avLst/>
                            <a:gdLst/>
                            <a:ahLst/>
                            <a:cxnLst/>
                            <a:rect l="l" t="t" r="r" b="b"/>
                            <a:pathLst>
                              <a:path h="8362315">
                                <a:moveTo>
                                  <a:pt x="0" y="0"/>
                                </a:moveTo>
                                <a:lnTo>
                                  <a:pt x="0" y="8361933"/>
                                </a:lnTo>
                              </a:path>
                            </a:pathLst>
                          </a:custGeom>
                          <a:ln w="4444">
                            <a:solidFill>
                              <a:srgbClr val="939598"/>
                            </a:solidFill>
                            <a:prstDash val="solid"/>
                          </a:ln>
                        </wps:spPr>
                        <wps:bodyPr wrap="square" lIns="0" tIns="0" rIns="0" bIns="0" rtlCol="0">
                          <a:noAutofit/>
                        </wps:bodyPr>
                      </wps:wsp>
                      <wps:wsp>
                        <wps:cNvPr id="358" name="Graphic 358"/>
                        <wps:cNvSpPr/>
                        <wps:spPr>
                          <a:xfrm>
                            <a:off x="28854" y="3105212"/>
                            <a:ext cx="5134610" cy="3977640"/>
                          </a:xfrm>
                          <a:custGeom>
                            <a:avLst/>
                            <a:gdLst/>
                            <a:ahLst/>
                            <a:cxnLst/>
                            <a:rect l="l" t="t" r="r" b="b"/>
                            <a:pathLst>
                              <a:path w="5134610" h="3977640">
                                <a:moveTo>
                                  <a:pt x="5134355" y="0"/>
                                </a:moveTo>
                                <a:lnTo>
                                  <a:pt x="0" y="0"/>
                                </a:lnTo>
                                <a:lnTo>
                                  <a:pt x="0" y="3977640"/>
                                </a:lnTo>
                                <a:lnTo>
                                  <a:pt x="5134355" y="3977640"/>
                                </a:lnTo>
                                <a:lnTo>
                                  <a:pt x="5134355" y="0"/>
                                </a:lnTo>
                                <a:close/>
                              </a:path>
                            </a:pathLst>
                          </a:custGeom>
                          <a:solidFill>
                            <a:srgbClr val="231F20">
                              <a:alpha val="25097"/>
                            </a:srgbClr>
                          </a:solidFill>
                        </wps:spPr>
                        <wps:bodyPr wrap="square" lIns="0" tIns="0" rIns="0" bIns="0" rtlCol="0">
                          <a:noAutofit/>
                        </wps:bodyPr>
                      </wps:wsp>
                      <pic:pic xmlns:pic="http://schemas.openxmlformats.org/drawingml/2006/picture">
                        <pic:nvPicPr>
                          <pic:cNvPr id="359" name="Image 359"/>
                          <pic:cNvPicPr/>
                        </pic:nvPicPr>
                        <pic:blipFill>
                          <a:blip r:embed="rId71" cstate="print"/>
                          <a:stretch>
                            <a:fillRect/>
                          </a:stretch>
                        </pic:blipFill>
                        <pic:spPr>
                          <a:xfrm>
                            <a:off x="118744" y="3192563"/>
                            <a:ext cx="4876800" cy="3720693"/>
                          </a:xfrm>
                          <a:prstGeom prst="rect">
                            <a:avLst/>
                          </a:prstGeom>
                        </pic:spPr>
                      </pic:pic>
                      <wps:wsp>
                        <wps:cNvPr id="360" name="Graphic 360"/>
                        <wps:cNvSpPr/>
                        <wps:spPr>
                          <a:xfrm>
                            <a:off x="922743" y="2863850"/>
                            <a:ext cx="4072890" cy="244475"/>
                          </a:xfrm>
                          <a:custGeom>
                            <a:avLst/>
                            <a:gdLst/>
                            <a:ahLst/>
                            <a:cxnLst/>
                            <a:rect l="l" t="t" r="r" b="b"/>
                            <a:pathLst>
                              <a:path w="4072890" h="244475">
                                <a:moveTo>
                                  <a:pt x="0" y="244475"/>
                                </a:moveTo>
                                <a:lnTo>
                                  <a:pt x="4072801" y="244475"/>
                                </a:lnTo>
                                <a:lnTo>
                                  <a:pt x="4072801" y="0"/>
                                </a:lnTo>
                                <a:lnTo>
                                  <a:pt x="0" y="0"/>
                                </a:lnTo>
                                <a:lnTo>
                                  <a:pt x="0" y="244475"/>
                                </a:lnTo>
                                <a:close/>
                              </a:path>
                            </a:pathLst>
                          </a:custGeom>
                          <a:solidFill>
                            <a:srgbClr val="414042"/>
                          </a:solidFill>
                        </wps:spPr>
                        <wps:bodyPr wrap="square" lIns="0" tIns="0" rIns="0" bIns="0" rtlCol="0">
                          <a:noAutofit/>
                        </wps:bodyPr>
                      </wps:wsp>
                      <wps:wsp>
                        <wps:cNvPr id="361" name="Graphic 361"/>
                        <wps:cNvSpPr/>
                        <wps:spPr>
                          <a:xfrm>
                            <a:off x="3492728" y="3581053"/>
                            <a:ext cx="810895" cy="382270"/>
                          </a:xfrm>
                          <a:custGeom>
                            <a:avLst/>
                            <a:gdLst/>
                            <a:ahLst/>
                            <a:cxnLst/>
                            <a:rect l="l" t="t" r="r" b="b"/>
                            <a:pathLst>
                              <a:path w="810895" h="382270">
                                <a:moveTo>
                                  <a:pt x="0" y="0"/>
                                </a:moveTo>
                                <a:lnTo>
                                  <a:pt x="810691" y="0"/>
                                </a:lnTo>
                                <a:lnTo>
                                  <a:pt x="810691" y="381774"/>
                                </a:lnTo>
                                <a:lnTo>
                                  <a:pt x="0" y="381774"/>
                                </a:lnTo>
                                <a:lnTo>
                                  <a:pt x="0" y="0"/>
                                </a:lnTo>
                                <a:close/>
                              </a:path>
                            </a:pathLst>
                          </a:custGeom>
                          <a:ln w="19050">
                            <a:solidFill>
                              <a:srgbClr val="007EB0"/>
                            </a:solidFill>
                            <a:prstDash val="solid"/>
                          </a:ln>
                        </wps:spPr>
                        <wps:bodyPr wrap="square" lIns="0" tIns="0" rIns="0" bIns="0" rtlCol="0">
                          <a:noAutofit/>
                        </wps:bodyPr>
                      </wps:wsp>
                      <wps:wsp>
                        <wps:cNvPr id="362" name="Graphic 362"/>
                        <wps:cNvSpPr/>
                        <wps:spPr>
                          <a:xfrm>
                            <a:off x="2117638" y="3602733"/>
                            <a:ext cx="909955" cy="338455"/>
                          </a:xfrm>
                          <a:custGeom>
                            <a:avLst/>
                            <a:gdLst/>
                            <a:ahLst/>
                            <a:cxnLst/>
                            <a:rect l="l" t="t" r="r" b="b"/>
                            <a:pathLst>
                              <a:path w="909955" h="338455">
                                <a:moveTo>
                                  <a:pt x="457923" y="0"/>
                                </a:moveTo>
                                <a:lnTo>
                                  <a:pt x="909637" y="167816"/>
                                </a:lnTo>
                                <a:lnTo>
                                  <a:pt x="457580" y="338124"/>
                                </a:lnTo>
                                <a:lnTo>
                                  <a:pt x="0" y="167919"/>
                                </a:lnTo>
                                <a:lnTo>
                                  <a:pt x="457923" y="0"/>
                                </a:lnTo>
                                <a:close/>
                              </a:path>
                            </a:pathLst>
                          </a:custGeom>
                          <a:ln w="19049">
                            <a:solidFill>
                              <a:srgbClr val="D57259"/>
                            </a:solidFill>
                            <a:prstDash val="solid"/>
                          </a:ln>
                        </wps:spPr>
                        <wps:bodyPr wrap="square" lIns="0" tIns="0" rIns="0" bIns="0" rtlCol="0">
                          <a:noAutofit/>
                        </wps:bodyPr>
                      </wps:wsp>
                      <wps:wsp>
                        <wps:cNvPr id="363" name="Graphic 363"/>
                        <wps:cNvSpPr/>
                        <wps:spPr>
                          <a:xfrm>
                            <a:off x="3021702" y="3772199"/>
                            <a:ext cx="357505" cy="1270"/>
                          </a:xfrm>
                          <a:custGeom>
                            <a:avLst/>
                            <a:gdLst/>
                            <a:ahLst/>
                            <a:cxnLst/>
                            <a:rect l="l" t="t" r="r" b="b"/>
                            <a:pathLst>
                              <a:path w="357505">
                                <a:moveTo>
                                  <a:pt x="357111" y="0"/>
                                </a:moveTo>
                                <a:lnTo>
                                  <a:pt x="0" y="0"/>
                                </a:lnTo>
                              </a:path>
                            </a:pathLst>
                          </a:custGeom>
                          <a:ln w="19050">
                            <a:solidFill>
                              <a:srgbClr val="D57259"/>
                            </a:solidFill>
                            <a:prstDash val="solid"/>
                          </a:ln>
                        </wps:spPr>
                        <wps:bodyPr wrap="square" lIns="0" tIns="0" rIns="0" bIns="0" rtlCol="0">
                          <a:noAutofit/>
                        </wps:bodyPr>
                      </wps:wsp>
                      <pic:pic xmlns:pic="http://schemas.openxmlformats.org/drawingml/2006/picture">
                        <pic:nvPicPr>
                          <pic:cNvPr id="364" name="Image 364"/>
                          <pic:cNvPicPr/>
                        </pic:nvPicPr>
                        <pic:blipFill>
                          <a:blip r:embed="rId72" cstate="print"/>
                          <a:stretch>
                            <a:fillRect/>
                          </a:stretch>
                        </pic:blipFill>
                        <pic:spPr>
                          <a:xfrm>
                            <a:off x="3341184" y="3703346"/>
                            <a:ext cx="133946" cy="133934"/>
                          </a:xfrm>
                          <a:prstGeom prst="rect">
                            <a:avLst/>
                          </a:prstGeom>
                        </pic:spPr>
                      </pic:pic>
                      <wps:wsp>
                        <wps:cNvPr id="365" name="Graphic 365"/>
                        <wps:cNvSpPr/>
                        <wps:spPr>
                          <a:xfrm>
                            <a:off x="3634783" y="4350284"/>
                            <a:ext cx="577850" cy="1270"/>
                          </a:xfrm>
                          <a:custGeom>
                            <a:avLst/>
                            <a:gdLst/>
                            <a:ahLst/>
                            <a:cxnLst/>
                            <a:rect l="l" t="t" r="r" b="b"/>
                            <a:pathLst>
                              <a:path w="577850">
                                <a:moveTo>
                                  <a:pt x="0" y="0"/>
                                </a:moveTo>
                                <a:lnTo>
                                  <a:pt x="577634" y="0"/>
                                </a:lnTo>
                                <a:lnTo>
                                  <a:pt x="0" y="0"/>
                                </a:lnTo>
                                <a:close/>
                              </a:path>
                            </a:pathLst>
                          </a:custGeom>
                          <a:ln w="5689">
                            <a:solidFill>
                              <a:srgbClr val="231F20"/>
                            </a:solidFill>
                            <a:prstDash val="solid"/>
                          </a:ln>
                        </wps:spPr>
                        <wps:bodyPr wrap="square" lIns="0" tIns="0" rIns="0" bIns="0" rtlCol="0">
                          <a:noAutofit/>
                        </wps:bodyPr>
                      </wps:wsp>
                      <wps:wsp>
                        <wps:cNvPr id="366" name="Graphic 366"/>
                        <wps:cNvSpPr/>
                        <wps:spPr>
                          <a:xfrm>
                            <a:off x="3634783" y="4502684"/>
                            <a:ext cx="554990" cy="1270"/>
                          </a:xfrm>
                          <a:custGeom>
                            <a:avLst/>
                            <a:gdLst/>
                            <a:ahLst/>
                            <a:cxnLst/>
                            <a:rect l="l" t="t" r="r" b="b"/>
                            <a:pathLst>
                              <a:path w="554990">
                                <a:moveTo>
                                  <a:pt x="0" y="0"/>
                                </a:moveTo>
                                <a:lnTo>
                                  <a:pt x="554469" y="0"/>
                                </a:lnTo>
                                <a:lnTo>
                                  <a:pt x="0" y="0"/>
                                </a:lnTo>
                                <a:close/>
                              </a:path>
                            </a:pathLst>
                          </a:custGeom>
                          <a:ln w="5689">
                            <a:solidFill>
                              <a:srgbClr val="231F20"/>
                            </a:solidFill>
                            <a:prstDash val="solid"/>
                          </a:ln>
                        </wps:spPr>
                        <wps:bodyPr wrap="square" lIns="0" tIns="0" rIns="0" bIns="0" rtlCol="0">
                          <a:noAutofit/>
                        </wps:bodyPr>
                      </wps:wsp>
                      <wps:wsp>
                        <wps:cNvPr id="367" name="Graphic 367"/>
                        <wps:cNvSpPr/>
                        <wps:spPr>
                          <a:xfrm>
                            <a:off x="979534" y="4350284"/>
                            <a:ext cx="577850" cy="1270"/>
                          </a:xfrm>
                          <a:custGeom>
                            <a:avLst/>
                            <a:gdLst/>
                            <a:ahLst/>
                            <a:cxnLst/>
                            <a:rect l="l" t="t" r="r" b="b"/>
                            <a:pathLst>
                              <a:path w="577850">
                                <a:moveTo>
                                  <a:pt x="0" y="0"/>
                                </a:moveTo>
                                <a:lnTo>
                                  <a:pt x="577634" y="0"/>
                                </a:lnTo>
                                <a:lnTo>
                                  <a:pt x="0" y="0"/>
                                </a:lnTo>
                                <a:close/>
                              </a:path>
                            </a:pathLst>
                          </a:custGeom>
                          <a:ln w="5689">
                            <a:solidFill>
                              <a:srgbClr val="231F20"/>
                            </a:solidFill>
                            <a:prstDash val="solid"/>
                          </a:ln>
                        </wps:spPr>
                        <wps:bodyPr wrap="square" lIns="0" tIns="0" rIns="0" bIns="0" rtlCol="0">
                          <a:noAutofit/>
                        </wps:bodyPr>
                      </wps:wsp>
                      <wps:wsp>
                        <wps:cNvPr id="368" name="Graphic 368"/>
                        <wps:cNvSpPr/>
                        <wps:spPr>
                          <a:xfrm>
                            <a:off x="1905577" y="5863538"/>
                            <a:ext cx="1270" cy="126364"/>
                          </a:xfrm>
                          <a:custGeom>
                            <a:avLst/>
                            <a:gdLst/>
                            <a:ahLst/>
                            <a:cxnLst/>
                            <a:rect l="l" t="t" r="r" b="b"/>
                            <a:pathLst>
                              <a:path h="126364">
                                <a:moveTo>
                                  <a:pt x="0" y="0"/>
                                </a:moveTo>
                                <a:lnTo>
                                  <a:pt x="0" y="126123"/>
                                </a:lnTo>
                              </a:path>
                            </a:pathLst>
                          </a:custGeom>
                          <a:ln w="12700">
                            <a:solidFill>
                              <a:srgbClr val="C94935"/>
                            </a:solidFill>
                            <a:prstDash val="solid"/>
                          </a:ln>
                        </wps:spPr>
                        <wps:bodyPr wrap="square" lIns="0" tIns="0" rIns="0" bIns="0" rtlCol="0">
                          <a:noAutofit/>
                        </wps:bodyPr>
                      </wps:wsp>
                      <wps:wsp>
                        <wps:cNvPr id="369" name="Graphic 369"/>
                        <wps:cNvSpPr/>
                        <wps:spPr>
                          <a:xfrm>
                            <a:off x="1851285" y="5863538"/>
                            <a:ext cx="1270" cy="126364"/>
                          </a:xfrm>
                          <a:custGeom>
                            <a:avLst/>
                            <a:gdLst/>
                            <a:ahLst/>
                            <a:cxnLst/>
                            <a:rect l="l" t="t" r="r" b="b"/>
                            <a:pathLst>
                              <a:path h="126364">
                                <a:moveTo>
                                  <a:pt x="0" y="0"/>
                                </a:moveTo>
                                <a:lnTo>
                                  <a:pt x="0" y="126123"/>
                                </a:lnTo>
                              </a:path>
                            </a:pathLst>
                          </a:custGeom>
                          <a:ln w="12700">
                            <a:solidFill>
                              <a:srgbClr val="C94935"/>
                            </a:solidFill>
                            <a:prstDash val="solid"/>
                          </a:ln>
                        </wps:spPr>
                        <wps:bodyPr wrap="square" lIns="0" tIns="0" rIns="0" bIns="0" rtlCol="0">
                          <a:noAutofit/>
                        </wps:bodyPr>
                      </wps:wsp>
                      <wps:wsp>
                        <wps:cNvPr id="370" name="Graphic 370"/>
                        <wps:cNvSpPr/>
                        <wps:spPr>
                          <a:xfrm>
                            <a:off x="1751070" y="5926602"/>
                            <a:ext cx="1558290" cy="1270"/>
                          </a:xfrm>
                          <a:custGeom>
                            <a:avLst/>
                            <a:gdLst/>
                            <a:ahLst/>
                            <a:cxnLst/>
                            <a:rect l="l" t="t" r="r" b="b"/>
                            <a:pathLst>
                              <a:path w="1558290">
                                <a:moveTo>
                                  <a:pt x="0" y="0"/>
                                </a:moveTo>
                                <a:lnTo>
                                  <a:pt x="1558036" y="0"/>
                                </a:lnTo>
                              </a:path>
                            </a:pathLst>
                          </a:custGeom>
                          <a:ln w="12700">
                            <a:solidFill>
                              <a:srgbClr val="C94935"/>
                            </a:solidFill>
                            <a:prstDash val="solid"/>
                          </a:ln>
                        </wps:spPr>
                        <wps:bodyPr wrap="square" lIns="0" tIns="0" rIns="0" bIns="0" rtlCol="0">
                          <a:noAutofit/>
                        </wps:bodyPr>
                      </wps:wsp>
                      <wps:wsp>
                        <wps:cNvPr id="371" name="Graphic 371"/>
                        <wps:cNvSpPr/>
                        <wps:spPr>
                          <a:xfrm>
                            <a:off x="3215784" y="5875792"/>
                            <a:ext cx="96520" cy="52069"/>
                          </a:xfrm>
                          <a:custGeom>
                            <a:avLst/>
                            <a:gdLst/>
                            <a:ahLst/>
                            <a:cxnLst/>
                            <a:rect l="l" t="t" r="r" b="b"/>
                            <a:pathLst>
                              <a:path w="96520" h="52069">
                                <a:moveTo>
                                  <a:pt x="0" y="51727"/>
                                </a:moveTo>
                                <a:lnTo>
                                  <a:pt x="96264" y="0"/>
                                </a:lnTo>
                              </a:path>
                            </a:pathLst>
                          </a:custGeom>
                          <a:solidFill>
                            <a:srgbClr val="C94935"/>
                          </a:solidFill>
                        </wps:spPr>
                        <wps:bodyPr wrap="square" lIns="0" tIns="0" rIns="0" bIns="0" rtlCol="0">
                          <a:noAutofit/>
                        </wps:bodyPr>
                      </wps:wsp>
                      <wps:wsp>
                        <wps:cNvPr id="372" name="Graphic 372"/>
                        <wps:cNvSpPr/>
                        <wps:spPr>
                          <a:xfrm>
                            <a:off x="3215784" y="5875792"/>
                            <a:ext cx="96520" cy="52069"/>
                          </a:xfrm>
                          <a:custGeom>
                            <a:avLst/>
                            <a:gdLst/>
                            <a:ahLst/>
                            <a:cxnLst/>
                            <a:rect l="l" t="t" r="r" b="b"/>
                            <a:pathLst>
                              <a:path w="96520" h="52069">
                                <a:moveTo>
                                  <a:pt x="96264" y="0"/>
                                </a:moveTo>
                                <a:lnTo>
                                  <a:pt x="0" y="51727"/>
                                </a:lnTo>
                              </a:path>
                            </a:pathLst>
                          </a:custGeom>
                          <a:ln w="10629">
                            <a:solidFill>
                              <a:srgbClr val="C94935"/>
                            </a:solidFill>
                            <a:prstDash val="solid"/>
                          </a:ln>
                        </wps:spPr>
                        <wps:bodyPr wrap="square" lIns="0" tIns="0" rIns="0" bIns="0" rtlCol="0">
                          <a:noAutofit/>
                        </wps:bodyPr>
                      </wps:wsp>
                      <wps:wsp>
                        <wps:cNvPr id="373" name="Graphic 373"/>
                        <wps:cNvSpPr/>
                        <wps:spPr>
                          <a:xfrm>
                            <a:off x="3215779" y="5926644"/>
                            <a:ext cx="96520" cy="52069"/>
                          </a:xfrm>
                          <a:custGeom>
                            <a:avLst/>
                            <a:gdLst/>
                            <a:ahLst/>
                            <a:cxnLst/>
                            <a:rect l="l" t="t" r="r" b="b"/>
                            <a:pathLst>
                              <a:path w="96520" h="52069">
                                <a:moveTo>
                                  <a:pt x="96265" y="51727"/>
                                </a:moveTo>
                                <a:lnTo>
                                  <a:pt x="0" y="0"/>
                                </a:lnTo>
                              </a:path>
                            </a:pathLst>
                          </a:custGeom>
                          <a:solidFill>
                            <a:srgbClr val="C94935"/>
                          </a:solidFill>
                        </wps:spPr>
                        <wps:bodyPr wrap="square" lIns="0" tIns="0" rIns="0" bIns="0" rtlCol="0">
                          <a:noAutofit/>
                        </wps:bodyPr>
                      </wps:wsp>
                      <wps:wsp>
                        <wps:cNvPr id="374" name="Graphic 374"/>
                        <wps:cNvSpPr/>
                        <wps:spPr>
                          <a:xfrm>
                            <a:off x="3215779" y="5926644"/>
                            <a:ext cx="96520" cy="52069"/>
                          </a:xfrm>
                          <a:custGeom>
                            <a:avLst/>
                            <a:gdLst/>
                            <a:ahLst/>
                            <a:cxnLst/>
                            <a:rect l="l" t="t" r="r" b="b"/>
                            <a:pathLst>
                              <a:path w="96520" h="52069">
                                <a:moveTo>
                                  <a:pt x="0" y="0"/>
                                </a:moveTo>
                                <a:lnTo>
                                  <a:pt x="96265" y="51727"/>
                                </a:lnTo>
                              </a:path>
                            </a:pathLst>
                          </a:custGeom>
                          <a:ln w="10629">
                            <a:solidFill>
                              <a:srgbClr val="C94935"/>
                            </a:solidFill>
                            <a:prstDash val="solid"/>
                          </a:ln>
                        </wps:spPr>
                        <wps:bodyPr wrap="square" lIns="0" tIns="0" rIns="0" bIns="0" rtlCol="0">
                          <a:noAutofit/>
                        </wps:bodyPr>
                      </wps:wsp>
                      <pic:pic xmlns:pic="http://schemas.openxmlformats.org/drawingml/2006/picture">
                        <pic:nvPicPr>
                          <pic:cNvPr id="375" name="Image 375"/>
                          <pic:cNvPicPr/>
                        </pic:nvPicPr>
                        <pic:blipFill>
                          <a:blip r:embed="rId73" cstate="print"/>
                          <a:stretch>
                            <a:fillRect/>
                          </a:stretch>
                        </pic:blipFill>
                        <pic:spPr>
                          <a:xfrm>
                            <a:off x="3107804" y="5869440"/>
                            <a:ext cx="114324" cy="114324"/>
                          </a:xfrm>
                          <a:prstGeom prst="rect">
                            <a:avLst/>
                          </a:prstGeom>
                        </pic:spPr>
                      </pic:pic>
                      <wps:wsp>
                        <wps:cNvPr id="376" name="Graphic 376"/>
                        <wps:cNvSpPr/>
                        <wps:spPr>
                          <a:xfrm>
                            <a:off x="3537179" y="3016275"/>
                            <a:ext cx="721995" cy="200025"/>
                          </a:xfrm>
                          <a:custGeom>
                            <a:avLst/>
                            <a:gdLst/>
                            <a:ahLst/>
                            <a:cxnLst/>
                            <a:rect l="l" t="t" r="r" b="b"/>
                            <a:pathLst>
                              <a:path w="721995" h="200025">
                                <a:moveTo>
                                  <a:pt x="0" y="0"/>
                                </a:moveTo>
                                <a:lnTo>
                                  <a:pt x="721995" y="0"/>
                                </a:lnTo>
                                <a:lnTo>
                                  <a:pt x="721995" y="199479"/>
                                </a:lnTo>
                                <a:lnTo>
                                  <a:pt x="0" y="199479"/>
                                </a:lnTo>
                                <a:lnTo>
                                  <a:pt x="0" y="0"/>
                                </a:lnTo>
                                <a:close/>
                              </a:path>
                            </a:pathLst>
                          </a:custGeom>
                          <a:ln w="19050">
                            <a:solidFill>
                              <a:srgbClr val="D57259"/>
                            </a:solidFill>
                            <a:prstDash val="solid"/>
                          </a:ln>
                        </wps:spPr>
                        <wps:bodyPr wrap="square" lIns="0" tIns="0" rIns="0" bIns="0" rtlCol="0">
                          <a:noAutofit/>
                        </wps:bodyPr>
                      </wps:wsp>
                      <wps:wsp>
                        <wps:cNvPr id="377" name="Graphic 377"/>
                        <wps:cNvSpPr/>
                        <wps:spPr>
                          <a:xfrm>
                            <a:off x="838200" y="2963557"/>
                            <a:ext cx="810895" cy="244475"/>
                          </a:xfrm>
                          <a:custGeom>
                            <a:avLst/>
                            <a:gdLst/>
                            <a:ahLst/>
                            <a:cxnLst/>
                            <a:rect l="l" t="t" r="r" b="b"/>
                            <a:pathLst>
                              <a:path w="810895" h="244475">
                                <a:moveTo>
                                  <a:pt x="0" y="0"/>
                                </a:moveTo>
                                <a:lnTo>
                                  <a:pt x="810895" y="0"/>
                                </a:lnTo>
                                <a:lnTo>
                                  <a:pt x="810895" y="243929"/>
                                </a:lnTo>
                                <a:lnTo>
                                  <a:pt x="0" y="243929"/>
                                </a:lnTo>
                                <a:lnTo>
                                  <a:pt x="0" y="0"/>
                                </a:lnTo>
                                <a:close/>
                              </a:path>
                            </a:pathLst>
                          </a:custGeom>
                          <a:ln w="19050">
                            <a:solidFill>
                              <a:srgbClr val="007EB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46.6pt;margin-top:10.7pt;height:658.45pt;width:406.6pt;mso-position-horizontal-relative:page;z-index:-251609088;mso-width-relative:page;mso-height-relative:page;" coordsize="5163820,8362315" o:gfxdata="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">
                <o:lock v:ext="edit" aspectratio="f"/>
                <v:shape id="Graphic 357" o:spid="_x0000_s1026" o:spt="100" style="position:absolute;left:2222;top:0;height:8362315;width:1270;" filled="f" stroked="t" coordsize="1,8362315" o:gfxdata="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c+z&#10;s8EAAADcAAAADwAAAAAAAAABACAAAAAiAAAAZHJzL2Rvd25yZXYueG1sUEsBAhQAFAAAAAgAh07i&#10;QDMvBZ47AAAAOQAAABAAAAAAAAAAAQAgAAAAEAEAAGRycy9zaGFwZXhtbC54bWxQSwUGAAAAAAYA&#10;BgBbAQAAugMAAAAA&#10;" path="m0,0l0,8361933e">
                  <v:fill on="f" focussize="0,0"/>
                  <v:stroke weight="0.34992125984252pt" color="#939598" joinstyle="round"/>
                  <v:imagedata o:title=""/>
                  <o:lock v:ext="edit" aspectratio="f"/>
                  <v:textbox inset="0mm,0mm,0mm,0mm"/>
                </v:shape>
                <v:shape id="Graphic 358" o:spid="_x0000_s1026" o:spt="100" style="position:absolute;left:28854;top:3105212;height:3977640;width:5134610;" fillcolor="#231F20" filled="t" stroked="f" coordsize="5134610,3977640" o:gfxdata="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PC9ugAAANwA&#10;AAAPAAAAAAAAAAEAIAAAACIAAABkcnMvZG93bnJldi54bWxQSwECFAAUAAAACACHTuJAMy8FnjsA&#10;AAA5AAAAEAAAAAAAAAABACAAAAAJAQAAZHJzL3NoYXBleG1sLnhtbFBLBQYAAAAABgAGAFsBAACz&#10;AwAAAAA=&#10;" path="m5134355,0l0,0,0,3977640,5134355,3977640,5134355,0xe">
                  <v:fill on="t" opacity="16447f" focussize="0,0"/>
                  <v:stroke on="f"/>
                  <v:imagedata o:title=""/>
                  <o:lock v:ext="edit" aspectratio="f"/>
                  <v:textbox inset="0mm,0mm,0mm,0mm"/>
                </v:shape>
                <v:shape id="Image 359" o:spid="_x0000_s1026" o:spt="75" type="#_x0000_t75" style="position:absolute;left:118744;top:3192563;height:3720693;width:4876800;" filled="f" o:preferrelative="t" stroked="f" coordsize="21600,21600" o:gfxdata="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dUDhvQAA&#10;ANwAAAAPAAAAAAAAAAEAIAAAACIAAABkcnMvZG93bnJldi54bWxQSwECFAAUAAAACACHTuJAMy8F&#10;njsAAAA5AAAAEAAAAAAAAAABACAAAAAMAQAAZHJzL3NoYXBleG1sLnhtbFBLBQYAAAAABgAGAFsB&#10;AAC2AwAAAAA=&#10;">
                  <v:fill on="f" focussize="0,0"/>
                  <v:stroke on="f"/>
                  <v:imagedata r:id="rId71" o:title=""/>
                  <o:lock v:ext="edit" aspectratio="f"/>
                </v:shape>
                <v:shape id="Graphic 360" o:spid="_x0000_s1026" o:spt="100" style="position:absolute;left:922743;top:2863850;height:244475;width:4072890;" fillcolor="#414042" filled="t" stroked="f" coordsize="4072890,244475" o:gfxdata="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nGGIrsAAADc&#10;AAAADwAAAAAAAAABACAAAAAiAAAAZHJzL2Rvd25yZXYueG1sUEsBAhQAFAAAAAgAh07iQDMvBZ47&#10;AAAAOQAAABAAAAAAAAAAAQAgAAAACgEAAGRycy9zaGFwZXhtbC54bWxQSwUGAAAAAAYABgBbAQAA&#10;tAMAAAAA&#10;" path="m0,244475l4072801,244475,4072801,0,0,0,0,244475xe">
                  <v:fill on="t" focussize="0,0"/>
                  <v:stroke on="f"/>
                  <v:imagedata o:title=""/>
                  <o:lock v:ext="edit" aspectratio="f"/>
                  <v:textbox inset="0mm,0mm,0mm,0mm"/>
                </v:shape>
                <v:shape id="Graphic 361" o:spid="_x0000_s1026" o:spt="100" style="position:absolute;left:3492728;top:3581053;height:382270;width:810895;" filled="f" stroked="t" coordsize="810895,382270" o:gfxdata="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09Yr4A&#10;AADcAAAADwAAAAAAAAABACAAAAAiAAAAZHJzL2Rvd25yZXYueG1sUEsBAhQAFAAAAAgAh07iQDMv&#10;BZ47AAAAOQAAABAAAAAAAAAAAQAgAAAADQEAAGRycy9zaGFwZXhtbC54bWxQSwUGAAAAAAYABgBb&#10;AQAAtwMAAAAA&#10;" path="m0,0l810691,0,810691,381774,0,381774,0,0xe">
                  <v:fill on="f" focussize="0,0"/>
                  <v:stroke weight="1.5pt" color="#007EB0" joinstyle="round"/>
                  <v:imagedata o:title=""/>
                  <o:lock v:ext="edit" aspectratio="f"/>
                  <v:textbox inset="0mm,0mm,0mm,0mm"/>
                </v:shape>
                <v:shape id="Graphic 362" o:spid="_x0000_s1026" o:spt="100" style="position:absolute;left:2117638;top:3602733;height:338455;width:909955;" filled="f" stroked="t" coordsize="909955,338455" o:gfxdata="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77NMW/&#10;AAAA3AAAAA8AAAAAAAAAAQAgAAAAIgAAAGRycy9kb3ducmV2LnhtbFBLAQIUABQAAAAIAIdO4kAz&#10;LwWeOwAAADkAAAAQAAAAAAAAAAEAIAAAAA4BAABkcnMvc2hhcGV4bWwueG1sUEsFBgAAAAAGAAYA&#10;WwEAALgDAAAAAA==&#10;" path="m457923,0l909637,167816,457580,338124,0,167919,457923,0xe">
                  <v:fill on="f" focussize="0,0"/>
                  <v:stroke weight="1.49992125984252pt" color="#D57259" joinstyle="round"/>
                  <v:imagedata o:title=""/>
                  <o:lock v:ext="edit" aspectratio="f"/>
                  <v:textbox inset="0mm,0mm,0mm,0mm"/>
                </v:shape>
                <v:shape id="Graphic 363" o:spid="_x0000_s1026" o:spt="100" style="position:absolute;left:3021702;top:3772199;height:1270;width:357505;" filled="f" stroked="t" coordsize="357505,1" o:gfxdata="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mcioC5AAAA3AAA&#10;AA8AAAAAAAAAAQAgAAAAIgAAAGRycy9kb3ducmV2LnhtbFBLAQIUABQAAAAIAIdO4kAzLwWeOwAA&#10;ADkAAAAQAAAAAAAAAAEAIAAAAAgBAABkcnMvc2hhcGV4bWwueG1sUEsFBgAAAAAGAAYAWwEAALID&#10;AAAAAA==&#10;" path="m357111,0l0,0e">
                  <v:fill on="f" focussize="0,0"/>
                  <v:stroke weight="1.5pt" color="#D57259" joinstyle="round"/>
                  <v:imagedata o:title=""/>
                  <o:lock v:ext="edit" aspectratio="f"/>
                  <v:textbox inset="0mm,0mm,0mm,0mm"/>
                </v:shape>
                <v:shape id="Image 364" o:spid="_x0000_s1026" o:spt="75" type="#_x0000_t75" style="position:absolute;left:3341184;top:3703346;height:133934;width:133946;" filled="f" o:preferrelative="t" stroked="f" coordsize="21600,21600" o:gfxdata="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qLf974A&#10;AADcAAAADwAAAAAAAAABACAAAAAiAAAAZHJzL2Rvd25yZXYueG1sUEsBAhQAFAAAAAgAh07iQDMv&#10;BZ47AAAAOQAAABAAAAAAAAAAAQAgAAAADQEAAGRycy9zaGFwZXhtbC54bWxQSwUGAAAAAAYABgBb&#10;AQAAtwMAAAAA&#10;">
                  <v:fill on="f" focussize="0,0"/>
                  <v:stroke on="f"/>
                  <v:imagedata r:id="rId72" o:title=""/>
                  <o:lock v:ext="edit" aspectratio="f"/>
                </v:shape>
                <v:shape id="Graphic 365" o:spid="_x0000_s1026" o:spt="100" style="position:absolute;left:3634783;top:4350284;height:1270;width:577850;" filled="f" stroked="t" coordsize="577850,1" o:gfxdata="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vcSu/&#10;AAAA3AAAAA8AAAAAAAAAAQAgAAAAIgAAAGRycy9kb3ducmV2LnhtbFBLAQIUABQAAAAIAIdO4kAz&#10;LwWeOwAAADkAAAAQAAAAAAAAAAEAIAAAAA4BAABkcnMvc2hhcGV4bWwueG1sUEsFBgAAAAAGAAYA&#10;WwEAALgDAAAAAA==&#10;" path="m0,0l577634,0,0,0xe">
                  <v:fill on="f" focussize="0,0"/>
                  <v:stroke weight="0.447952755905512pt" color="#231F20" joinstyle="round"/>
                  <v:imagedata o:title=""/>
                  <o:lock v:ext="edit" aspectratio="f"/>
                  <v:textbox inset="0mm,0mm,0mm,0mm"/>
                </v:shape>
                <v:shape id="Graphic 366" o:spid="_x0000_s1026" o:spt="100" style="position:absolute;left:3634783;top:4502684;height:1270;width:554990;" filled="f" stroked="t" coordsize="554990,1" o:gfxdata="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LVmHe/&#10;AAAA3AAAAA8AAAAAAAAAAQAgAAAAIgAAAGRycy9kb3ducmV2LnhtbFBLAQIUABQAAAAIAIdO4kAz&#10;LwWeOwAAADkAAAAQAAAAAAAAAAEAIAAAAA4BAABkcnMvc2hhcGV4bWwueG1sUEsFBgAAAAAGAAYA&#10;WwEAALgDAAAAAA==&#10;" path="m0,0l554469,0,0,0xe">
                  <v:fill on="f" focussize="0,0"/>
                  <v:stroke weight="0.447952755905512pt" color="#231F20" joinstyle="round"/>
                  <v:imagedata o:title=""/>
                  <o:lock v:ext="edit" aspectratio="f"/>
                  <v:textbox inset="0mm,0mm,0mm,0mm"/>
                </v:shape>
                <v:shape id="Graphic 367" o:spid="_x0000_s1026" o:spt="100" style="position:absolute;left:979534;top:4350284;height:1270;width:577850;" filled="f" stroked="t" coordsize="577850,1" o:gfxdata="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3FKx74A&#10;AADcAAAADwAAAAAAAAABACAAAAAiAAAAZHJzL2Rvd25yZXYueG1sUEsBAhQAFAAAAAgAh07iQDMv&#10;BZ47AAAAOQAAABAAAAAAAAAAAQAgAAAADQEAAGRycy9zaGFwZXhtbC54bWxQSwUGAAAAAAYABgBb&#10;AQAAtwMAAAAA&#10;" path="m0,0l577634,0,0,0xe">
                  <v:fill on="f" focussize="0,0"/>
                  <v:stroke weight="0.447952755905512pt" color="#231F20" joinstyle="round"/>
                  <v:imagedata o:title=""/>
                  <o:lock v:ext="edit" aspectratio="f"/>
                  <v:textbox inset="0mm,0mm,0mm,0mm"/>
                </v:shape>
                <v:shape id="Graphic 368" o:spid="_x0000_s1026" o:spt="100" style="position:absolute;left:1905577;top:5863538;height:126364;width:1270;" filled="f" stroked="t" coordsize="1,126364" o:gfxdata="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zfoIO2AAAA3AAAAA8A&#10;AAAAAAAAAQAgAAAAIgAAAGRycy9kb3ducmV2LnhtbFBLAQIUABQAAAAIAIdO4kAzLwWeOwAAADkA&#10;AAAQAAAAAAAAAAEAIAAAAAUBAABkcnMvc2hhcGV4bWwueG1sUEsFBgAAAAAGAAYAWwEAAK8DAAAA&#10;AA==&#10;" path="m0,0l0,126123e">
                  <v:fill on="f" focussize="0,0"/>
                  <v:stroke weight="1pt" color="#C94935" joinstyle="round"/>
                  <v:imagedata o:title=""/>
                  <o:lock v:ext="edit" aspectratio="f"/>
                  <v:textbox inset="0mm,0mm,0mm,0mm"/>
                </v:shape>
                <v:shape id="Graphic 369" o:spid="_x0000_s1026" o:spt="100" style="position:absolute;left:1851285;top:5863538;height:126364;width:1270;" filled="f" stroked="t" coordsize="1,126364" o:gfxdata="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5MFGLsAAADc&#10;AAAADwAAAAAAAAABACAAAAAiAAAAZHJzL2Rvd25yZXYueG1sUEsBAhQAFAAAAAgAh07iQDMvBZ47&#10;AAAAOQAAABAAAAAAAAAAAQAgAAAACgEAAGRycy9zaGFwZXhtbC54bWxQSwUGAAAAAAYABgBbAQAA&#10;tAMAAAAA&#10;" path="m0,0l0,126123e">
                  <v:fill on="f" focussize="0,0"/>
                  <v:stroke weight="1pt" color="#C94935" joinstyle="round"/>
                  <v:imagedata o:title=""/>
                  <o:lock v:ext="edit" aspectratio="f"/>
                  <v:textbox inset="0mm,0mm,0mm,0mm"/>
                </v:shape>
                <v:shape id="Graphic 370" o:spid="_x0000_s1026" o:spt="100" style="position:absolute;left:1751070;top:5926602;height:1270;width:1558290;" filled="f" stroked="t" coordsize="1558290,1" o:gfxdata="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nBMI+8AAAA&#10;3AAAAA8AAAAAAAAAAQAgAAAAIgAAAGRycy9kb3ducmV2LnhtbFBLAQIUABQAAAAIAIdO4kAzLwWe&#10;OwAAADkAAAAQAAAAAAAAAAEAIAAAAAsBAABkcnMvc2hhcGV4bWwueG1sUEsFBgAAAAAGAAYAWwEA&#10;ALUDAAAAAA==&#10;" path="m0,0l1558036,0e">
                  <v:fill on="f" focussize="0,0"/>
                  <v:stroke weight="1pt" color="#C94935" joinstyle="round"/>
                  <v:imagedata o:title=""/>
                  <o:lock v:ext="edit" aspectratio="f"/>
                  <v:textbox inset="0mm,0mm,0mm,0mm"/>
                </v:shape>
                <v:shape id="Graphic 371" o:spid="_x0000_s1026" o:spt="100" style="position:absolute;left:3215784;top:5875792;height:52069;width:96520;" fillcolor="#C94935" filled="t" stroked="f" coordsize="96520,52069" o:gfxdata="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N4lFr4A&#10;AADcAAAADwAAAAAAAAABACAAAAAiAAAAZHJzL2Rvd25yZXYueG1sUEsBAhQAFAAAAAgAh07iQDMv&#10;BZ47AAAAOQAAABAAAAAAAAAAAQAgAAAADQEAAGRycy9zaGFwZXhtbC54bWxQSwUGAAAAAAYABgBb&#10;AQAAtwMAAAAA&#10;" path="m0,51727l96264,0e">
                  <v:fill on="t" focussize="0,0"/>
                  <v:stroke on="f"/>
                  <v:imagedata o:title=""/>
                  <o:lock v:ext="edit" aspectratio="f"/>
                  <v:textbox inset="0mm,0mm,0mm,0mm"/>
                </v:shape>
                <v:shape id="Graphic 372" o:spid="_x0000_s1026" o:spt="100" style="position:absolute;left:3215784;top:5875792;height:52069;width:96520;" filled="f" stroked="t" coordsize="96520,52069" o:gfxdata="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dx+XL4A&#10;AADcAAAADwAAAAAAAAABACAAAAAiAAAAZHJzL2Rvd25yZXYueG1sUEsBAhQAFAAAAAgAh07iQDMv&#10;BZ47AAAAOQAAABAAAAAAAAAAAQAgAAAADQEAAGRycy9zaGFwZXhtbC54bWxQSwUGAAAAAAYABgBb&#10;AQAAtwMAAAAA&#10;" path="m96264,0l0,51727e">
                  <v:fill on="f" focussize="0,0"/>
                  <v:stroke weight="0.836929133858268pt" color="#C94935" joinstyle="round"/>
                  <v:imagedata o:title=""/>
                  <o:lock v:ext="edit" aspectratio="f"/>
                  <v:textbox inset="0mm,0mm,0mm,0mm"/>
                </v:shape>
                <v:shape id="Graphic 373" o:spid="_x0000_s1026" o:spt="100" style="position:absolute;left:3215779;top:5926644;height:52069;width:96520;" fillcolor="#C94935" filled="t" stroked="f" coordsize="96520,52069" o:gfxdata="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0Ae+r4A&#10;AADcAAAADwAAAAAAAAABACAAAAAiAAAAZHJzL2Rvd25yZXYueG1sUEsBAhQAFAAAAAgAh07iQDMv&#10;BZ47AAAAOQAAABAAAAAAAAAAAQAgAAAADQEAAGRycy9zaGFwZXhtbC54bWxQSwUGAAAAAAYABgBb&#10;AQAAtwMAAAAA&#10;" path="m96265,51727l0,0e">
                  <v:fill on="t" focussize="0,0"/>
                  <v:stroke on="f"/>
                  <v:imagedata o:title=""/>
                  <o:lock v:ext="edit" aspectratio="f"/>
                  <v:textbox inset="0mm,0mm,0mm,0mm"/>
                </v:shape>
                <v:shape id="Graphic 374" o:spid="_x0000_s1026" o:spt="100" style="position:absolute;left:3215779;top:5926644;height:52069;width:96520;" filled="f" stroked="t" coordsize="96520,52069" o:gfxdata="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lDs74A&#10;AADcAAAADwAAAAAAAAABACAAAAAiAAAAZHJzL2Rvd25yZXYueG1sUEsBAhQAFAAAAAgAh07iQDMv&#10;BZ47AAAAOQAAABAAAAAAAAAAAQAgAAAADQEAAGRycy9zaGFwZXhtbC54bWxQSwUGAAAAAAYABgBb&#10;AQAAtwMAAAAA&#10;" path="m0,0l96265,51727e">
                  <v:fill on="f" focussize="0,0"/>
                  <v:stroke weight="0.836929133858268pt" color="#C94935" joinstyle="round"/>
                  <v:imagedata o:title=""/>
                  <o:lock v:ext="edit" aspectratio="f"/>
                  <v:textbox inset="0mm,0mm,0mm,0mm"/>
                </v:shape>
                <v:shape id="Image 375" o:spid="_x0000_s1026" o:spt="75" type="#_x0000_t75" style="position:absolute;left:3107804;top:5869440;height:114324;width:114324;" filled="f" o:preferrelative="t" stroked="f" coordsize="21600,21600" o:gfxdata="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WXQmrgAAADcAAAA&#10;DwAAAAAAAAABACAAAAAiAAAAZHJzL2Rvd25yZXYueG1sUEsBAhQAFAAAAAgAh07iQDMvBZ47AAAA&#10;OQAAABAAAAAAAAAAAQAgAAAABwEAAGRycy9zaGFwZXhtbC54bWxQSwUGAAAAAAYABgBbAQAAsQMA&#10;AAAA&#10;">
                  <v:fill on="f" focussize="0,0"/>
                  <v:stroke on="f"/>
                  <v:imagedata r:id="rId73" o:title=""/>
                  <o:lock v:ext="edit" aspectratio="f"/>
                </v:shape>
                <v:shape id="Graphic 376" o:spid="_x0000_s1026" o:spt="100" style="position:absolute;left:3537179;top:3016275;height:200025;width:721995;" filled="f" stroked="t" coordsize="721995,200025" o:gfxdata="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UCMovQAA&#10;ANwAAAAPAAAAAAAAAAEAIAAAACIAAABkcnMvZG93bnJldi54bWxQSwECFAAUAAAACACHTuJAMy8F&#10;njsAAAA5AAAAEAAAAAAAAAABACAAAAAMAQAAZHJzL3NoYXBleG1sLnhtbFBLBQYAAAAABgAGAFsB&#10;AAC2AwAAAAA=&#10;" path="m0,0l721995,0,721995,199479,0,199479,0,0xe">
                  <v:fill on="f" focussize="0,0"/>
                  <v:stroke weight="1.5pt" color="#D57259" joinstyle="round"/>
                  <v:imagedata o:title=""/>
                  <o:lock v:ext="edit" aspectratio="f"/>
                  <v:textbox inset="0mm,0mm,0mm,0mm"/>
                </v:shape>
                <v:shape id="Graphic 377" o:spid="_x0000_s1026" o:spt="100" style="position:absolute;left:838200;top:2963557;height:244475;width:810895;" filled="f" stroked="t" coordsize="810895,244475" o:gfxdata="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Mso28AAAA&#10;3AAAAA8AAAAAAAAAAQAgAAAAIgAAAGRycy9kb3ducmV2LnhtbFBLAQIUABQAAAAIAIdO4kAzLwWe&#10;OwAAADkAAAAQAAAAAAAAAAEAIAAAAAsBAABkcnMvc2hhcGV4bWwueG1sUEsFBgAAAAAGAAYAWwEA&#10;ALUDAAAAAA==&#10;" path="m0,0l810895,0,810895,243929,0,243929,0,0xe">
                  <v:fill on="f" focussize="0,0"/>
                  <v:stroke weight="1.5pt" color="#007EB0" joinstyle="round"/>
                  <v:imagedata o:title=""/>
                  <o:lock v:ext="edit" aspectratio="f"/>
                  <v:textbox inset="0mm,0mm,0mm,0mm"/>
                </v:shape>
              </v:group>
            </w:pict>
          </mc:Fallback>
        </mc:AlternateContent>
      </w:r>
      <w:r>
        <mc:AlternateContent>
          <mc:Choice Requires="wps">
            <w:drawing>
              <wp:anchor distT="0" distB="0" distL="0" distR="0" simplePos="0" relativeHeight="251675648" behindDoc="0" locked="0" layoutInCell="1" allowOverlap="1">
                <wp:simplePos x="0" y="0"/>
                <wp:positionH relativeFrom="page">
                  <wp:posOffset>454025</wp:posOffset>
                </wp:positionH>
                <wp:positionV relativeFrom="paragraph">
                  <wp:posOffset>362585</wp:posOffset>
                </wp:positionV>
                <wp:extent cx="1295400" cy="1270"/>
                <wp:effectExtent l="0" t="0" r="0" b="0"/>
                <wp:wrapNone/>
                <wp:docPr id="378" name="Graphic 378"/>
                <wp:cNvGraphicFramePr/>
                <a:graphic xmlns:a="http://schemas.openxmlformats.org/drawingml/2006/main">
                  <a:graphicData uri="http://schemas.microsoft.com/office/word/2010/wordprocessingShape">
                    <wps:wsp>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noAutofit/>
                      </wps:bodyPr>
                    </wps:wsp>
                  </a:graphicData>
                </a:graphic>
              </wp:anchor>
            </w:drawing>
          </mc:Choice>
          <mc:Fallback>
            <w:pict>
              <v:shape id="Graphic 378" o:spid="_x0000_s1026" o:spt="100" style="position:absolute;left:0pt;margin-left:35.75pt;margin-top:28.55pt;height:0.1pt;width:102pt;mso-position-horizontal-relative:page;z-index:251675648;mso-width-relative:page;mso-height-relative:page;" filled="f" stroked="t" coordsize="1295400,1" o:gfxdata="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wNYyAtIAAAAIAQAADwAAAAAAAAAB&#10;ACAAAAAiAAAAZHJzL2Rvd25yZXYueG1sUEsBAhQAFAAAAAgAh07iQLvRFo0WAgAAfwQAAA4AAAAA&#10;AAAAAQAgAAAAIQEAAGRycy9lMm9Eb2MueG1sUEsFBgAAAAAGAAYAWQEAAKkFAAAAAA==&#10;" path="m0,0l1295400,0e">
                <v:fill on="f" focussize="0,0"/>
                <v:stroke weight="1.5pt" color="#DEDCEE" joinstyle="round"/>
                <v:imagedata o:title=""/>
                <o:lock v:ext="edit" aspectratio="f"/>
                <v:textbox inset="0mm,0mm,0mm,0mm"/>
              </v:shape>
            </w:pict>
          </mc:Fallback>
        </mc:AlternateContent>
      </w:r>
      <w:r>
        <w:rPr>
          <w:color w:val="231F20"/>
          <w:w w:val="70"/>
        </w:rPr>
        <w:t>4-1g</w:t>
      </w:r>
      <w:r>
        <w:rPr>
          <w:color w:val="231F20"/>
          <w:spacing w:val="-13"/>
        </w:rPr>
        <w:t xml:space="preserve"> </w:t>
      </w:r>
      <w:r>
        <w:rPr>
          <w:color w:val="004E8D"/>
          <w:w w:val="70"/>
        </w:rPr>
        <w:t>Zayıf</w:t>
      </w:r>
      <w:r>
        <w:rPr>
          <w:color w:val="004E8D"/>
          <w:spacing w:val="-13"/>
        </w:rPr>
        <w:t xml:space="preserve"> </w:t>
      </w:r>
      <w:r>
        <w:rPr>
          <w:color w:val="004E8D"/>
          <w:spacing w:val="-2"/>
          <w:w w:val="70"/>
        </w:rPr>
        <w:t>Varlıklar</w:t>
      </w:r>
    </w:p>
    <w:p w14:paraId="0B7345B2">
      <w:pPr>
        <w:pStyle w:val="4"/>
        <w:spacing w:after="0"/>
        <w:sectPr>
          <w:headerReference r:id="rId33" w:type="even"/>
          <w:pgSz w:w="12240" w:h="15660"/>
          <w:pgMar w:top="460" w:right="0" w:bottom="300" w:left="0" w:header="0" w:footer="0" w:gutter="0"/>
          <w:cols w:space="720" w:num="1"/>
        </w:sectPr>
      </w:pPr>
    </w:p>
    <w:p w14:paraId="7474B749">
      <w:pPr>
        <w:pStyle w:val="9"/>
        <w:spacing w:before="146"/>
        <w:ind w:left="715"/>
      </w:pPr>
      <w:r>
        <w:rPr>
          <w:color w:val="007EB0"/>
          <w:w w:val="85"/>
        </w:rPr>
        <w:t>zay</w:t>
      </w:r>
      <w:r>
        <w:rPr>
          <w:rFonts w:ascii="Times New Roman" w:hAnsi="Times New Roman"/>
          <w:color w:val="007EB0"/>
          <w:w w:val="85"/>
        </w:rPr>
        <w:t>ı</w:t>
      </w:r>
      <w:r>
        <w:rPr>
          <w:color w:val="007EB0"/>
          <w:w w:val="85"/>
        </w:rPr>
        <w:t>f</w:t>
      </w:r>
      <w:r>
        <w:rPr>
          <w:color w:val="007EB0"/>
          <w:spacing w:val="-5"/>
        </w:rPr>
        <w:t xml:space="preserve"> </w:t>
      </w:r>
      <w:r>
        <w:rPr>
          <w:color w:val="007EB0"/>
          <w:spacing w:val="-2"/>
        </w:rPr>
        <w:t>varl</w:t>
      </w:r>
      <w:r>
        <w:rPr>
          <w:rFonts w:ascii="Times New Roman" w:hAnsi="Times New Roman"/>
          <w:color w:val="007EB0"/>
          <w:spacing w:val="-2"/>
        </w:rPr>
        <w:t>ı</w:t>
      </w:r>
      <w:r>
        <w:rPr>
          <w:color w:val="007EB0"/>
          <w:spacing w:val="-2"/>
        </w:rPr>
        <w:t>k</w:t>
      </w:r>
    </w:p>
    <w:p w14:paraId="72C077F8">
      <w:pPr>
        <w:spacing w:before="7" w:line="247" w:lineRule="auto"/>
        <w:ind w:left="715" w:right="0" w:firstLine="0"/>
        <w:jc w:val="left"/>
        <w:rPr>
          <w:rFonts w:ascii="Trebuchet MS" w:hAnsi="Trebuchet MS"/>
          <w:sz w:val="17"/>
        </w:rPr>
      </w:pPr>
      <w:r>
        <w:rPr>
          <w:rFonts w:ascii="Trebuchet MS" w:hAnsi="Trebuchet MS"/>
          <w:color w:val="231F20"/>
          <w:spacing w:val="-2"/>
          <w:w w:val="90"/>
          <w:sz w:val="17"/>
        </w:rPr>
        <w:t>Varl</w:t>
      </w:r>
      <w:r>
        <w:rPr>
          <w:color w:val="231F20"/>
          <w:spacing w:val="-2"/>
          <w:w w:val="90"/>
          <w:sz w:val="17"/>
        </w:rPr>
        <w:t>ı</w:t>
      </w:r>
      <w:r>
        <w:rPr>
          <w:rFonts w:ascii="Trebuchet MS" w:hAnsi="Trebuchet MS"/>
          <w:color w:val="231F20"/>
          <w:spacing w:val="-2"/>
          <w:w w:val="90"/>
          <w:sz w:val="17"/>
        </w:rPr>
        <w:t>k</w:t>
      </w:r>
      <w:r>
        <w:rPr>
          <w:rFonts w:ascii="Trebuchet MS" w:hAnsi="Trebuchet MS"/>
          <w:color w:val="231F20"/>
          <w:spacing w:val="-11"/>
          <w:w w:val="90"/>
          <w:sz w:val="17"/>
        </w:rPr>
        <w:t xml:space="preserve"> </w:t>
      </w:r>
      <w:r>
        <w:rPr>
          <w:rFonts w:ascii="Trebuchet MS" w:hAnsi="Trebuchet MS"/>
          <w:color w:val="231F20"/>
          <w:spacing w:val="-2"/>
          <w:w w:val="90"/>
          <w:sz w:val="17"/>
        </w:rPr>
        <w:t>ba</w:t>
      </w:r>
      <w:r>
        <w:rPr>
          <w:color w:val="231F20"/>
          <w:spacing w:val="-2"/>
          <w:w w:val="90"/>
          <w:sz w:val="17"/>
        </w:rPr>
        <w:t>ğı</w:t>
      </w:r>
      <w:r>
        <w:rPr>
          <w:rFonts w:ascii="Trebuchet MS" w:hAnsi="Trebuchet MS"/>
          <w:color w:val="231F20"/>
          <w:spacing w:val="-2"/>
          <w:w w:val="90"/>
          <w:sz w:val="17"/>
        </w:rPr>
        <w:t>ml</w:t>
      </w:r>
      <w:r>
        <w:rPr>
          <w:color w:val="231F20"/>
          <w:spacing w:val="-2"/>
          <w:w w:val="90"/>
          <w:sz w:val="17"/>
        </w:rPr>
        <w:t>ı</w:t>
      </w:r>
      <w:r>
        <w:rPr>
          <w:rFonts w:ascii="Trebuchet MS" w:hAnsi="Trebuchet MS"/>
          <w:color w:val="231F20"/>
          <w:spacing w:val="-2"/>
          <w:w w:val="90"/>
          <w:sz w:val="17"/>
        </w:rPr>
        <w:t>l</w:t>
      </w:r>
      <w:r>
        <w:rPr>
          <w:color w:val="231F20"/>
          <w:spacing w:val="-2"/>
          <w:w w:val="90"/>
          <w:sz w:val="17"/>
        </w:rPr>
        <w:t>ığı</w:t>
      </w:r>
      <w:r>
        <w:rPr>
          <w:color w:val="231F20"/>
          <w:spacing w:val="-4"/>
          <w:w w:val="90"/>
          <w:sz w:val="17"/>
        </w:rPr>
        <w:t xml:space="preserve"> </w:t>
      </w:r>
      <w:r>
        <w:rPr>
          <w:rFonts w:ascii="Trebuchet MS" w:hAnsi="Trebuchet MS"/>
          <w:color w:val="231F20"/>
          <w:spacing w:val="-2"/>
          <w:w w:val="90"/>
          <w:sz w:val="17"/>
        </w:rPr>
        <w:t>g</w:t>
      </w:r>
      <w:r>
        <w:rPr>
          <w:color w:val="231F20"/>
          <w:spacing w:val="-2"/>
          <w:w w:val="90"/>
          <w:sz w:val="17"/>
        </w:rPr>
        <w:t>ö</w:t>
      </w:r>
      <w:r>
        <w:rPr>
          <w:rFonts w:ascii="Trebuchet MS" w:hAnsi="Trebuchet MS"/>
          <w:color w:val="231F20"/>
          <w:spacing w:val="-2"/>
          <w:w w:val="90"/>
          <w:sz w:val="17"/>
        </w:rPr>
        <w:t>steren</w:t>
      </w:r>
      <w:r>
        <w:rPr>
          <w:rFonts w:ascii="Trebuchet MS" w:hAnsi="Trebuchet MS"/>
          <w:color w:val="231F20"/>
          <w:spacing w:val="-11"/>
          <w:w w:val="90"/>
          <w:sz w:val="17"/>
        </w:rPr>
        <w:t xml:space="preserve"> </w:t>
      </w:r>
      <w:r>
        <w:rPr>
          <w:rFonts w:ascii="Trebuchet MS" w:hAnsi="Trebuchet MS"/>
          <w:color w:val="231F20"/>
          <w:spacing w:val="-2"/>
          <w:w w:val="90"/>
          <w:sz w:val="17"/>
        </w:rPr>
        <w:t xml:space="preserve">ve </w:t>
      </w:r>
      <w:r>
        <w:rPr>
          <w:rFonts w:ascii="Trebuchet MS" w:hAnsi="Trebuchet MS"/>
          <w:color w:val="231F20"/>
          <w:w w:val="95"/>
          <w:sz w:val="17"/>
        </w:rPr>
        <w:t>ana</w:t>
      </w:r>
      <w:r>
        <w:rPr>
          <w:rFonts w:ascii="Trebuchet MS" w:hAnsi="Trebuchet MS"/>
          <w:color w:val="231F20"/>
          <w:spacing w:val="-5"/>
          <w:w w:val="95"/>
          <w:sz w:val="17"/>
        </w:rPr>
        <w:t xml:space="preserve"> </w:t>
      </w:r>
      <w:r>
        <w:rPr>
          <w:rFonts w:ascii="Trebuchet MS" w:hAnsi="Trebuchet MS"/>
          <w:color w:val="231F20"/>
          <w:w w:val="95"/>
          <w:sz w:val="17"/>
        </w:rPr>
        <w:t>varl</w:t>
      </w:r>
      <w:r>
        <w:rPr>
          <w:color w:val="231F20"/>
          <w:w w:val="95"/>
          <w:sz w:val="17"/>
        </w:rPr>
        <w:t>ığı</w:t>
      </w:r>
      <w:r>
        <w:rPr>
          <w:rFonts w:ascii="Trebuchet MS" w:hAnsi="Trebuchet MS"/>
          <w:color w:val="231F20"/>
          <w:w w:val="95"/>
          <w:sz w:val="17"/>
        </w:rPr>
        <w:t>n</w:t>
      </w:r>
      <w:r>
        <w:rPr>
          <w:color w:val="231F20"/>
          <w:w w:val="95"/>
          <w:sz w:val="17"/>
        </w:rPr>
        <w:t>ı</w:t>
      </w:r>
      <w:r>
        <w:rPr>
          <w:rFonts w:ascii="Trebuchet MS" w:hAnsi="Trebuchet MS"/>
          <w:color w:val="231F20"/>
          <w:w w:val="95"/>
          <w:sz w:val="17"/>
        </w:rPr>
        <w:t>n</w:t>
      </w:r>
      <w:r>
        <w:rPr>
          <w:rFonts w:ascii="Trebuchet MS" w:hAnsi="Trebuchet MS"/>
          <w:color w:val="231F20"/>
          <w:spacing w:val="-3"/>
          <w:w w:val="95"/>
          <w:sz w:val="17"/>
        </w:rPr>
        <w:t xml:space="preserve"> </w:t>
      </w:r>
      <w:r>
        <w:rPr>
          <w:rFonts w:ascii="Trebuchet MS" w:hAnsi="Trebuchet MS"/>
          <w:color w:val="231F20"/>
          <w:w w:val="95"/>
          <w:sz w:val="17"/>
        </w:rPr>
        <w:t xml:space="preserve">birincil </w:t>
      </w:r>
      <w:r>
        <w:rPr>
          <w:rFonts w:ascii="Trebuchet MS" w:hAnsi="Trebuchet MS"/>
          <w:color w:val="231F20"/>
          <w:w w:val="85"/>
          <w:sz w:val="17"/>
        </w:rPr>
        <w:t>anahtar</w:t>
      </w:r>
      <w:r>
        <w:rPr>
          <w:color w:val="231F20"/>
          <w:w w:val="85"/>
          <w:sz w:val="17"/>
        </w:rPr>
        <w:t>ı</w:t>
      </w:r>
      <w:r>
        <w:rPr>
          <w:rFonts w:ascii="Trebuchet MS" w:hAnsi="Trebuchet MS"/>
          <w:color w:val="231F20"/>
          <w:w w:val="85"/>
          <w:sz w:val="17"/>
        </w:rPr>
        <w:t>n</w:t>
      </w:r>
      <w:r>
        <w:rPr>
          <w:color w:val="231F20"/>
          <w:w w:val="85"/>
          <w:sz w:val="17"/>
        </w:rPr>
        <w:t>ı</w:t>
      </w:r>
      <w:r>
        <w:rPr>
          <w:color w:val="231F20"/>
          <w:spacing w:val="-5"/>
          <w:w w:val="85"/>
          <w:sz w:val="17"/>
        </w:rPr>
        <w:t xml:space="preserve"> </w:t>
      </w:r>
      <w:r>
        <w:rPr>
          <w:rFonts w:ascii="Trebuchet MS" w:hAnsi="Trebuchet MS"/>
          <w:color w:val="231F20"/>
          <w:w w:val="85"/>
          <w:sz w:val="17"/>
        </w:rPr>
        <w:t>devralan</w:t>
      </w:r>
      <w:r>
        <w:rPr>
          <w:rFonts w:ascii="Trebuchet MS" w:hAnsi="Trebuchet MS"/>
          <w:color w:val="231F20"/>
          <w:spacing w:val="-10"/>
          <w:w w:val="85"/>
          <w:sz w:val="17"/>
        </w:rPr>
        <w:t xml:space="preserve"> </w:t>
      </w:r>
      <w:r>
        <w:rPr>
          <w:rFonts w:ascii="Trebuchet MS" w:hAnsi="Trebuchet MS"/>
          <w:color w:val="231F20"/>
          <w:w w:val="85"/>
          <w:sz w:val="17"/>
        </w:rPr>
        <w:t>bir</w:t>
      </w:r>
      <w:r>
        <w:rPr>
          <w:rFonts w:ascii="Trebuchet MS" w:hAnsi="Trebuchet MS"/>
          <w:color w:val="231F20"/>
          <w:spacing w:val="-11"/>
          <w:w w:val="85"/>
          <w:sz w:val="17"/>
        </w:rPr>
        <w:t xml:space="preserve"> </w:t>
      </w:r>
      <w:r>
        <w:rPr>
          <w:rFonts w:ascii="Trebuchet MS" w:hAnsi="Trebuchet MS"/>
          <w:color w:val="231F20"/>
          <w:w w:val="85"/>
          <w:sz w:val="17"/>
        </w:rPr>
        <w:t>varl</w:t>
      </w:r>
      <w:r>
        <w:rPr>
          <w:color w:val="231F20"/>
          <w:w w:val="85"/>
          <w:sz w:val="17"/>
        </w:rPr>
        <w:t>ı</w:t>
      </w:r>
      <w:r>
        <w:rPr>
          <w:rFonts w:ascii="Trebuchet MS" w:hAnsi="Trebuchet MS"/>
          <w:color w:val="231F20"/>
          <w:w w:val="85"/>
          <w:sz w:val="17"/>
        </w:rPr>
        <w:t xml:space="preserve">k. </w:t>
      </w:r>
      <w:r>
        <w:rPr>
          <w:color w:val="231F20"/>
          <w:spacing w:val="-2"/>
          <w:w w:val="95"/>
          <w:sz w:val="17"/>
        </w:rPr>
        <w:t>Ö</w:t>
      </w:r>
      <w:r>
        <w:rPr>
          <w:rFonts w:ascii="Trebuchet MS" w:hAnsi="Trebuchet MS"/>
          <w:color w:val="231F20"/>
          <w:spacing w:val="-2"/>
          <w:w w:val="95"/>
          <w:sz w:val="17"/>
        </w:rPr>
        <w:t>rne</w:t>
      </w:r>
      <w:r>
        <w:rPr>
          <w:color w:val="231F20"/>
          <w:spacing w:val="-2"/>
          <w:w w:val="95"/>
          <w:sz w:val="17"/>
        </w:rPr>
        <w:t>ğ</w:t>
      </w:r>
      <w:r>
        <w:rPr>
          <w:rFonts w:ascii="Trebuchet MS" w:hAnsi="Trebuchet MS"/>
          <w:color w:val="231F20"/>
          <w:spacing w:val="-2"/>
          <w:w w:val="95"/>
          <w:sz w:val="17"/>
        </w:rPr>
        <w:t>in,</w:t>
      </w:r>
    </w:p>
    <w:p w14:paraId="163DC277">
      <w:pPr>
        <w:spacing w:before="3" w:line="247" w:lineRule="auto"/>
        <w:ind w:left="715" w:right="0" w:firstLine="0"/>
        <w:jc w:val="left"/>
        <w:rPr>
          <w:rFonts w:ascii="Trebuchet MS" w:hAnsi="Trebuchet MS"/>
          <w:sz w:val="17"/>
        </w:rPr>
      </w:pPr>
      <w:r>
        <w:rPr>
          <w:rFonts w:ascii="Trebuchet MS" w:hAnsi="Trebuchet MS"/>
          <w:color w:val="231F20"/>
          <w:spacing w:val="-2"/>
          <w:w w:val="90"/>
          <w:sz w:val="17"/>
        </w:rPr>
        <w:t>bir</w:t>
      </w:r>
      <w:r>
        <w:rPr>
          <w:rFonts w:ascii="Trebuchet MS" w:hAnsi="Trebuchet MS"/>
          <w:color w:val="231F20"/>
          <w:spacing w:val="-9"/>
          <w:w w:val="90"/>
          <w:sz w:val="17"/>
        </w:rPr>
        <w:t xml:space="preserve"> </w:t>
      </w:r>
      <w:r>
        <w:rPr>
          <w:rFonts w:ascii="Trebuchet MS" w:hAnsi="Trebuchet MS"/>
          <w:color w:val="231F20"/>
          <w:spacing w:val="-2"/>
          <w:w w:val="90"/>
          <w:sz w:val="17"/>
        </w:rPr>
        <w:t>BA</w:t>
      </w:r>
      <w:r>
        <w:rPr>
          <w:color w:val="231F20"/>
          <w:spacing w:val="-2"/>
          <w:w w:val="90"/>
          <w:sz w:val="17"/>
        </w:rPr>
        <w:t>Ğ</w:t>
      </w:r>
      <w:r>
        <w:rPr>
          <w:rFonts w:ascii="Trebuchet MS" w:hAnsi="Trebuchet MS"/>
          <w:color w:val="231F20"/>
          <w:spacing w:val="-2"/>
          <w:w w:val="90"/>
          <w:sz w:val="17"/>
        </w:rPr>
        <w:t>IMLI,</w:t>
      </w:r>
      <w:r>
        <w:rPr>
          <w:rFonts w:ascii="Trebuchet MS" w:hAnsi="Trebuchet MS"/>
          <w:color w:val="231F20"/>
          <w:spacing w:val="-13"/>
          <w:w w:val="90"/>
          <w:sz w:val="17"/>
        </w:rPr>
        <w:t xml:space="preserve"> </w:t>
      </w:r>
      <w:r>
        <w:rPr>
          <w:rFonts w:ascii="Trebuchet MS" w:hAnsi="Trebuchet MS"/>
          <w:color w:val="231F20"/>
          <w:spacing w:val="-2"/>
          <w:w w:val="90"/>
          <w:sz w:val="17"/>
        </w:rPr>
        <w:t>bir</w:t>
      </w:r>
      <w:r>
        <w:rPr>
          <w:rFonts w:ascii="Trebuchet MS" w:hAnsi="Trebuchet MS"/>
          <w:color w:val="231F20"/>
          <w:spacing w:val="-14"/>
          <w:w w:val="90"/>
          <w:sz w:val="17"/>
        </w:rPr>
        <w:t xml:space="preserve"> </w:t>
      </w:r>
      <w:r>
        <w:rPr>
          <w:color w:val="231F20"/>
          <w:spacing w:val="-2"/>
          <w:w w:val="90"/>
          <w:sz w:val="17"/>
        </w:rPr>
        <w:t>Ç</w:t>
      </w:r>
      <w:r>
        <w:rPr>
          <w:rFonts w:ascii="Trebuchet MS" w:hAnsi="Trebuchet MS"/>
          <w:color w:val="231F20"/>
          <w:spacing w:val="-2"/>
          <w:w w:val="90"/>
          <w:sz w:val="17"/>
        </w:rPr>
        <w:t>ALI</w:t>
      </w:r>
      <w:r>
        <w:rPr>
          <w:color w:val="231F20"/>
          <w:spacing w:val="-2"/>
          <w:w w:val="90"/>
          <w:sz w:val="17"/>
        </w:rPr>
        <w:t>Ş</w:t>
      </w:r>
      <w:r>
        <w:rPr>
          <w:rFonts w:ascii="Trebuchet MS" w:hAnsi="Trebuchet MS"/>
          <w:color w:val="231F20"/>
          <w:spacing w:val="-2"/>
          <w:w w:val="90"/>
          <w:sz w:val="17"/>
        </w:rPr>
        <w:t>AN'</w:t>
      </w:r>
      <w:r>
        <w:rPr>
          <w:color w:val="231F20"/>
          <w:spacing w:val="-2"/>
          <w:w w:val="90"/>
          <w:sz w:val="17"/>
        </w:rPr>
        <w:t>ı</w:t>
      </w:r>
      <w:r>
        <w:rPr>
          <w:rFonts w:ascii="Trebuchet MS" w:hAnsi="Trebuchet MS"/>
          <w:color w:val="231F20"/>
          <w:spacing w:val="-2"/>
          <w:w w:val="90"/>
          <w:sz w:val="17"/>
        </w:rPr>
        <w:t xml:space="preserve">n </w:t>
      </w:r>
      <w:r>
        <w:rPr>
          <w:rFonts w:ascii="Trebuchet MS" w:hAnsi="Trebuchet MS"/>
          <w:color w:val="231F20"/>
          <w:spacing w:val="-2"/>
          <w:sz w:val="17"/>
        </w:rPr>
        <w:t>varl</w:t>
      </w:r>
      <w:r>
        <w:rPr>
          <w:color w:val="231F20"/>
          <w:spacing w:val="-2"/>
          <w:sz w:val="17"/>
        </w:rPr>
        <w:t>ığı</w:t>
      </w:r>
      <w:r>
        <w:rPr>
          <w:rFonts w:ascii="Trebuchet MS" w:hAnsi="Trebuchet MS"/>
          <w:color w:val="231F20"/>
          <w:spacing w:val="-2"/>
          <w:sz w:val="17"/>
        </w:rPr>
        <w:t>n</w:t>
      </w:r>
      <w:r>
        <w:rPr>
          <w:color w:val="231F20"/>
          <w:spacing w:val="-2"/>
          <w:sz w:val="17"/>
        </w:rPr>
        <w:t>ı</w:t>
      </w:r>
      <w:r>
        <w:rPr>
          <w:color w:val="231F20"/>
          <w:spacing w:val="-10"/>
          <w:sz w:val="17"/>
        </w:rPr>
        <w:t xml:space="preserve"> </w:t>
      </w:r>
      <w:r>
        <w:rPr>
          <w:rFonts w:ascii="Trebuchet MS" w:hAnsi="Trebuchet MS"/>
          <w:color w:val="231F20"/>
          <w:spacing w:val="-2"/>
          <w:sz w:val="17"/>
        </w:rPr>
        <w:t>gerektirir.</w:t>
      </w:r>
    </w:p>
    <w:p w14:paraId="5F83B61E">
      <w:pPr>
        <w:pStyle w:val="12"/>
        <w:spacing w:before="145"/>
        <w:ind w:left="427"/>
      </w:pPr>
      <w:r>
        <w:br w:type="column"/>
      </w:r>
      <w:r>
        <w:rPr>
          <w:color w:val="231F20"/>
        </w:rPr>
        <w:t>Bölüm</w:t>
      </w:r>
      <w:r>
        <w:rPr>
          <w:color w:val="231F20"/>
          <w:spacing w:val="9"/>
        </w:rPr>
        <w:t xml:space="preserve"> </w:t>
      </w:r>
      <w:r>
        <w:rPr>
          <w:color w:val="231F20"/>
        </w:rPr>
        <w:t>4-1f'de</w:t>
      </w:r>
      <w:r>
        <w:rPr>
          <w:color w:val="231F20"/>
          <w:spacing w:val="10"/>
        </w:rPr>
        <w:t xml:space="preserve"> </w:t>
      </w:r>
      <w:r>
        <w:rPr>
          <w:color w:val="231F20"/>
        </w:rPr>
        <w:t>bahsedilen</w:t>
      </w:r>
      <w:r>
        <w:rPr>
          <w:color w:val="231F20"/>
          <w:spacing w:val="10"/>
        </w:rPr>
        <w:t xml:space="preserve"> </w:t>
      </w:r>
      <w:r>
        <w:rPr>
          <w:color w:val="231F20"/>
        </w:rPr>
        <w:t>güçlü</w:t>
      </w:r>
      <w:r>
        <w:rPr>
          <w:color w:val="231F20"/>
          <w:spacing w:val="9"/>
        </w:rPr>
        <w:t xml:space="preserve"> </w:t>
      </w:r>
      <w:r>
        <w:rPr>
          <w:color w:val="231F20"/>
        </w:rPr>
        <w:t>veya</w:t>
      </w:r>
      <w:r>
        <w:rPr>
          <w:color w:val="231F20"/>
          <w:spacing w:val="10"/>
        </w:rPr>
        <w:t xml:space="preserve"> </w:t>
      </w:r>
      <w:r>
        <w:rPr>
          <w:color w:val="231F20"/>
        </w:rPr>
        <w:t>düzenli</w:t>
      </w:r>
      <w:r>
        <w:rPr>
          <w:color w:val="231F20"/>
          <w:spacing w:val="10"/>
        </w:rPr>
        <w:t xml:space="preserve"> </w:t>
      </w:r>
      <w:r>
        <w:rPr>
          <w:color w:val="231F20"/>
        </w:rPr>
        <w:t>varlığın</w:t>
      </w:r>
      <w:r>
        <w:rPr>
          <w:color w:val="231F20"/>
          <w:spacing w:val="9"/>
        </w:rPr>
        <w:t xml:space="preserve"> </w:t>
      </w:r>
      <w:r>
        <w:rPr>
          <w:color w:val="231F20"/>
        </w:rPr>
        <w:t>aksine,</w:t>
      </w:r>
      <w:r>
        <w:rPr>
          <w:color w:val="231F20"/>
          <w:spacing w:val="10"/>
        </w:rPr>
        <w:t xml:space="preserve"> </w:t>
      </w:r>
      <w:r>
        <w:rPr>
          <w:rFonts w:ascii="Trebuchet MS" w:hAnsi="Trebuchet MS"/>
          <w:b/>
          <w:color w:val="007EB0"/>
        </w:rPr>
        <w:t>zay</w:t>
      </w:r>
      <w:r>
        <w:rPr>
          <w:b/>
          <w:color w:val="007EB0"/>
        </w:rPr>
        <w:t>ı</w:t>
      </w:r>
      <w:r>
        <w:rPr>
          <w:rFonts w:ascii="Trebuchet MS" w:hAnsi="Trebuchet MS"/>
          <w:b/>
          <w:color w:val="007EB0"/>
        </w:rPr>
        <w:t>f</w:t>
      </w:r>
      <w:r>
        <w:rPr>
          <w:rFonts w:ascii="Trebuchet MS" w:hAnsi="Trebuchet MS"/>
          <w:b/>
          <w:color w:val="007EB0"/>
          <w:spacing w:val="-9"/>
        </w:rPr>
        <w:t xml:space="preserve"> </w:t>
      </w:r>
      <w:r>
        <w:rPr>
          <w:color w:val="231F20"/>
        </w:rPr>
        <w:t>bir</w:t>
      </w:r>
      <w:r>
        <w:rPr>
          <w:color w:val="231F20"/>
          <w:spacing w:val="10"/>
        </w:rPr>
        <w:t xml:space="preserve"> </w:t>
      </w:r>
      <w:r>
        <w:rPr>
          <w:rFonts w:ascii="Trebuchet MS" w:hAnsi="Trebuchet MS"/>
          <w:b/>
          <w:color w:val="007EB0"/>
        </w:rPr>
        <w:t>varl</w:t>
      </w:r>
      <w:r>
        <w:rPr>
          <w:b/>
          <w:color w:val="007EB0"/>
        </w:rPr>
        <w:t>ı</w:t>
      </w:r>
      <w:r>
        <w:rPr>
          <w:rFonts w:ascii="Trebuchet MS" w:hAnsi="Trebuchet MS"/>
          <w:b/>
          <w:color w:val="007EB0"/>
        </w:rPr>
        <w:t>k</w:t>
      </w:r>
      <w:r>
        <w:rPr>
          <w:rFonts w:ascii="Trebuchet MS" w:hAnsi="Trebuchet MS"/>
          <w:b/>
          <w:color w:val="007EB0"/>
          <w:spacing w:val="-9"/>
        </w:rPr>
        <w:t xml:space="preserve"> </w:t>
      </w:r>
      <w:r>
        <w:rPr>
          <w:color w:val="231F20"/>
        </w:rPr>
        <w:t>iki</w:t>
      </w:r>
      <w:r>
        <w:rPr>
          <w:color w:val="231F20"/>
          <w:spacing w:val="10"/>
        </w:rPr>
        <w:t xml:space="preserve"> </w:t>
      </w:r>
      <w:r>
        <w:rPr>
          <w:color w:val="231F20"/>
        </w:rPr>
        <w:t>koşulu</w:t>
      </w:r>
      <w:r>
        <w:rPr>
          <w:color w:val="231F20"/>
          <w:spacing w:val="9"/>
        </w:rPr>
        <w:t xml:space="preserve"> </w:t>
      </w:r>
      <w:r>
        <w:rPr>
          <w:color w:val="231F20"/>
          <w:spacing w:val="-2"/>
        </w:rPr>
        <w:t>karşılayan</w:t>
      </w:r>
    </w:p>
    <w:p w14:paraId="2B6F5E2A">
      <w:pPr>
        <w:spacing w:before="30"/>
        <w:ind w:left="427" w:right="0" w:firstLine="0"/>
        <w:jc w:val="left"/>
        <w:rPr>
          <w:sz w:val="19"/>
        </w:rPr>
      </w:pPr>
      <w:r>
        <w:rPr>
          <w:color w:val="231F20"/>
          <w:sz w:val="19"/>
        </w:rPr>
        <w:t>bir</w:t>
      </w:r>
      <w:r>
        <w:rPr>
          <w:color w:val="231F20"/>
          <w:spacing w:val="-2"/>
          <w:sz w:val="19"/>
        </w:rPr>
        <w:t xml:space="preserve"> </w:t>
      </w:r>
      <w:r>
        <w:rPr>
          <w:rFonts w:ascii="Trebuchet MS" w:hAnsi="Trebuchet MS"/>
          <w:b/>
          <w:color w:val="007EB0"/>
          <w:spacing w:val="-2"/>
          <w:sz w:val="19"/>
        </w:rPr>
        <w:t>varl</w:t>
      </w:r>
      <w:r>
        <w:rPr>
          <w:b/>
          <w:color w:val="007EB0"/>
          <w:spacing w:val="-2"/>
          <w:sz w:val="19"/>
        </w:rPr>
        <w:t>ı</w:t>
      </w:r>
      <w:r>
        <w:rPr>
          <w:rFonts w:ascii="Trebuchet MS" w:hAnsi="Trebuchet MS"/>
          <w:b/>
          <w:color w:val="007EB0"/>
          <w:spacing w:val="-2"/>
          <w:sz w:val="19"/>
        </w:rPr>
        <w:t>kt</w:t>
      </w:r>
      <w:r>
        <w:rPr>
          <w:b/>
          <w:color w:val="007EB0"/>
          <w:spacing w:val="-2"/>
          <w:sz w:val="19"/>
        </w:rPr>
        <w:t>ı</w:t>
      </w:r>
      <w:r>
        <w:rPr>
          <w:rFonts w:ascii="Trebuchet MS" w:hAnsi="Trebuchet MS"/>
          <w:b/>
          <w:color w:val="007EB0"/>
          <w:spacing w:val="-2"/>
          <w:sz w:val="19"/>
        </w:rPr>
        <w:t>r</w:t>
      </w:r>
      <w:r>
        <w:rPr>
          <w:color w:val="231F20"/>
          <w:spacing w:val="-2"/>
          <w:sz w:val="19"/>
        </w:rPr>
        <w:t>:</w:t>
      </w:r>
    </w:p>
    <w:p w14:paraId="47D223AF">
      <w:pPr>
        <w:pStyle w:val="14"/>
        <w:numPr>
          <w:ilvl w:val="2"/>
          <w:numId w:val="6"/>
        </w:numPr>
        <w:tabs>
          <w:tab w:val="left" w:pos="846"/>
        </w:tabs>
        <w:spacing w:before="154" w:after="0" w:line="240" w:lineRule="auto"/>
        <w:ind w:left="846" w:right="0" w:hanging="306"/>
        <w:jc w:val="left"/>
        <w:rPr>
          <w:sz w:val="19"/>
        </w:rPr>
      </w:pPr>
      <w:r>
        <w:rPr>
          <w:color w:val="231F20"/>
          <w:sz w:val="19"/>
        </w:rPr>
        <w:t>Varlık</w:t>
      </w:r>
      <w:r>
        <w:rPr>
          <w:color w:val="231F20"/>
          <w:spacing w:val="-3"/>
          <w:sz w:val="19"/>
        </w:rPr>
        <w:t xml:space="preserve"> </w:t>
      </w:r>
      <w:r>
        <w:rPr>
          <w:color w:val="231F20"/>
          <w:sz w:val="19"/>
        </w:rPr>
        <w:t>varoluşa</w:t>
      </w:r>
      <w:r>
        <w:rPr>
          <w:color w:val="231F20"/>
          <w:spacing w:val="-2"/>
          <w:sz w:val="19"/>
        </w:rPr>
        <w:t xml:space="preserve"> </w:t>
      </w:r>
      <w:r>
        <w:rPr>
          <w:color w:val="231F20"/>
          <w:sz w:val="19"/>
        </w:rPr>
        <w:t>bağımlıdır;</w:t>
      </w:r>
      <w:r>
        <w:rPr>
          <w:color w:val="231F20"/>
          <w:spacing w:val="-2"/>
          <w:sz w:val="19"/>
        </w:rPr>
        <w:t xml:space="preserve"> </w:t>
      </w:r>
      <w:r>
        <w:rPr>
          <w:color w:val="231F20"/>
          <w:sz w:val="19"/>
        </w:rPr>
        <w:t>ilişki</w:t>
      </w:r>
      <w:r>
        <w:rPr>
          <w:color w:val="231F20"/>
          <w:spacing w:val="-4"/>
          <w:sz w:val="19"/>
        </w:rPr>
        <w:t xml:space="preserve"> </w:t>
      </w:r>
      <w:r>
        <w:rPr>
          <w:color w:val="231F20"/>
          <w:sz w:val="19"/>
        </w:rPr>
        <w:t>içinde</w:t>
      </w:r>
      <w:r>
        <w:rPr>
          <w:color w:val="231F20"/>
          <w:spacing w:val="-2"/>
          <w:sz w:val="19"/>
        </w:rPr>
        <w:t xml:space="preserve"> </w:t>
      </w:r>
      <w:r>
        <w:rPr>
          <w:color w:val="231F20"/>
          <w:sz w:val="19"/>
        </w:rPr>
        <w:t>olduğu</w:t>
      </w:r>
      <w:r>
        <w:rPr>
          <w:color w:val="231F20"/>
          <w:spacing w:val="-2"/>
          <w:sz w:val="19"/>
        </w:rPr>
        <w:t xml:space="preserve"> </w:t>
      </w:r>
      <w:r>
        <w:rPr>
          <w:color w:val="231F20"/>
          <w:sz w:val="19"/>
        </w:rPr>
        <w:t>varlık</w:t>
      </w:r>
      <w:r>
        <w:rPr>
          <w:color w:val="231F20"/>
          <w:spacing w:val="-2"/>
          <w:sz w:val="19"/>
        </w:rPr>
        <w:t xml:space="preserve"> </w:t>
      </w:r>
      <w:r>
        <w:rPr>
          <w:color w:val="231F20"/>
          <w:sz w:val="19"/>
        </w:rPr>
        <w:t>olmadan</w:t>
      </w:r>
      <w:r>
        <w:rPr>
          <w:color w:val="231F20"/>
          <w:spacing w:val="-2"/>
          <w:sz w:val="19"/>
        </w:rPr>
        <w:t xml:space="preserve"> </w:t>
      </w:r>
      <w:r>
        <w:rPr>
          <w:color w:val="231F20"/>
          <w:sz w:val="19"/>
        </w:rPr>
        <w:t>var</w:t>
      </w:r>
      <w:r>
        <w:rPr>
          <w:color w:val="231F20"/>
          <w:spacing w:val="-2"/>
          <w:sz w:val="19"/>
        </w:rPr>
        <w:t xml:space="preserve"> olamaz.</w:t>
      </w:r>
    </w:p>
    <w:p w14:paraId="78677E09">
      <w:pPr>
        <w:pStyle w:val="14"/>
        <w:numPr>
          <w:ilvl w:val="2"/>
          <w:numId w:val="6"/>
        </w:numPr>
        <w:tabs>
          <w:tab w:val="left" w:pos="846"/>
        </w:tabs>
        <w:spacing w:before="89" w:after="0" w:line="240" w:lineRule="auto"/>
        <w:ind w:left="846" w:right="0" w:hanging="306"/>
        <w:jc w:val="left"/>
        <w:rPr>
          <w:sz w:val="19"/>
        </w:rPr>
      </w:pPr>
      <w:r>
        <w:rPr>
          <w:color w:val="231F20"/>
          <w:sz w:val="19"/>
        </w:rPr>
        <w:t>Varlığın,</w:t>
      </w:r>
      <w:r>
        <w:rPr>
          <w:color w:val="231F20"/>
          <w:spacing w:val="-1"/>
          <w:sz w:val="19"/>
        </w:rPr>
        <w:t xml:space="preserve"> </w:t>
      </w:r>
      <w:r>
        <w:rPr>
          <w:color w:val="231F20"/>
          <w:sz w:val="19"/>
        </w:rPr>
        <w:t>ilişkideki</w:t>
      </w:r>
      <w:r>
        <w:rPr>
          <w:color w:val="231F20"/>
          <w:spacing w:val="-1"/>
          <w:sz w:val="19"/>
        </w:rPr>
        <w:t xml:space="preserve"> </w:t>
      </w:r>
      <w:r>
        <w:rPr>
          <w:color w:val="231F20"/>
          <w:sz w:val="19"/>
        </w:rPr>
        <w:t>ana</w:t>
      </w:r>
      <w:r>
        <w:rPr>
          <w:color w:val="231F20"/>
          <w:spacing w:val="-2"/>
          <w:sz w:val="19"/>
        </w:rPr>
        <w:t xml:space="preserve"> </w:t>
      </w:r>
      <w:r>
        <w:rPr>
          <w:color w:val="231F20"/>
          <w:sz w:val="19"/>
        </w:rPr>
        <w:t>varlıktan</w:t>
      </w:r>
      <w:r>
        <w:rPr>
          <w:color w:val="231F20"/>
          <w:spacing w:val="-1"/>
          <w:sz w:val="19"/>
        </w:rPr>
        <w:t xml:space="preserve"> </w:t>
      </w:r>
      <w:r>
        <w:rPr>
          <w:color w:val="231F20"/>
          <w:sz w:val="19"/>
        </w:rPr>
        <w:t>kısmen</w:t>
      </w:r>
      <w:r>
        <w:rPr>
          <w:color w:val="231F20"/>
          <w:spacing w:val="-1"/>
          <w:sz w:val="19"/>
        </w:rPr>
        <w:t xml:space="preserve"> </w:t>
      </w:r>
      <w:r>
        <w:rPr>
          <w:color w:val="231F20"/>
          <w:sz w:val="19"/>
        </w:rPr>
        <w:t>veya</w:t>
      </w:r>
      <w:r>
        <w:rPr>
          <w:color w:val="231F20"/>
          <w:spacing w:val="-1"/>
          <w:sz w:val="19"/>
        </w:rPr>
        <w:t xml:space="preserve"> </w:t>
      </w:r>
      <w:r>
        <w:rPr>
          <w:color w:val="231F20"/>
          <w:sz w:val="19"/>
        </w:rPr>
        <w:t>tamamen</w:t>
      </w:r>
      <w:r>
        <w:rPr>
          <w:color w:val="231F20"/>
          <w:spacing w:val="-1"/>
          <w:sz w:val="19"/>
        </w:rPr>
        <w:t xml:space="preserve"> </w:t>
      </w:r>
      <w:r>
        <w:rPr>
          <w:color w:val="231F20"/>
          <w:sz w:val="19"/>
        </w:rPr>
        <w:t>türetilmiş</w:t>
      </w:r>
      <w:r>
        <w:rPr>
          <w:color w:val="231F20"/>
          <w:spacing w:val="-2"/>
          <w:sz w:val="19"/>
        </w:rPr>
        <w:t xml:space="preserve"> </w:t>
      </w:r>
      <w:r>
        <w:rPr>
          <w:color w:val="231F20"/>
          <w:sz w:val="19"/>
        </w:rPr>
        <w:t>bir</w:t>
      </w:r>
      <w:r>
        <w:rPr>
          <w:color w:val="231F20"/>
          <w:spacing w:val="-1"/>
          <w:sz w:val="19"/>
        </w:rPr>
        <w:t xml:space="preserve"> </w:t>
      </w:r>
      <w:r>
        <w:rPr>
          <w:color w:val="231F20"/>
          <w:sz w:val="19"/>
        </w:rPr>
        <w:t>birincil</w:t>
      </w:r>
      <w:r>
        <w:rPr>
          <w:color w:val="231F20"/>
          <w:spacing w:val="-1"/>
          <w:sz w:val="19"/>
        </w:rPr>
        <w:t xml:space="preserve"> </w:t>
      </w:r>
      <w:r>
        <w:rPr>
          <w:color w:val="231F20"/>
          <w:sz w:val="19"/>
        </w:rPr>
        <w:t xml:space="preserve">anahtarı </w:t>
      </w:r>
      <w:r>
        <w:rPr>
          <w:color w:val="231F20"/>
          <w:spacing w:val="-2"/>
          <w:sz w:val="19"/>
        </w:rPr>
        <w:t>vardır.</w:t>
      </w:r>
    </w:p>
    <w:p w14:paraId="232C2870">
      <w:pPr>
        <w:pStyle w:val="12"/>
        <w:spacing w:before="148" w:line="271" w:lineRule="auto"/>
        <w:ind w:left="427" w:right="1433" w:firstLine="360"/>
        <w:jc w:val="both"/>
      </w:pPr>
      <w:r>
        <w:rPr>
          <w:color w:val="231F20"/>
          <w:w w:val="105"/>
        </w:rPr>
        <w:t>Örneğin, bir şirket sigorta poliçesi bir çalışanı ve bakmakla yükümlü olduğu kişileri sigortalar. Bir sigorta poliçesini tanımlamak amacıyla, bir ÇALIŞAN'ın bir BAĞIMLISI</w:t>
      </w:r>
      <w:r>
        <w:rPr>
          <w:color w:val="231F20"/>
          <w:spacing w:val="40"/>
          <w:w w:val="105"/>
        </w:rPr>
        <w:t xml:space="preserve"> </w:t>
      </w:r>
      <w:r>
        <w:rPr>
          <w:color w:val="231F20"/>
          <w:w w:val="105"/>
        </w:rPr>
        <w:t>olabilir veya olmayabilir, ancak BAĞIMLI bir ÇALIŞAN ile ilişkilendirilmelidir. Dahası, BAĞIMLI,</w:t>
      </w:r>
      <w:r>
        <w:rPr>
          <w:color w:val="231F20"/>
          <w:spacing w:val="-13"/>
          <w:w w:val="105"/>
        </w:rPr>
        <w:t xml:space="preserve"> </w:t>
      </w:r>
      <w:r>
        <w:rPr>
          <w:color w:val="231F20"/>
          <w:w w:val="105"/>
        </w:rPr>
        <w:t>ÇALIŞAN</w:t>
      </w:r>
      <w:r>
        <w:rPr>
          <w:color w:val="231F20"/>
          <w:spacing w:val="-12"/>
          <w:w w:val="105"/>
        </w:rPr>
        <w:t xml:space="preserve"> </w:t>
      </w:r>
      <w:r>
        <w:rPr>
          <w:color w:val="231F20"/>
          <w:w w:val="105"/>
        </w:rPr>
        <w:t>olmadan</w:t>
      </w:r>
      <w:r>
        <w:rPr>
          <w:color w:val="231F20"/>
          <w:spacing w:val="-13"/>
          <w:w w:val="105"/>
        </w:rPr>
        <w:t xml:space="preserve"> </w:t>
      </w:r>
      <w:r>
        <w:rPr>
          <w:color w:val="231F20"/>
          <w:w w:val="105"/>
        </w:rPr>
        <w:t>var</w:t>
      </w:r>
      <w:r>
        <w:rPr>
          <w:color w:val="231F20"/>
          <w:spacing w:val="-12"/>
          <w:w w:val="105"/>
        </w:rPr>
        <w:t xml:space="preserve"> </w:t>
      </w:r>
      <w:r>
        <w:rPr>
          <w:color w:val="231F20"/>
          <w:w w:val="105"/>
        </w:rPr>
        <w:t>olamaz;</w:t>
      </w:r>
      <w:r>
        <w:rPr>
          <w:color w:val="231F20"/>
          <w:spacing w:val="-13"/>
          <w:w w:val="105"/>
        </w:rPr>
        <w:t xml:space="preserve"> </w:t>
      </w:r>
      <w:r>
        <w:rPr>
          <w:color w:val="231F20"/>
          <w:w w:val="105"/>
        </w:rPr>
        <w:t>,</w:t>
      </w:r>
      <w:r>
        <w:rPr>
          <w:color w:val="231F20"/>
          <w:spacing w:val="-12"/>
          <w:w w:val="105"/>
        </w:rPr>
        <w:t xml:space="preserve"> </w:t>
      </w:r>
      <w:r>
        <w:rPr>
          <w:color w:val="231F20"/>
          <w:w w:val="105"/>
        </w:rPr>
        <w:t>bir</w:t>
      </w:r>
      <w:r>
        <w:rPr>
          <w:color w:val="231F20"/>
          <w:spacing w:val="-13"/>
          <w:w w:val="105"/>
        </w:rPr>
        <w:t xml:space="preserve"> </w:t>
      </w:r>
      <w:r>
        <w:rPr>
          <w:color w:val="231F20"/>
          <w:w w:val="105"/>
        </w:rPr>
        <w:t>kişi</w:t>
      </w:r>
      <w:r>
        <w:rPr>
          <w:color w:val="231F20"/>
          <w:spacing w:val="-10"/>
          <w:w w:val="105"/>
        </w:rPr>
        <w:t xml:space="preserve"> </w:t>
      </w:r>
      <w:r>
        <w:rPr>
          <w:color w:val="231F20"/>
          <w:w w:val="105"/>
        </w:rPr>
        <w:t>bir</w:t>
      </w:r>
      <w:r>
        <w:rPr>
          <w:color w:val="231F20"/>
          <w:spacing w:val="-13"/>
          <w:w w:val="105"/>
        </w:rPr>
        <w:t xml:space="preserve"> </w:t>
      </w:r>
      <w:r>
        <w:rPr>
          <w:color w:val="231F20"/>
          <w:w w:val="105"/>
        </w:rPr>
        <w:t>çalışanın</w:t>
      </w:r>
      <w:r>
        <w:rPr>
          <w:color w:val="231F20"/>
          <w:spacing w:val="-12"/>
          <w:w w:val="105"/>
        </w:rPr>
        <w:t xml:space="preserve"> </w:t>
      </w:r>
      <w:r>
        <w:rPr>
          <w:color w:val="231F20"/>
          <w:w w:val="105"/>
        </w:rPr>
        <w:t>bakmakla</w:t>
      </w:r>
      <w:r>
        <w:rPr>
          <w:color w:val="231F20"/>
          <w:spacing w:val="-13"/>
          <w:w w:val="105"/>
        </w:rPr>
        <w:t xml:space="preserve"> </w:t>
      </w:r>
      <w:r>
        <w:rPr>
          <w:color w:val="231F20"/>
          <w:w w:val="105"/>
        </w:rPr>
        <w:t>yükümlü</w:t>
      </w:r>
      <w:r>
        <w:rPr>
          <w:color w:val="231F20"/>
          <w:spacing w:val="-12"/>
          <w:w w:val="105"/>
        </w:rPr>
        <w:t xml:space="preserve"> </w:t>
      </w:r>
      <w:r>
        <w:rPr>
          <w:color w:val="231F20"/>
          <w:w w:val="105"/>
        </w:rPr>
        <w:t>olduğu</w:t>
      </w:r>
      <w:r>
        <w:rPr>
          <w:color w:val="231F20"/>
          <w:spacing w:val="-13"/>
          <w:w w:val="105"/>
        </w:rPr>
        <w:t xml:space="preserve"> </w:t>
      </w:r>
      <w:r>
        <w:rPr>
          <w:color w:val="231F20"/>
          <w:w w:val="105"/>
        </w:rPr>
        <w:t>kişi olmadığı sürece bağımlı olarak sigorta kapsamına alınamaz. BAĞIMLI, "ÇALIŞAN'ın BAĞIMLISI vardır" ilişkisindeki zayıf varlıktır. Bu ilişki Şekil 4.11'de gösterilmektedir.</w:t>
      </w:r>
    </w:p>
    <w:p w14:paraId="32B76422">
      <w:pPr>
        <w:pStyle w:val="12"/>
        <w:spacing w:after="0" w:line="271" w:lineRule="auto"/>
        <w:jc w:val="both"/>
        <w:sectPr>
          <w:type w:val="continuous"/>
          <w:pgSz w:w="12240" w:h="15660"/>
          <w:pgMar w:top="740" w:right="0" w:bottom="300" w:left="0" w:header="0" w:footer="0" w:gutter="0"/>
          <w:cols w:equalWidth="0" w:num="2">
            <w:col w:w="2653" w:space="40"/>
            <w:col w:w="9547"/>
          </w:cols>
        </w:sectPr>
      </w:pPr>
    </w:p>
    <w:p w14:paraId="01278CF8">
      <w:pPr>
        <w:pStyle w:val="12"/>
        <w:spacing w:before="87"/>
        <w:rPr>
          <w:sz w:val="27"/>
        </w:rPr>
      </w:pPr>
      <w:r>
        <w:rPr>
          <w:sz w:val="27"/>
        </w:rPr>
        <mc:AlternateContent>
          <mc:Choice Requires="wps">
            <w:drawing>
              <wp:anchor distT="0" distB="0" distL="114300" distR="114300" simplePos="0" relativeHeight="251729920" behindDoc="0" locked="0" layoutInCell="1" allowOverlap="1">
                <wp:simplePos x="0" y="0"/>
                <wp:positionH relativeFrom="column">
                  <wp:posOffset>1907540</wp:posOffset>
                </wp:positionH>
                <wp:positionV relativeFrom="paragraph">
                  <wp:posOffset>211455</wp:posOffset>
                </wp:positionV>
                <wp:extent cx="5132705" cy="4914900"/>
                <wp:effectExtent l="0" t="0" r="3175" b="7620"/>
                <wp:wrapNone/>
                <wp:docPr id="404" name="Text Box 404"/>
                <wp:cNvGraphicFramePr/>
                <a:graphic xmlns:a="http://schemas.openxmlformats.org/drawingml/2006/main">
                  <a:graphicData uri="http://schemas.microsoft.com/office/word/2010/wordprocessingShape">
                    <wps:wsp>
                      <wps:cNvSpPr txBox="1"/>
                      <wps:spPr>
                        <a:xfrm>
                          <a:off x="1983105" y="2849880"/>
                          <a:ext cx="5132705" cy="49149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493A454">
                            <w:r>
                              <w:drawing>
                                <wp:inline distT="0" distB="0" distL="114300" distR="114300">
                                  <wp:extent cx="4906010" cy="4067810"/>
                                  <wp:effectExtent l="0" t="0" r="1270" b="1270"/>
                                  <wp:docPr id="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5"/>
                                          <pic:cNvPicPr>
                                            <a:picLocks noChangeAspect="1"/>
                                          </pic:cNvPicPr>
                                        </pic:nvPicPr>
                                        <pic:blipFill>
                                          <a:blip r:embed="rId74"/>
                                          <a:stretch>
                                            <a:fillRect/>
                                          </a:stretch>
                                        </pic:blipFill>
                                        <pic:spPr>
                                          <a:xfrm>
                                            <a:off x="0" y="0"/>
                                            <a:ext cx="4906010" cy="40678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2pt;margin-top:16.65pt;height:387pt;width:404.15pt;z-index:251729920;mso-width-relative:page;mso-height-relative:page;" fillcolor="#FFFFFF [3201]" filled="t" stroked="f" coordsize="21600,21600" o:gfxdata="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ihMnKtYAAAALAQAADwAAAAAA&#10;AAABACAAAAAiAAAAZHJzL2Rvd25yZXYueG1sUEsBAhQAFAAAAAgAh07iQBl/+kVOAgAAnwQAAA4A&#10;AAAAAAAAAQAgAAAAJQEAAGRycy9lMm9Eb2MueG1sUEsFBgAAAAAGAAYAWQEAAOUFAAAAAA==&#10;">
                <v:fill on="t" focussize="0,0"/>
                <v:stroke on="f" weight="0.5pt"/>
                <v:imagedata o:title=""/>
                <o:lock v:ext="edit" aspectratio="f"/>
                <v:textbox>
                  <w:txbxContent>
                    <w:p w14:paraId="5493A454">
                      <w:r>
                        <w:drawing>
                          <wp:inline distT="0" distB="0" distL="114300" distR="114300">
                            <wp:extent cx="4906010" cy="4067810"/>
                            <wp:effectExtent l="0" t="0" r="1270" b="1270"/>
                            <wp:docPr id="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5"/>
                                    <pic:cNvPicPr>
                                      <a:picLocks noChangeAspect="1"/>
                                    </pic:cNvPicPr>
                                  </pic:nvPicPr>
                                  <pic:blipFill>
                                    <a:blip r:embed="rId74"/>
                                    <a:stretch>
                                      <a:fillRect/>
                                    </a:stretch>
                                  </pic:blipFill>
                                  <pic:spPr>
                                    <a:xfrm>
                                      <a:off x="0" y="0"/>
                                      <a:ext cx="4906010" cy="4067810"/>
                                    </a:xfrm>
                                    <a:prstGeom prst="rect">
                                      <a:avLst/>
                                    </a:prstGeom>
                                    <a:noFill/>
                                    <a:ln>
                                      <a:noFill/>
                                    </a:ln>
                                  </pic:spPr>
                                </pic:pic>
                              </a:graphicData>
                            </a:graphic>
                          </wp:inline>
                        </w:drawing>
                      </w:r>
                    </w:p>
                  </w:txbxContent>
                </v:textbox>
              </v:shape>
            </w:pict>
          </mc:Fallback>
        </mc:AlternateContent>
      </w:r>
    </w:p>
    <w:p w14:paraId="31D17FC6">
      <w:pPr>
        <w:pStyle w:val="5"/>
        <w:tabs>
          <w:tab w:val="left" w:pos="4386"/>
        </w:tabs>
      </w:pPr>
      <w:r>
        <w:rPr>
          <w:rFonts w:ascii="Times New Roman" w:hAnsi="Times New Roman"/>
          <w:b w:val="0"/>
          <w:color w:val="FFFFFF"/>
          <w:spacing w:val="22"/>
          <w:shd w:val="clear" w:color="auto" w:fill="007EB0"/>
        </w:rPr>
        <w:t xml:space="preserve"> </w:t>
      </w:r>
      <w:r>
        <w:rPr>
          <w:rFonts w:ascii="Times New Roman" w:hAnsi="Times New Roman"/>
          <w:color w:val="FFFFFF"/>
          <w:w w:val="80"/>
          <w:shd w:val="clear" w:color="auto" w:fill="007EB0"/>
        </w:rPr>
        <w:t>Ş</w:t>
      </w:r>
      <w:r>
        <w:rPr>
          <w:color w:val="FFFFFF"/>
          <w:w w:val="80"/>
          <w:shd w:val="clear" w:color="auto" w:fill="007EB0"/>
        </w:rPr>
        <w:t>ekil</w:t>
      </w:r>
      <w:r>
        <w:rPr>
          <w:color w:val="FFFFFF"/>
          <w:spacing w:val="-22"/>
          <w:w w:val="80"/>
          <w:shd w:val="clear" w:color="auto" w:fill="007EB0"/>
        </w:rPr>
        <w:t xml:space="preserve"> </w:t>
      </w:r>
      <w:r>
        <w:rPr>
          <w:color w:val="FFFFFF"/>
          <w:spacing w:val="-4"/>
          <w:w w:val="85"/>
          <w:shd w:val="clear" w:color="auto" w:fill="007EB0"/>
        </w:rPr>
        <w:t>4.11</w:t>
      </w:r>
      <w:r>
        <w:rPr>
          <w:color w:val="FFFFFF"/>
          <w:shd w:val="clear" w:color="auto" w:fill="007EB0"/>
        </w:rPr>
        <w:tab/>
      </w:r>
    </w:p>
    <w:p w14:paraId="64C3080B">
      <w:pPr>
        <w:pStyle w:val="12"/>
        <w:spacing w:before="23"/>
        <w:rPr>
          <w:rFonts w:ascii="Trebuchet MS"/>
          <w:b/>
          <w:sz w:val="20"/>
        </w:rPr>
      </w:pPr>
    </w:p>
    <w:p w14:paraId="6DEBB790">
      <w:pPr>
        <w:pStyle w:val="12"/>
        <w:spacing w:after="0"/>
        <w:rPr>
          <w:rFonts w:ascii="Trebuchet MS"/>
          <w:b/>
          <w:sz w:val="20"/>
        </w:rPr>
        <w:sectPr>
          <w:type w:val="continuous"/>
          <w:pgSz w:w="12240" w:h="15660"/>
          <w:pgMar w:top="740" w:right="0" w:bottom="300" w:left="0" w:header="0" w:footer="0" w:gutter="0"/>
          <w:cols w:space="720" w:num="1"/>
        </w:sectPr>
      </w:pPr>
    </w:p>
    <w:p w14:paraId="2FDDB513">
      <w:pPr>
        <w:pStyle w:val="12"/>
        <w:rPr>
          <w:rFonts w:ascii="Trebuchet MS"/>
          <w:b/>
          <w:sz w:val="15"/>
        </w:rPr>
      </w:pPr>
    </w:p>
    <w:p w14:paraId="248FF1B0">
      <w:pPr>
        <w:pStyle w:val="12"/>
        <w:rPr>
          <w:rFonts w:ascii="Trebuchet MS"/>
          <w:b/>
          <w:sz w:val="15"/>
        </w:rPr>
      </w:pPr>
    </w:p>
    <w:p w14:paraId="52EEC378">
      <w:pPr>
        <w:pStyle w:val="12"/>
        <w:spacing w:before="169"/>
        <w:rPr>
          <w:rFonts w:ascii="Trebuchet MS"/>
          <w:b/>
          <w:sz w:val="15"/>
        </w:rPr>
      </w:pPr>
    </w:p>
    <w:p w14:paraId="11E19310">
      <w:pPr>
        <w:spacing w:before="0"/>
        <w:ind w:left="4503" w:right="0" w:firstLine="0"/>
        <w:jc w:val="left"/>
        <w:rPr>
          <w:rFonts w:ascii="Arial MT" w:hAnsi="Arial MT"/>
          <w:sz w:val="15"/>
        </w:rPr>
      </w:pPr>
      <w:r>
        <w:rPr>
          <w:color w:val="231F20"/>
          <w:spacing w:val="-2"/>
          <w:sz w:val="15"/>
        </w:rPr>
        <w:t>Ç</w:t>
      </w:r>
      <w:r>
        <w:rPr>
          <w:rFonts w:ascii="Arial MT" w:hAnsi="Arial MT"/>
          <w:color w:val="231F20"/>
          <w:spacing w:val="-2"/>
          <w:sz w:val="15"/>
        </w:rPr>
        <w:t>ALI</w:t>
      </w:r>
      <w:r>
        <w:rPr>
          <w:color w:val="231F20"/>
          <w:spacing w:val="-2"/>
          <w:sz w:val="15"/>
        </w:rPr>
        <w:t>Ş</w:t>
      </w:r>
      <w:r>
        <w:rPr>
          <w:rFonts w:ascii="Arial MT" w:hAnsi="Arial MT"/>
          <w:color w:val="231F20"/>
          <w:spacing w:val="-2"/>
          <w:sz w:val="15"/>
        </w:rPr>
        <w:t>AN</w:t>
      </w:r>
    </w:p>
    <w:p w14:paraId="2A71D5B9">
      <w:pPr>
        <w:pStyle w:val="12"/>
        <w:rPr>
          <w:rFonts w:ascii="Arial MT"/>
          <w:sz w:val="15"/>
        </w:rPr>
      </w:pPr>
    </w:p>
    <w:p w14:paraId="7672ABF8">
      <w:pPr>
        <w:pStyle w:val="12"/>
        <w:spacing w:before="19"/>
        <w:rPr>
          <w:rFonts w:ascii="Arial MT"/>
          <w:sz w:val="15"/>
        </w:rPr>
      </w:pPr>
    </w:p>
    <w:p w14:paraId="113B937D">
      <w:pPr>
        <w:spacing w:before="0"/>
        <w:ind w:left="4473" w:right="0" w:firstLine="0"/>
        <w:jc w:val="left"/>
        <w:rPr>
          <w:rFonts w:ascii="Arial Black"/>
          <w:sz w:val="17"/>
        </w:rPr>
      </w:pPr>
      <w:r>
        <w:rPr>
          <w:rFonts w:ascii="Arial Black"/>
          <w:color w:val="231F20"/>
          <w:spacing w:val="-4"/>
          <w:sz w:val="17"/>
        </w:rPr>
        <w:t>EMP_NUM</w:t>
      </w:r>
    </w:p>
    <w:p w14:paraId="22AACF12">
      <w:pPr>
        <w:pStyle w:val="8"/>
        <w:jc w:val="center"/>
      </w:pPr>
      <w:r>
        <w:br w:type="column"/>
      </w:r>
      <w:r>
        <w:rPr>
          <w:color w:val="231F20"/>
          <w:w w:val="90"/>
        </w:rPr>
        <w:t>Chen</w:t>
      </w:r>
      <w:r>
        <w:rPr>
          <w:color w:val="231F20"/>
          <w:spacing w:val="-1"/>
          <w:w w:val="90"/>
        </w:rPr>
        <w:t xml:space="preserve"> </w:t>
      </w:r>
      <w:r>
        <w:rPr>
          <w:color w:val="231F20"/>
          <w:spacing w:val="-2"/>
        </w:rPr>
        <w:t>Modeli</w:t>
      </w:r>
    </w:p>
    <w:p w14:paraId="31411CD8">
      <w:pPr>
        <w:tabs>
          <w:tab w:val="left" w:pos="2796"/>
        </w:tabs>
        <w:spacing w:before="11"/>
        <w:ind w:left="163" w:right="0" w:firstLine="0"/>
        <w:jc w:val="left"/>
        <w:rPr>
          <w:rFonts w:ascii="Arial MT"/>
          <w:position w:val="1"/>
          <w:sz w:val="17"/>
        </w:rPr>
      </w:pPr>
      <w:r>
        <w:rPr>
          <w:rFonts w:ascii="Arial MT"/>
          <w:color w:val="231F20"/>
          <w:spacing w:val="-10"/>
          <w:w w:val="105"/>
          <w:sz w:val="17"/>
        </w:rPr>
        <w:t>1</w:t>
      </w:r>
      <w:r>
        <w:rPr>
          <w:rFonts w:ascii="Arial MT"/>
          <w:color w:val="231F20"/>
          <w:sz w:val="17"/>
        </w:rPr>
        <w:tab/>
      </w:r>
      <w:r>
        <w:rPr>
          <w:rFonts w:ascii="Arial MT"/>
          <w:color w:val="231F20"/>
          <w:spacing w:val="-10"/>
          <w:w w:val="105"/>
          <w:position w:val="1"/>
          <w:sz w:val="17"/>
        </w:rPr>
        <w:t>M</w:t>
      </w:r>
    </w:p>
    <w:p w14:paraId="2AFA5CEB">
      <w:pPr>
        <w:spacing w:before="49"/>
        <w:ind w:left="149" w:right="0" w:firstLine="0"/>
        <w:jc w:val="center"/>
        <w:rPr>
          <w:rFonts w:ascii="Arial MT"/>
          <w:sz w:val="15"/>
        </w:rPr>
      </w:pPr>
      <w:r>
        <w:rPr>
          <w:rFonts w:ascii="Arial MT"/>
          <w:color w:val="231F20"/>
          <w:spacing w:val="-5"/>
          <w:sz w:val="15"/>
        </w:rPr>
        <w:t>var</w:t>
      </w:r>
    </w:p>
    <w:p w14:paraId="30AA17CB">
      <w:pPr>
        <w:pStyle w:val="12"/>
        <w:spacing w:before="51"/>
        <w:rPr>
          <w:rFonts w:ascii="Arial MT"/>
          <w:sz w:val="15"/>
        </w:rPr>
      </w:pPr>
    </w:p>
    <w:p w14:paraId="17DEEFEC">
      <w:pPr>
        <w:tabs>
          <w:tab w:val="left" w:pos="2647"/>
        </w:tabs>
        <w:spacing w:before="0"/>
        <w:ind w:left="181" w:right="0" w:firstLine="0"/>
        <w:jc w:val="center"/>
        <w:rPr>
          <w:rFonts w:ascii="Arial MT"/>
          <w:sz w:val="17"/>
        </w:rPr>
      </w:pPr>
      <w:r>
        <w:rPr>
          <w:rFonts w:ascii="Arial MT"/>
          <w:color w:val="231F20"/>
          <w:spacing w:val="-2"/>
          <w:position w:val="-1"/>
          <w:sz w:val="17"/>
        </w:rPr>
        <w:t>(0,N)</w:t>
      </w:r>
      <w:r>
        <w:rPr>
          <w:rFonts w:ascii="Arial MT"/>
          <w:color w:val="231F20"/>
          <w:position w:val="-1"/>
          <w:sz w:val="17"/>
        </w:rPr>
        <w:tab/>
      </w:r>
      <w:r>
        <w:rPr>
          <w:rFonts w:ascii="Arial MT"/>
          <w:color w:val="231F20"/>
          <w:spacing w:val="-8"/>
          <w:sz w:val="17"/>
        </w:rPr>
        <w:t>(1,1)</w:t>
      </w:r>
    </w:p>
    <w:p w14:paraId="0556E7EF">
      <w:pPr>
        <w:spacing w:before="0" w:line="240" w:lineRule="auto"/>
        <w:rPr>
          <w:rFonts w:ascii="Arial MT"/>
          <w:sz w:val="15"/>
        </w:rPr>
      </w:pPr>
      <w:r>
        <w:br w:type="column"/>
      </w:r>
    </w:p>
    <w:p w14:paraId="69D3CBFE">
      <w:pPr>
        <w:pStyle w:val="12"/>
        <w:rPr>
          <w:rFonts w:ascii="Arial MT"/>
          <w:sz w:val="15"/>
        </w:rPr>
      </w:pPr>
    </w:p>
    <w:p w14:paraId="67F05909">
      <w:pPr>
        <w:pStyle w:val="12"/>
        <w:rPr>
          <w:rFonts w:ascii="Arial MT"/>
          <w:sz w:val="15"/>
        </w:rPr>
      </w:pPr>
    </w:p>
    <w:p w14:paraId="6673D415">
      <w:pPr>
        <w:pStyle w:val="12"/>
        <w:spacing w:before="14"/>
        <w:rPr>
          <w:rFonts w:ascii="Arial MT"/>
          <w:sz w:val="15"/>
        </w:rPr>
      </w:pPr>
    </w:p>
    <w:p w14:paraId="472794D1">
      <w:pPr>
        <w:spacing w:before="0"/>
        <w:ind w:left="168" w:right="0" w:firstLine="0"/>
        <w:jc w:val="left"/>
        <w:rPr>
          <w:rFonts w:ascii="Arial MT" w:hAnsi="Arial MT"/>
          <w:sz w:val="15"/>
        </w:rPr>
      </w:pPr>
      <w:r>
        <w:rPr>
          <w:rFonts w:ascii="Arial MT" w:hAnsi="Arial MT"/>
          <w:color w:val="231F20"/>
          <w:spacing w:val="-2"/>
          <w:sz w:val="15"/>
        </w:rPr>
        <w:t>BA</w:t>
      </w:r>
      <w:r>
        <w:rPr>
          <w:color w:val="231F20"/>
          <w:spacing w:val="-2"/>
          <w:sz w:val="15"/>
        </w:rPr>
        <w:t>Ğ</w:t>
      </w:r>
      <w:r>
        <w:rPr>
          <w:rFonts w:ascii="Arial MT" w:hAnsi="Arial MT"/>
          <w:color w:val="231F20"/>
          <w:spacing w:val="-2"/>
          <w:sz w:val="15"/>
        </w:rPr>
        <w:t>IMLI</w:t>
      </w:r>
    </w:p>
    <w:p w14:paraId="22C46326">
      <w:pPr>
        <w:pStyle w:val="12"/>
        <w:rPr>
          <w:rFonts w:ascii="Arial MT"/>
          <w:sz w:val="15"/>
        </w:rPr>
      </w:pPr>
    </w:p>
    <w:p w14:paraId="4D9304A8">
      <w:pPr>
        <w:pStyle w:val="12"/>
        <w:spacing w:before="137"/>
        <w:rPr>
          <w:rFonts w:ascii="Arial MT"/>
          <w:sz w:val="15"/>
        </w:rPr>
      </w:pPr>
    </w:p>
    <w:p w14:paraId="2355CC0F">
      <w:pPr>
        <w:spacing w:before="0" w:line="145" w:lineRule="exact"/>
        <w:ind w:left="205" w:right="0" w:firstLine="0"/>
        <w:jc w:val="left"/>
        <w:rPr>
          <w:rFonts w:ascii="Arial Black"/>
          <w:sz w:val="17"/>
        </w:rPr>
      </w:pPr>
      <w:r>
        <w:rPr>
          <w:rFonts w:ascii="Arial Black"/>
          <w:color w:val="231F20"/>
          <w:spacing w:val="-2"/>
          <w:sz w:val="17"/>
        </w:rPr>
        <w:t>EMP_NUM</w:t>
      </w:r>
    </w:p>
    <w:p w14:paraId="1B5F5E77">
      <w:pPr>
        <w:spacing w:after="0" w:line="145" w:lineRule="exact"/>
        <w:jc w:val="left"/>
        <w:rPr>
          <w:rFonts w:ascii="Arial Black"/>
          <w:sz w:val="17"/>
        </w:rPr>
        <w:sectPr>
          <w:type w:val="continuous"/>
          <w:pgSz w:w="12240" w:h="15660"/>
          <w:pgMar w:top="740" w:right="0" w:bottom="300" w:left="0" w:header="0" w:footer="0" w:gutter="0"/>
          <w:cols w:equalWidth="0" w:num="3">
            <w:col w:w="5397" w:space="40"/>
            <w:col w:w="2974" w:space="39"/>
            <w:col w:w="3790"/>
          </w:cols>
        </w:sectPr>
      </w:pPr>
    </w:p>
    <w:p w14:paraId="63A3653C">
      <w:pPr>
        <w:tabs>
          <w:tab w:val="left" w:pos="6325"/>
        </w:tabs>
        <w:spacing w:before="0" w:line="271" w:lineRule="auto"/>
        <w:ind w:left="4474" w:right="0" w:firstLine="0"/>
        <w:jc w:val="left"/>
        <w:rPr>
          <w:rFonts w:ascii="Arial MT"/>
          <w:sz w:val="17"/>
        </w:rPr>
      </w:pPr>
      <w:r>
        <w:rPr>
          <w:rFonts w:ascii="Arial MT"/>
          <w:color w:val="231F20"/>
          <w:sz w:val="17"/>
        </w:rPr>
        <w:t>EMP_LNAME</w:t>
      </w:r>
      <w:r>
        <w:rPr>
          <w:rFonts w:ascii="Arial MT"/>
          <w:color w:val="231F20"/>
          <w:spacing w:val="33"/>
          <w:sz w:val="17"/>
        </w:rPr>
        <w:t xml:space="preserve"> </w:t>
      </w:r>
      <w:r>
        <w:rPr>
          <w:rFonts w:ascii="Arial MT"/>
          <w:color w:val="231F20"/>
          <w:sz w:val="17"/>
          <w:u w:val="thick" w:color="D57259"/>
        </w:rPr>
        <w:tab/>
      </w:r>
      <w:r>
        <w:rPr>
          <w:rFonts w:ascii="Arial MT"/>
          <w:color w:val="231F20"/>
          <w:sz w:val="17"/>
        </w:rPr>
        <w:t xml:space="preserve"> </w:t>
      </w:r>
      <w:r>
        <w:rPr>
          <w:rFonts w:ascii="Arial MT"/>
          <w:color w:val="231F20"/>
          <w:spacing w:val="-2"/>
          <w:sz w:val="17"/>
        </w:rPr>
        <w:t>EMP_FNAME EMP_INITIAL</w:t>
      </w:r>
    </w:p>
    <w:p w14:paraId="30C7EF74">
      <w:pPr>
        <w:spacing w:before="0" w:line="300" w:lineRule="auto"/>
        <w:ind w:left="4468" w:right="0" w:firstLine="6"/>
        <w:jc w:val="left"/>
        <w:rPr>
          <w:rFonts w:ascii="Arial MT"/>
          <w:sz w:val="17"/>
        </w:rPr>
      </w:pPr>
      <w:r>
        <w:rPr>
          <w:rFonts w:ascii="Arial MT"/>
          <w:color w:val="231F20"/>
          <w:spacing w:val="-2"/>
          <w:sz w:val="17"/>
        </w:rPr>
        <w:t xml:space="preserve">EMP_DOB </w:t>
      </w:r>
      <w:r>
        <w:rPr>
          <w:rFonts w:ascii="Arial MT"/>
          <w:color w:val="231F20"/>
          <w:spacing w:val="-4"/>
          <w:sz w:val="17"/>
        </w:rPr>
        <w:t>EMP_HIREDATE</w:t>
      </w:r>
    </w:p>
    <w:p w14:paraId="39490644">
      <w:pPr>
        <w:spacing w:before="95" w:line="280" w:lineRule="auto"/>
        <w:ind w:left="2290" w:right="2662" w:firstLine="0"/>
        <w:jc w:val="both"/>
        <w:rPr>
          <w:rFonts w:ascii="Arial MT"/>
          <w:sz w:val="17"/>
        </w:rPr>
      </w:pPr>
      <w:r>
        <w:br w:type="column"/>
      </w:r>
      <w:r>
        <w:rPr>
          <w:rFonts w:ascii="Arial Black"/>
          <w:color w:val="231F20"/>
          <w:spacing w:val="-2"/>
          <w:sz w:val="17"/>
        </w:rPr>
        <w:t xml:space="preserve">DEP_NUM </w:t>
      </w:r>
      <w:r>
        <w:rPr>
          <w:rFonts w:ascii="Arial MT"/>
          <w:color w:val="231F20"/>
          <w:spacing w:val="-4"/>
          <w:w w:val="90"/>
          <w:sz w:val="17"/>
        </w:rPr>
        <w:t>DEP_FNAME</w:t>
      </w:r>
      <w:r>
        <w:rPr>
          <w:rFonts w:ascii="Arial MT"/>
          <w:color w:val="231F20"/>
          <w:spacing w:val="-2"/>
          <w:w w:val="90"/>
          <w:sz w:val="17"/>
        </w:rPr>
        <w:t xml:space="preserve"> </w:t>
      </w:r>
      <w:r>
        <w:rPr>
          <w:rFonts w:ascii="Arial MT"/>
          <w:color w:val="231F20"/>
          <w:spacing w:val="-2"/>
          <w:sz w:val="17"/>
        </w:rPr>
        <w:t>DEP_DOB</w:t>
      </w:r>
    </w:p>
    <w:p w14:paraId="2E31E527">
      <w:pPr>
        <w:spacing w:after="0" w:line="280" w:lineRule="auto"/>
        <w:jc w:val="both"/>
        <w:rPr>
          <w:rFonts w:ascii="Arial MT"/>
          <w:sz w:val="17"/>
        </w:rPr>
        <w:sectPr>
          <w:type w:val="continuous"/>
          <w:pgSz w:w="12240" w:h="15660"/>
          <w:pgMar w:top="740" w:right="0" w:bottom="300" w:left="0" w:header="0" w:footer="0" w:gutter="0"/>
          <w:cols w:equalWidth="0" w:num="2">
            <w:col w:w="6326" w:space="40"/>
            <w:col w:w="5874"/>
          </w:cols>
        </w:sectPr>
      </w:pPr>
    </w:p>
    <w:p w14:paraId="46C9CA0A">
      <w:pPr>
        <w:pStyle w:val="8"/>
        <w:spacing w:before="40"/>
        <w:ind w:left="3410" w:right="1691"/>
        <w:jc w:val="center"/>
      </w:pPr>
      <w:r>
        <mc:AlternateContent>
          <mc:Choice Requires="wps">
            <w:drawing>
              <wp:anchor distT="0" distB="0" distL="0" distR="0" simplePos="0" relativeHeight="251675648" behindDoc="0" locked="0" layoutInCell="1" allowOverlap="1">
                <wp:simplePos x="0" y="0"/>
                <wp:positionH relativeFrom="page">
                  <wp:posOffset>2427605</wp:posOffset>
                </wp:positionH>
                <wp:positionV relativeFrom="paragraph">
                  <wp:posOffset>262890</wp:posOffset>
                </wp:positionV>
                <wp:extent cx="1223645" cy="1141730"/>
                <wp:effectExtent l="0" t="0" r="0" b="0"/>
                <wp:wrapNone/>
                <wp:docPr id="379" name="Textbox 379"/>
                <wp:cNvGraphicFramePr/>
                <a:graphic xmlns:a="http://schemas.openxmlformats.org/drawingml/2006/main">
                  <a:graphicData uri="http://schemas.microsoft.com/office/word/2010/wordprocessingShape">
                    <wps:wsp>
                      <wps:cNvSpPr txBox="1"/>
                      <wps:spPr>
                        <a:xfrm>
                          <a:off x="0" y="0"/>
                          <a:ext cx="1223645" cy="1141730"/>
                        </a:xfrm>
                        <a:prstGeom prst="rect">
                          <a:avLst/>
                        </a:prstGeom>
                      </wps:spPr>
                      <wps:txbx>
                        <w:txbxContent>
                          <w:tbl>
                            <w:tblPr>
                              <w:tblStyle w:val="11"/>
                              <w:tblW w:w="0" w:type="auto"/>
                              <w:tblInd w:w="70" w:type="dxa"/>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Layout w:type="fixed"/>
                              <w:tblCellMar>
                                <w:top w:w="0" w:type="dxa"/>
                                <w:left w:w="0" w:type="dxa"/>
                                <w:bottom w:w="0" w:type="dxa"/>
                                <w:right w:w="0" w:type="dxa"/>
                              </w:tblCellMar>
                            </w:tblPr>
                            <w:tblGrid>
                              <w:gridCol w:w="404"/>
                              <w:gridCol w:w="1383"/>
                            </w:tblGrid>
                            <w:tr w14:paraId="01682C1D">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302" w:hRule="atLeast"/>
                              </w:trPr>
                              <w:tc>
                                <w:tcPr>
                                  <w:tcW w:w="1787" w:type="dxa"/>
                                  <w:gridSpan w:val="2"/>
                                  <w:shd w:val="clear" w:color="auto" w:fill="C4C6C8"/>
                                </w:tcPr>
                                <w:p w14:paraId="54E13A8B">
                                  <w:pPr>
                                    <w:pStyle w:val="15"/>
                                    <w:spacing w:before="46"/>
                                    <w:ind w:left="500"/>
                                    <w:rPr>
                                      <w:rFonts w:ascii="Arial MT" w:hAnsi="Arial MT"/>
                                      <w:sz w:val="15"/>
                                    </w:rPr>
                                  </w:pPr>
                                  <w:r>
                                    <w:rPr>
                                      <w:color w:val="231F20"/>
                                      <w:spacing w:val="-2"/>
                                      <w:sz w:val="15"/>
                                    </w:rPr>
                                    <w:t>Ç</w:t>
                                  </w:r>
                                  <w:r>
                                    <w:rPr>
                                      <w:rFonts w:ascii="Arial MT" w:hAnsi="Arial MT"/>
                                      <w:color w:val="231F20"/>
                                      <w:spacing w:val="-2"/>
                                      <w:sz w:val="15"/>
                                    </w:rPr>
                                    <w:t>ALI</w:t>
                                  </w:r>
                                  <w:r>
                                    <w:rPr>
                                      <w:color w:val="231F20"/>
                                      <w:spacing w:val="-2"/>
                                      <w:sz w:val="15"/>
                                    </w:rPr>
                                    <w:t>Ş</w:t>
                                  </w:r>
                                  <w:r>
                                    <w:rPr>
                                      <w:rFonts w:ascii="Arial MT" w:hAnsi="Arial MT"/>
                                      <w:color w:val="231F20"/>
                                      <w:spacing w:val="-2"/>
                                      <w:sz w:val="15"/>
                                    </w:rPr>
                                    <w:t>AN</w:t>
                                  </w:r>
                                </w:p>
                              </w:tc>
                            </w:tr>
                            <w:tr w14:paraId="150B6FFE">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288" w:hRule="atLeast"/>
                              </w:trPr>
                              <w:tc>
                                <w:tcPr>
                                  <w:tcW w:w="404" w:type="dxa"/>
                                </w:tcPr>
                                <w:p w14:paraId="241B40CD">
                                  <w:pPr>
                                    <w:pStyle w:val="15"/>
                                    <w:spacing w:before="13"/>
                                    <w:ind w:left="64"/>
                                    <w:rPr>
                                      <w:rFonts w:ascii="Arial Black"/>
                                      <w:sz w:val="15"/>
                                    </w:rPr>
                                  </w:pPr>
                                  <w:r>
                                    <w:rPr>
                                      <w:rFonts w:ascii="Arial Black"/>
                                      <w:color w:val="231F20"/>
                                      <w:spacing w:val="-5"/>
                                      <w:sz w:val="15"/>
                                    </w:rPr>
                                    <w:t>PK</w:t>
                                  </w:r>
                                </w:p>
                              </w:tc>
                              <w:tc>
                                <w:tcPr>
                                  <w:tcW w:w="1383" w:type="dxa"/>
                                </w:tcPr>
                                <w:p w14:paraId="00A3AB59">
                                  <w:pPr>
                                    <w:pStyle w:val="15"/>
                                    <w:spacing w:before="13"/>
                                    <w:ind w:left="51"/>
                                    <w:rPr>
                                      <w:rFonts w:ascii="Arial Black"/>
                                      <w:sz w:val="15"/>
                                    </w:rPr>
                                  </w:pPr>
                                  <w:r>
                                    <w:rPr>
                                      <w:rFonts w:ascii="Arial Black"/>
                                      <w:color w:val="231F20"/>
                                      <w:spacing w:val="-2"/>
                                      <w:sz w:val="15"/>
                                      <w:u w:val="single" w:color="231F20"/>
                                    </w:rPr>
                                    <w:t>EMP_NUM</w:t>
                                  </w:r>
                                </w:p>
                              </w:tc>
                            </w:tr>
                            <w:tr w14:paraId="031620B6">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1128" w:hRule="atLeast"/>
                              </w:trPr>
                              <w:tc>
                                <w:tcPr>
                                  <w:tcW w:w="404" w:type="dxa"/>
                                </w:tcPr>
                                <w:p w14:paraId="70D74B20">
                                  <w:pPr>
                                    <w:pStyle w:val="15"/>
                                    <w:spacing w:before="0"/>
                                    <w:ind w:left="0"/>
                                    <w:rPr>
                                      <w:rFonts w:ascii="Times New Roman"/>
                                      <w:sz w:val="16"/>
                                    </w:rPr>
                                  </w:pPr>
                                </w:p>
                              </w:tc>
                              <w:tc>
                                <w:tcPr>
                                  <w:tcW w:w="1383" w:type="dxa"/>
                                </w:tcPr>
                                <w:p w14:paraId="5A32F87C">
                                  <w:pPr>
                                    <w:pStyle w:val="15"/>
                                    <w:spacing w:before="113" w:line="204" w:lineRule="auto"/>
                                    <w:ind w:left="49"/>
                                    <w:rPr>
                                      <w:rFonts w:ascii="Arial Black"/>
                                      <w:sz w:val="15"/>
                                    </w:rPr>
                                  </w:pPr>
                                  <w:r>
                                    <w:rPr>
                                      <w:rFonts w:ascii="Arial Black"/>
                                      <w:color w:val="231F20"/>
                                      <w:spacing w:val="-2"/>
                                      <w:sz w:val="15"/>
                                    </w:rPr>
                                    <w:t xml:space="preserve">EMP_LNAME EMP_FNAME EMP_INITIAL EMP_DOB </w:t>
                                  </w:r>
                                  <w:r>
                                    <w:rPr>
                                      <w:rFonts w:ascii="Arial Black"/>
                                      <w:color w:val="231F20"/>
                                      <w:spacing w:val="-4"/>
                                      <w:w w:val="85"/>
                                      <w:sz w:val="15"/>
                                    </w:rPr>
                                    <w:t>EMP_HIREDATE</w:t>
                                  </w:r>
                                </w:p>
                              </w:tc>
                            </w:tr>
                          </w:tbl>
                          <w:p w14:paraId="7DBF8FF3">
                            <w:pPr>
                              <w:pStyle w:val="12"/>
                            </w:pPr>
                          </w:p>
                        </w:txbxContent>
                      </wps:txbx>
                      <wps:bodyPr wrap="square" lIns="0" tIns="0" rIns="0" bIns="0" rtlCol="0">
                        <a:noAutofit/>
                      </wps:bodyPr>
                    </wps:wsp>
                  </a:graphicData>
                </a:graphic>
              </wp:anchor>
            </w:drawing>
          </mc:Choice>
          <mc:Fallback>
            <w:pict>
              <v:shape id="Textbox 379" o:spid="_x0000_s1026" o:spt="202" type="#_x0000_t202" style="position:absolute;left:0pt;margin-left:191.15pt;margin-top:20.7pt;height:89.9pt;width:96.35pt;mso-position-horizontal-relative:page;z-index:251675648;mso-width-relative:page;mso-height-relative:page;" filled="f" stroked="f" coordsize="21600,21600" o:gfxdata="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wh4LD2gAAAAoBAAAPAAAAAAAAAAEAIAAAACIAAABkcnMvZG93bnJldi54bWxQSwECFAAU&#10;AAAACACHTuJA773WabYBAAB5AwAADgAAAAAAAAABACAAAAApAQAAZHJzL2Uyb0RvYy54bWxQSwUG&#10;AAAAAAYABgBZAQAAUQUAAAAA&#10;">
                <v:fill on="f" focussize="0,0"/>
                <v:stroke on="f"/>
                <v:imagedata o:title=""/>
                <o:lock v:ext="edit" aspectratio="f"/>
                <v:textbox inset="0mm,0mm,0mm,0mm">
                  <w:txbxContent>
                    <w:tbl>
                      <w:tblPr>
                        <w:tblStyle w:val="11"/>
                        <w:tblW w:w="0" w:type="auto"/>
                        <w:tblInd w:w="70" w:type="dxa"/>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Layout w:type="fixed"/>
                        <w:tblCellMar>
                          <w:top w:w="0" w:type="dxa"/>
                          <w:left w:w="0" w:type="dxa"/>
                          <w:bottom w:w="0" w:type="dxa"/>
                          <w:right w:w="0" w:type="dxa"/>
                        </w:tblCellMar>
                      </w:tblPr>
                      <w:tblGrid>
                        <w:gridCol w:w="404"/>
                        <w:gridCol w:w="1383"/>
                      </w:tblGrid>
                      <w:tr w14:paraId="01682C1D">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302" w:hRule="atLeast"/>
                        </w:trPr>
                        <w:tc>
                          <w:tcPr>
                            <w:tcW w:w="1787" w:type="dxa"/>
                            <w:gridSpan w:val="2"/>
                            <w:shd w:val="clear" w:color="auto" w:fill="C4C6C8"/>
                          </w:tcPr>
                          <w:p w14:paraId="54E13A8B">
                            <w:pPr>
                              <w:pStyle w:val="15"/>
                              <w:spacing w:before="46"/>
                              <w:ind w:left="500"/>
                              <w:rPr>
                                <w:rFonts w:ascii="Arial MT" w:hAnsi="Arial MT"/>
                                <w:sz w:val="15"/>
                              </w:rPr>
                            </w:pPr>
                            <w:r>
                              <w:rPr>
                                <w:color w:val="231F20"/>
                                <w:spacing w:val="-2"/>
                                <w:sz w:val="15"/>
                              </w:rPr>
                              <w:t>Ç</w:t>
                            </w:r>
                            <w:r>
                              <w:rPr>
                                <w:rFonts w:ascii="Arial MT" w:hAnsi="Arial MT"/>
                                <w:color w:val="231F20"/>
                                <w:spacing w:val="-2"/>
                                <w:sz w:val="15"/>
                              </w:rPr>
                              <w:t>ALI</w:t>
                            </w:r>
                            <w:r>
                              <w:rPr>
                                <w:color w:val="231F20"/>
                                <w:spacing w:val="-2"/>
                                <w:sz w:val="15"/>
                              </w:rPr>
                              <w:t>Ş</w:t>
                            </w:r>
                            <w:r>
                              <w:rPr>
                                <w:rFonts w:ascii="Arial MT" w:hAnsi="Arial MT"/>
                                <w:color w:val="231F20"/>
                                <w:spacing w:val="-2"/>
                                <w:sz w:val="15"/>
                              </w:rPr>
                              <w:t>AN</w:t>
                            </w:r>
                          </w:p>
                        </w:tc>
                      </w:tr>
                      <w:tr w14:paraId="150B6FFE">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288" w:hRule="atLeast"/>
                        </w:trPr>
                        <w:tc>
                          <w:tcPr>
                            <w:tcW w:w="404" w:type="dxa"/>
                          </w:tcPr>
                          <w:p w14:paraId="241B40CD">
                            <w:pPr>
                              <w:pStyle w:val="15"/>
                              <w:spacing w:before="13"/>
                              <w:ind w:left="64"/>
                              <w:rPr>
                                <w:rFonts w:ascii="Arial Black"/>
                                <w:sz w:val="15"/>
                              </w:rPr>
                            </w:pPr>
                            <w:r>
                              <w:rPr>
                                <w:rFonts w:ascii="Arial Black"/>
                                <w:color w:val="231F20"/>
                                <w:spacing w:val="-5"/>
                                <w:sz w:val="15"/>
                              </w:rPr>
                              <w:t>PK</w:t>
                            </w:r>
                          </w:p>
                        </w:tc>
                        <w:tc>
                          <w:tcPr>
                            <w:tcW w:w="1383" w:type="dxa"/>
                          </w:tcPr>
                          <w:p w14:paraId="00A3AB59">
                            <w:pPr>
                              <w:pStyle w:val="15"/>
                              <w:spacing w:before="13"/>
                              <w:ind w:left="51"/>
                              <w:rPr>
                                <w:rFonts w:ascii="Arial Black"/>
                                <w:sz w:val="15"/>
                              </w:rPr>
                            </w:pPr>
                            <w:r>
                              <w:rPr>
                                <w:rFonts w:ascii="Arial Black"/>
                                <w:color w:val="231F20"/>
                                <w:spacing w:val="-2"/>
                                <w:sz w:val="15"/>
                                <w:u w:val="single" w:color="231F20"/>
                              </w:rPr>
                              <w:t>EMP_NUM</w:t>
                            </w:r>
                          </w:p>
                        </w:tc>
                      </w:tr>
                      <w:tr w14:paraId="031620B6">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1128" w:hRule="atLeast"/>
                        </w:trPr>
                        <w:tc>
                          <w:tcPr>
                            <w:tcW w:w="404" w:type="dxa"/>
                          </w:tcPr>
                          <w:p w14:paraId="70D74B20">
                            <w:pPr>
                              <w:pStyle w:val="15"/>
                              <w:spacing w:before="0"/>
                              <w:ind w:left="0"/>
                              <w:rPr>
                                <w:rFonts w:ascii="Times New Roman"/>
                                <w:sz w:val="16"/>
                              </w:rPr>
                            </w:pPr>
                          </w:p>
                        </w:tc>
                        <w:tc>
                          <w:tcPr>
                            <w:tcW w:w="1383" w:type="dxa"/>
                          </w:tcPr>
                          <w:p w14:paraId="5A32F87C">
                            <w:pPr>
                              <w:pStyle w:val="15"/>
                              <w:spacing w:before="113" w:line="204" w:lineRule="auto"/>
                              <w:ind w:left="49"/>
                              <w:rPr>
                                <w:rFonts w:ascii="Arial Black"/>
                                <w:sz w:val="15"/>
                              </w:rPr>
                            </w:pPr>
                            <w:r>
                              <w:rPr>
                                <w:rFonts w:ascii="Arial Black"/>
                                <w:color w:val="231F20"/>
                                <w:spacing w:val="-2"/>
                                <w:sz w:val="15"/>
                              </w:rPr>
                              <w:t xml:space="preserve">EMP_LNAME EMP_FNAME EMP_INITIAL EMP_DOB </w:t>
                            </w:r>
                            <w:r>
                              <w:rPr>
                                <w:rFonts w:ascii="Arial Black"/>
                                <w:color w:val="231F20"/>
                                <w:spacing w:val="-4"/>
                                <w:w w:val="85"/>
                                <w:sz w:val="15"/>
                              </w:rPr>
                              <w:t>EMP_HIREDATE</w:t>
                            </w:r>
                          </w:p>
                        </w:tc>
                      </w:tr>
                    </w:tbl>
                    <w:p w14:paraId="7DBF8FF3">
                      <w:pPr>
                        <w:pStyle w:val="12"/>
                      </w:pPr>
                    </w:p>
                  </w:txbxContent>
                </v:textbox>
              </v:shape>
            </w:pict>
          </mc:Fallback>
        </mc:AlternateContent>
      </w:r>
      <w:r>
        <mc:AlternateContent>
          <mc:Choice Requires="wps">
            <w:drawing>
              <wp:anchor distT="0" distB="0" distL="0" distR="0" simplePos="0" relativeHeight="251676672" behindDoc="0" locked="0" layoutInCell="1" allowOverlap="1">
                <wp:simplePos x="0" y="0"/>
                <wp:positionH relativeFrom="page">
                  <wp:posOffset>5123180</wp:posOffset>
                </wp:positionH>
                <wp:positionV relativeFrom="paragraph">
                  <wp:posOffset>318770</wp:posOffset>
                </wp:positionV>
                <wp:extent cx="1275080" cy="901065"/>
                <wp:effectExtent l="0" t="0" r="0" b="0"/>
                <wp:wrapNone/>
                <wp:docPr id="380" name="Textbox 380"/>
                <wp:cNvGraphicFramePr/>
                <a:graphic xmlns:a="http://schemas.openxmlformats.org/drawingml/2006/main">
                  <a:graphicData uri="http://schemas.microsoft.com/office/word/2010/wordprocessingShape">
                    <wps:wsp>
                      <wps:cNvSpPr txBox="1"/>
                      <wps:spPr>
                        <a:xfrm>
                          <a:off x="0" y="0"/>
                          <a:ext cx="1275080" cy="901065"/>
                        </a:xfrm>
                        <a:prstGeom prst="rect">
                          <a:avLst/>
                        </a:prstGeom>
                      </wps:spPr>
                      <wps:txbx>
                        <w:txbxContent>
                          <w:tbl>
                            <w:tblPr>
                              <w:tblStyle w:val="11"/>
                              <w:tblW w:w="0" w:type="auto"/>
                              <w:tblInd w:w="70" w:type="dxa"/>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Layout w:type="fixed"/>
                              <w:tblCellMar>
                                <w:top w:w="0" w:type="dxa"/>
                                <w:left w:w="0" w:type="dxa"/>
                                <w:bottom w:w="0" w:type="dxa"/>
                                <w:right w:w="0" w:type="dxa"/>
                              </w:tblCellMar>
                            </w:tblPr>
                            <w:tblGrid>
                              <w:gridCol w:w="721"/>
                              <w:gridCol w:w="1147"/>
                            </w:tblGrid>
                            <w:tr w14:paraId="442AEDC9">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302" w:hRule="atLeast"/>
                              </w:trPr>
                              <w:tc>
                                <w:tcPr>
                                  <w:tcW w:w="1868" w:type="dxa"/>
                                  <w:gridSpan w:val="2"/>
                                  <w:shd w:val="clear" w:color="auto" w:fill="C4C6C8"/>
                                </w:tcPr>
                                <w:p w14:paraId="7C630E92">
                                  <w:pPr>
                                    <w:pStyle w:val="15"/>
                                    <w:spacing w:before="46"/>
                                    <w:ind w:left="440"/>
                                    <w:rPr>
                                      <w:rFonts w:ascii="Arial MT" w:hAnsi="Arial MT"/>
                                      <w:sz w:val="15"/>
                                    </w:rPr>
                                  </w:pPr>
                                  <w:r>
                                    <w:rPr>
                                      <w:rFonts w:ascii="Arial MT" w:hAnsi="Arial MT"/>
                                      <w:color w:val="231F20"/>
                                      <w:spacing w:val="-2"/>
                                      <w:sz w:val="15"/>
                                    </w:rPr>
                                    <w:t>BA</w:t>
                                  </w:r>
                                  <w:r>
                                    <w:rPr>
                                      <w:color w:val="231F20"/>
                                      <w:spacing w:val="-2"/>
                                      <w:sz w:val="15"/>
                                    </w:rPr>
                                    <w:t>Ğ</w:t>
                                  </w:r>
                                  <w:r>
                                    <w:rPr>
                                      <w:rFonts w:ascii="Arial MT" w:hAnsi="Arial MT"/>
                                      <w:color w:val="231F20"/>
                                      <w:spacing w:val="-2"/>
                                      <w:sz w:val="15"/>
                                    </w:rPr>
                                    <w:t>IMLI</w:t>
                                  </w:r>
                                </w:p>
                              </w:tc>
                            </w:tr>
                            <w:tr w14:paraId="2E4E2768">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511" w:hRule="atLeast"/>
                              </w:trPr>
                              <w:tc>
                                <w:tcPr>
                                  <w:tcW w:w="721" w:type="dxa"/>
                                </w:tcPr>
                                <w:p w14:paraId="39698200">
                                  <w:pPr>
                                    <w:pStyle w:val="15"/>
                                    <w:spacing w:line="204" w:lineRule="auto"/>
                                    <w:ind w:left="55" w:right="167"/>
                                    <w:rPr>
                                      <w:rFonts w:ascii="Arial Black"/>
                                      <w:sz w:val="15"/>
                                    </w:rPr>
                                  </w:pPr>
                                  <w:r>
                                    <w:rPr>
                                      <w:rFonts w:ascii="Arial Black"/>
                                      <w:color w:val="231F20"/>
                                      <w:spacing w:val="-4"/>
                                      <w:w w:val="80"/>
                                      <w:sz w:val="15"/>
                                    </w:rPr>
                                    <w:t>PK,FK1</w:t>
                                  </w:r>
                                  <w:r>
                                    <w:rPr>
                                      <w:rFonts w:ascii="Arial Black"/>
                                      <w:color w:val="231F20"/>
                                      <w:spacing w:val="-4"/>
                                      <w:sz w:val="15"/>
                                    </w:rPr>
                                    <w:t xml:space="preserve"> </w:t>
                                  </w:r>
                                  <w:r>
                                    <w:rPr>
                                      <w:rFonts w:ascii="Arial Black"/>
                                      <w:color w:val="231F20"/>
                                      <w:spacing w:val="-6"/>
                                      <w:sz w:val="15"/>
                                    </w:rPr>
                                    <w:t>PK</w:t>
                                  </w:r>
                                </w:p>
                              </w:tc>
                              <w:tc>
                                <w:tcPr>
                                  <w:tcW w:w="1147" w:type="dxa"/>
                                </w:tcPr>
                                <w:p w14:paraId="2BDB45B3">
                                  <w:pPr>
                                    <w:pStyle w:val="15"/>
                                    <w:spacing w:line="204" w:lineRule="auto"/>
                                    <w:ind w:left="67" w:hanging="1"/>
                                    <w:rPr>
                                      <w:rFonts w:ascii="Arial Black"/>
                                      <w:sz w:val="15"/>
                                    </w:rPr>
                                  </w:pPr>
                                  <w:r>
                                    <w:rPr>
                                      <w:rFonts w:ascii="Arial Black"/>
                                      <w:color w:val="231F20"/>
                                      <w:w w:val="90"/>
                                      <w:sz w:val="15"/>
                                      <w:u w:val="single" w:color="231F20"/>
                                    </w:rPr>
                                    <w:t>EMP_NUM</w:t>
                                  </w:r>
                                  <w:r>
                                    <w:rPr>
                                      <w:rFonts w:ascii="Arial Black"/>
                                      <w:color w:val="231F20"/>
                                      <w:spacing w:val="1"/>
                                      <w:sz w:val="15"/>
                                      <w:u w:val="single" w:color="231F20"/>
                                    </w:rPr>
                                    <w:t xml:space="preserve"> </w:t>
                                  </w:r>
                                  <w:r>
                                    <w:rPr>
                                      <w:rFonts w:ascii="Arial Black"/>
                                      <w:color w:val="231F20"/>
                                      <w:spacing w:val="1"/>
                                      <w:sz w:val="15"/>
                                    </w:rPr>
                                    <w:t xml:space="preserve"> </w:t>
                                  </w:r>
                                  <w:r>
                                    <w:rPr>
                                      <w:rFonts w:ascii="Arial Black"/>
                                      <w:color w:val="231F20"/>
                                      <w:spacing w:val="-2"/>
                                      <w:sz w:val="15"/>
                                    </w:rPr>
                                    <w:t>DEP_NUM</w:t>
                                  </w:r>
                                </w:p>
                              </w:tc>
                            </w:tr>
                            <w:tr w14:paraId="0F34B778">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526" w:hRule="atLeast"/>
                              </w:trPr>
                              <w:tc>
                                <w:tcPr>
                                  <w:tcW w:w="721" w:type="dxa"/>
                                </w:tcPr>
                                <w:p w14:paraId="6DFC52A0">
                                  <w:pPr>
                                    <w:pStyle w:val="15"/>
                                    <w:spacing w:before="0"/>
                                    <w:ind w:left="0"/>
                                    <w:rPr>
                                      <w:rFonts w:ascii="Times New Roman"/>
                                      <w:sz w:val="16"/>
                                    </w:rPr>
                                  </w:pPr>
                                </w:p>
                              </w:tc>
                              <w:tc>
                                <w:tcPr>
                                  <w:tcW w:w="1147" w:type="dxa"/>
                                </w:tcPr>
                                <w:p w14:paraId="1CC14E2A">
                                  <w:pPr>
                                    <w:pStyle w:val="15"/>
                                    <w:spacing w:before="86" w:line="201" w:lineRule="auto"/>
                                    <w:ind w:left="67"/>
                                    <w:rPr>
                                      <w:rFonts w:ascii="Arial Black"/>
                                      <w:sz w:val="15"/>
                                    </w:rPr>
                                  </w:pPr>
                                  <w:r>
                                    <w:rPr>
                                      <w:rFonts w:ascii="Arial Black"/>
                                      <w:color w:val="231F20"/>
                                      <w:spacing w:val="-4"/>
                                      <w:w w:val="85"/>
                                      <w:sz w:val="15"/>
                                    </w:rPr>
                                    <w:t>DEP_FNAME</w:t>
                                  </w:r>
                                  <w:r>
                                    <w:rPr>
                                      <w:rFonts w:ascii="Arial Black"/>
                                      <w:color w:val="231F20"/>
                                      <w:spacing w:val="-2"/>
                                      <w:w w:val="85"/>
                                      <w:sz w:val="15"/>
                                    </w:rPr>
                                    <w:t xml:space="preserve"> </w:t>
                                  </w:r>
                                  <w:r>
                                    <w:rPr>
                                      <w:rFonts w:ascii="Arial Black"/>
                                      <w:color w:val="231F20"/>
                                      <w:spacing w:val="-2"/>
                                      <w:sz w:val="15"/>
                                    </w:rPr>
                                    <w:t>DEP_DOB</w:t>
                                  </w:r>
                                </w:p>
                              </w:tc>
                            </w:tr>
                          </w:tbl>
                          <w:p w14:paraId="4E952A53">
                            <w:pPr>
                              <w:pStyle w:val="12"/>
                            </w:pPr>
                          </w:p>
                        </w:txbxContent>
                      </wps:txbx>
                      <wps:bodyPr wrap="square" lIns="0" tIns="0" rIns="0" bIns="0" rtlCol="0">
                        <a:noAutofit/>
                      </wps:bodyPr>
                    </wps:wsp>
                  </a:graphicData>
                </a:graphic>
              </wp:anchor>
            </w:drawing>
          </mc:Choice>
          <mc:Fallback>
            <w:pict>
              <v:shape id="Textbox 380" o:spid="_x0000_s1026" o:spt="202" type="#_x0000_t202" style="position:absolute;left:0pt;margin-left:403.4pt;margin-top:25.1pt;height:70.95pt;width:100.4pt;mso-position-horizontal-relative:page;z-index:251676672;mso-width-relative:page;mso-height-relative:page;" filled="f" stroked="f" coordsize="21600,21600" o:gfxdata="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Rp2HnaAAAACwEAAA8AAAAAAAAAAQAgAAAAIgAAAGRycy9kb3ducmV2LnhtbFBLAQIUABQAAAAI&#10;AIdO4kDPkBYjsgEAAHgDAAAOAAAAAAAAAAEAIAAAACkBAABkcnMvZTJvRG9jLnhtbFBLBQYAAAAA&#10;BgAGAFkBAABNBQAAAAA=&#10;">
                <v:fill on="f" focussize="0,0"/>
                <v:stroke on="f"/>
                <v:imagedata o:title=""/>
                <o:lock v:ext="edit" aspectratio="f"/>
                <v:textbox inset="0mm,0mm,0mm,0mm">
                  <w:txbxContent>
                    <w:tbl>
                      <w:tblPr>
                        <w:tblStyle w:val="11"/>
                        <w:tblW w:w="0" w:type="auto"/>
                        <w:tblInd w:w="70" w:type="dxa"/>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Layout w:type="fixed"/>
                        <w:tblCellMar>
                          <w:top w:w="0" w:type="dxa"/>
                          <w:left w:w="0" w:type="dxa"/>
                          <w:bottom w:w="0" w:type="dxa"/>
                          <w:right w:w="0" w:type="dxa"/>
                        </w:tblCellMar>
                      </w:tblPr>
                      <w:tblGrid>
                        <w:gridCol w:w="721"/>
                        <w:gridCol w:w="1147"/>
                      </w:tblGrid>
                      <w:tr w14:paraId="442AEDC9">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302" w:hRule="atLeast"/>
                        </w:trPr>
                        <w:tc>
                          <w:tcPr>
                            <w:tcW w:w="1868" w:type="dxa"/>
                            <w:gridSpan w:val="2"/>
                            <w:shd w:val="clear" w:color="auto" w:fill="C4C6C8"/>
                          </w:tcPr>
                          <w:p w14:paraId="7C630E92">
                            <w:pPr>
                              <w:pStyle w:val="15"/>
                              <w:spacing w:before="46"/>
                              <w:ind w:left="440"/>
                              <w:rPr>
                                <w:rFonts w:ascii="Arial MT" w:hAnsi="Arial MT"/>
                                <w:sz w:val="15"/>
                              </w:rPr>
                            </w:pPr>
                            <w:r>
                              <w:rPr>
                                <w:rFonts w:ascii="Arial MT" w:hAnsi="Arial MT"/>
                                <w:color w:val="231F20"/>
                                <w:spacing w:val="-2"/>
                                <w:sz w:val="15"/>
                              </w:rPr>
                              <w:t>BA</w:t>
                            </w:r>
                            <w:r>
                              <w:rPr>
                                <w:color w:val="231F20"/>
                                <w:spacing w:val="-2"/>
                                <w:sz w:val="15"/>
                              </w:rPr>
                              <w:t>Ğ</w:t>
                            </w:r>
                            <w:r>
                              <w:rPr>
                                <w:rFonts w:ascii="Arial MT" w:hAnsi="Arial MT"/>
                                <w:color w:val="231F20"/>
                                <w:spacing w:val="-2"/>
                                <w:sz w:val="15"/>
                              </w:rPr>
                              <w:t>IMLI</w:t>
                            </w:r>
                          </w:p>
                        </w:tc>
                      </w:tr>
                      <w:tr w14:paraId="2E4E2768">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511" w:hRule="atLeast"/>
                        </w:trPr>
                        <w:tc>
                          <w:tcPr>
                            <w:tcW w:w="721" w:type="dxa"/>
                          </w:tcPr>
                          <w:p w14:paraId="39698200">
                            <w:pPr>
                              <w:pStyle w:val="15"/>
                              <w:spacing w:line="204" w:lineRule="auto"/>
                              <w:ind w:left="55" w:right="167"/>
                              <w:rPr>
                                <w:rFonts w:ascii="Arial Black"/>
                                <w:sz w:val="15"/>
                              </w:rPr>
                            </w:pPr>
                            <w:r>
                              <w:rPr>
                                <w:rFonts w:ascii="Arial Black"/>
                                <w:color w:val="231F20"/>
                                <w:spacing w:val="-4"/>
                                <w:w w:val="80"/>
                                <w:sz w:val="15"/>
                              </w:rPr>
                              <w:t>PK,FK1</w:t>
                            </w:r>
                            <w:r>
                              <w:rPr>
                                <w:rFonts w:ascii="Arial Black"/>
                                <w:color w:val="231F20"/>
                                <w:spacing w:val="-4"/>
                                <w:sz w:val="15"/>
                              </w:rPr>
                              <w:t xml:space="preserve"> </w:t>
                            </w:r>
                            <w:r>
                              <w:rPr>
                                <w:rFonts w:ascii="Arial Black"/>
                                <w:color w:val="231F20"/>
                                <w:spacing w:val="-6"/>
                                <w:sz w:val="15"/>
                              </w:rPr>
                              <w:t>PK</w:t>
                            </w:r>
                          </w:p>
                        </w:tc>
                        <w:tc>
                          <w:tcPr>
                            <w:tcW w:w="1147" w:type="dxa"/>
                          </w:tcPr>
                          <w:p w14:paraId="2BDB45B3">
                            <w:pPr>
                              <w:pStyle w:val="15"/>
                              <w:spacing w:line="204" w:lineRule="auto"/>
                              <w:ind w:left="67" w:hanging="1"/>
                              <w:rPr>
                                <w:rFonts w:ascii="Arial Black"/>
                                <w:sz w:val="15"/>
                              </w:rPr>
                            </w:pPr>
                            <w:r>
                              <w:rPr>
                                <w:rFonts w:ascii="Arial Black"/>
                                <w:color w:val="231F20"/>
                                <w:w w:val="90"/>
                                <w:sz w:val="15"/>
                                <w:u w:val="single" w:color="231F20"/>
                              </w:rPr>
                              <w:t>EMP_NUM</w:t>
                            </w:r>
                            <w:r>
                              <w:rPr>
                                <w:rFonts w:ascii="Arial Black"/>
                                <w:color w:val="231F20"/>
                                <w:spacing w:val="1"/>
                                <w:sz w:val="15"/>
                                <w:u w:val="single" w:color="231F20"/>
                              </w:rPr>
                              <w:t xml:space="preserve"> </w:t>
                            </w:r>
                            <w:r>
                              <w:rPr>
                                <w:rFonts w:ascii="Arial Black"/>
                                <w:color w:val="231F20"/>
                                <w:spacing w:val="1"/>
                                <w:sz w:val="15"/>
                              </w:rPr>
                              <w:t xml:space="preserve"> </w:t>
                            </w:r>
                            <w:r>
                              <w:rPr>
                                <w:rFonts w:ascii="Arial Black"/>
                                <w:color w:val="231F20"/>
                                <w:spacing w:val="-2"/>
                                <w:sz w:val="15"/>
                              </w:rPr>
                              <w:t>DEP_NUM</w:t>
                            </w:r>
                          </w:p>
                        </w:tc>
                      </w:tr>
                      <w:tr w14:paraId="0F34B778">
                        <w:tblPrEx>
                          <w:tblBorders>
                            <w:top w:val="single" w:color="004E8D" w:sz="8" w:space="0"/>
                            <w:left w:val="single" w:color="004E8D" w:sz="8" w:space="0"/>
                            <w:bottom w:val="single" w:color="004E8D" w:sz="8" w:space="0"/>
                            <w:right w:val="single" w:color="004E8D" w:sz="8" w:space="0"/>
                            <w:insideH w:val="single" w:color="004E8D" w:sz="8" w:space="0"/>
                            <w:insideV w:val="single" w:color="004E8D" w:sz="8" w:space="0"/>
                          </w:tblBorders>
                          <w:tblCellMar>
                            <w:top w:w="0" w:type="dxa"/>
                            <w:left w:w="0" w:type="dxa"/>
                            <w:bottom w:w="0" w:type="dxa"/>
                            <w:right w:w="0" w:type="dxa"/>
                          </w:tblCellMar>
                        </w:tblPrEx>
                        <w:trPr>
                          <w:trHeight w:val="526" w:hRule="atLeast"/>
                        </w:trPr>
                        <w:tc>
                          <w:tcPr>
                            <w:tcW w:w="721" w:type="dxa"/>
                          </w:tcPr>
                          <w:p w14:paraId="6DFC52A0">
                            <w:pPr>
                              <w:pStyle w:val="15"/>
                              <w:spacing w:before="0"/>
                              <w:ind w:left="0"/>
                              <w:rPr>
                                <w:rFonts w:ascii="Times New Roman"/>
                                <w:sz w:val="16"/>
                              </w:rPr>
                            </w:pPr>
                          </w:p>
                        </w:tc>
                        <w:tc>
                          <w:tcPr>
                            <w:tcW w:w="1147" w:type="dxa"/>
                          </w:tcPr>
                          <w:p w14:paraId="1CC14E2A">
                            <w:pPr>
                              <w:pStyle w:val="15"/>
                              <w:spacing w:before="86" w:line="201" w:lineRule="auto"/>
                              <w:ind w:left="67"/>
                              <w:rPr>
                                <w:rFonts w:ascii="Arial Black"/>
                                <w:sz w:val="15"/>
                              </w:rPr>
                            </w:pPr>
                            <w:r>
                              <w:rPr>
                                <w:rFonts w:ascii="Arial Black"/>
                                <w:color w:val="231F20"/>
                                <w:spacing w:val="-4"/>
                                <w:w w:val="85"/>
                                <w:sz w:val="15"/>
                              </w:rPr>
                              <w:t>DEP_FNAME</w:t>
                            </w:r>
                            <w:r>
                              <w:rPr>
                                <w:rFonts w:ascii="Arial Black"/>
                                <w:color w:val="231F20"/>
                                <w:spacing w:val="-2"/>
                                <w:w w:val="85"/>
                                <w:sz w:val="15"/>
                              </w:rPr>
                              <w:t xml:space="preserve"> </w:t>
                            </w:r>
                            <w:r>
                              <w:rPr>
                                <w:rFonts w:ascii="Arial Black"/>
                                <w:color w:val="231F20"/>
                                <w:spacing w:val="-2"/>
                                <w:sz w:val="15"/>
                              </w:rPr>
                              <w:t>DEP_DOB</w:t>
                            </w:r>
                          </w:p>
                        </w:tc>
                      </w:tr>
                    </w:tbl>
                    <w:p w14:paraId="4E952A53">
                      <w:pPr>
                        <w:pStyle w:val="12"/>
                      </w:pPr>
                    </w:p>
                  </w:txbxContent>
                </v:textbox>
              </v:shape>
            </w:pict>
          </mc:Fallback>
        </mc:AlternateContent>
      </w:r>
      <w:r>
        <w:rPr>
          <w:color w:val="231F20"/>
          <w:w w:val="85"/>
        </w:rPr>
        <w:t>Karga</w:t>
      </w:r>
      <w:r>
        <w:rPr>
          <w:color w:val="231F20"/>
          <w:spacing w:val="-1"/>
          <w:w w:val="85"/>
        </w:rPr>
        <w:t xml:space="preserve"> </w:t>
      </w:r>
      <w:r>
        <w:rPr>
          <w:color w:val="231F20"/>
          <w:w w:val="85"/>
        </w:rPr>
        <w:t>Ayağı</w:t>
      </w:r>
      <w:r>
        <w:rPr>
          <w:color w:val="231F20"/>
          <w:spacing w:val="-12"/>
        </w:rPr>
        <w:t xml:space="preserve"> </w:t>
      </w:r>
      <w:r>
        <w:rPr>
          <w:color w:val="231F20"/>
          <w:spacing w:val="-2"/>
          <w:w w:val="85"/>
        </w:rPr>
        <w:t>Modeli</w:t>
      </w:r>
    </w:p>
    <w:p w14:paraId="375205DA">
      <w:pPr>
        <w:pStyle w:val="12"/>
        <w:rPr>
          <w:rFonts w:ascii="Arial Black"/>
          <w:sz w:val="23"/>
        </w:rPr>
      </w:pPr>
    </w:p>
    <w:p w14:paraId="270A9D1A">
      <w:pPr>
        <w:pStyle w:val="12"/>
        <w:spacing w:before="170"/>
        <w:rPr>
          <w:rFonts w:ascii="Arial Black"/>
          <w:sz w:val="23"/>
        </w:rPr>
      </w:pPr>
    </w:p>
    <w:p w14:paraId="4EFCEEB4">
      <w:pPr>
        <w:spacing w:before="0"/>
        <w:ind w:left="1601" w:right="0" w:firstLine="0"/>
        <w:jc w:val="center"/>
        <w:rPr>
          <w:rFonts w:ascii="Arial MT"/>
          <w:sz w:val="17"/>
        </w:rPr>
      </w:pPr>
      <w:r>
        <w:rPr>
          <w:rFonts w:ascii="Arial MT"/>
          <w:color w:val="C94935"/>
          <w:spacing w:val="-5"/>
          <w:sz w:val="17"/>
        </w:rPr>
        <w:t>var</w:t>
      </w:r>
    </w:p>
    <w:p w14:paraId="7B066925">
      <w:pPr>
        <w:tabs>
          <w:tab w:val="left" w:pos="3386"/>
        </w:tabs>
        <w:spacing w:before="87"/>
        <w:ind w:left="1573" w:right="0" w:firstLine="0"/>
        <w:jc w:val="center"/>
        <w:rPr>
          <w:rFonts w:ascii="Arial MT"/>
          <w:sz w:val="17"/>
        </w:rPr>
      </w:pPr>
      <w:r>
        <w:rPr>
          <w:rFonts w:ascii="Arial MT"/>
          <w:color w:val="231F20"/>
          <w:spacing w:val="-2"/>
          <w:sz w:val="17"/>
        </w:rPr>
        <w:t>(1,1)</w:t>
      </w:r>
      <w:r>
        <w:rPr>
          <w:rFonts w:ascii="Arial MT"/>
          <w:color w:val="231F20"/>
          <w:sz w:val="17"/>
        </w:rPr>
        <w:tab/>
      </w:r>
      <w:r>
        <w:rPr>
          <w:rFonts w:ascii="Arial MT"/>
          <w:color w:val="231F20"/>
          <w:spacing w:val="-4"/>
          <w:sz w:val="17"/>
        </w:rPr>
        <w:t>(0,N)</w:t>
      </w:r>
    </w:p>
    <w:p w14:paraId="7A865766">
      <w:pPr>
        <w:pStyle w:val="12"/>
        <w:rPr>
          <w:rFonts w:ascii="Arial MT"/>
          <w:sz w:val="17"/>
        </w:rPr>
      </w:pPr>
    </w:p>
    <w:p w14:paraId="20A5D828">
      <w:pPr>
        <w:pStyle w:val="12"/>
        <w:rPr>
          <w:rFonts w:ascii="Arial MT"/>
          <w:sz w:val="17"/>
        </w:rPr>
      </w:pPr>
    </w:p>
    <w:p w14:paraId="58E94393">
      <w:pPr>
        <w:pStyle w:val="12"/>
        <w:rPr>
          <w:rFonts w:ascii="Arial MT"/>
          <w:sz w:val="17"/>
        </w:rPr>
      </w:pPr>
    </w:p>
    <w:p w14:paraId="44BD3AA5">
      <w:pPr>
        <w:pStyle w:val="12"/>
        <w:rPr>
          <w:rFonts w:ascii="Arial MT"/>
          <w:sz w:val="17"/>
        </w:rPr>
      </w:pPr>
    </w:p>
    <w:p w14:paraId="42CD9220">
      <w:pPr>
        <w:pStyle w:val="12"/>
        <w:rPr>
          <w:rFonts w:ascii="Arial MT"/>
          <w:sz w:val="17"/>
        </w:rPr>
      </w:pPr>
    </w:p>
    <w:p w14:paraId="6ED90CFB">
      <w:pPr>
        <w:pStyle w:val="12"/>
        <w:rPr>
          <w:rFonts w:ascii="Arial MT"/>
          <w:sz w:val="17"/>
        </w:rPr>
      </w:pPr>
    </w:p>
    <w:p w14:paraId="36A99AFF">
      <w:pPr>
        <w:pStyle w:val="12"/>
        <w:rPr>
          <w:rFonts w:ascii="Arial MT"/>
          <w:sz w:val="17"/>
        </w:rPr>
      </w:pPr>
    </w:p>
    <w:p w14:paraId="63D622C0">
      <w:pPr>
        <w:pStyle w:val="12"/>
        <w:spacing w:before="97"/>
        <w:rPr>
          <w:rFonts w:ascii="Arial MT"/>
          <w:sz w:val="17"/>
        </w:rPr>
      </w:pPr>
    </w:p>
    <w:p w14:paraId="20637F74">
      <w:pPr>
        <w:pStyle w:val="12"/>
        <w:spacing w:line="271" w:lineRule="auto"/>
        <w:ind w:left="3120" w:right="1432" w:firstLine="360"/>
        <w:jc w:val="both"/>
        <w:rPr>
          <w:color w:val="231F20"/>
          <w:w w:val="105"/>
        </w:rPr>
      </w:pPr>
    </w:p>
    <w:p w14:paraId="7F4129AD">
      <w:pPr>
        <w:pStyle w:val="12"/>
        <w:spacing w:line="271" w:lineRule="auto"/>
        <w:ind w:left="3120" w:right="1432" w:firstLine="360"/>
        <w:jc w:val="both"/>
        <w:rPr>
          <w:color w:val="231F20"/>
          <w:w w:val="105"/>
        </w:rPr>
      </w:pPr>
    </w:p>
    <w:p w14:paraId="0ECB8777">
      <w:pPr>
        <w:pStyle w:val="12"/>
        <w:spacing w:line="271" w:lineRule="auto"/>
        <w:ind w:left="3120" w:right="1432" w:firstLine="360"/>
        <w:jc w:val="both"/>
        <w:rPr>
          <w:color w:val="231F20"/>
          <w:w w:val="105"/>
        </w:rPr>
      </w:pPr>
    </w:p>
    <w:p w14:paraId="594ECD0F">
      <w:pPr>
        <w:pStyle w:val="12"/>
        <w:spacing w:line="271" w:lineRule="auto"/>
        <w:ind w:left="3120" w:right="1432" w:firstLine="360"/>
        <w:jc w:val="both"/>
        <w:rPr>
          <w:color w:val="231F20"/>
          <w:w w:val="105"/>
        </w:rPr>
      </w:pPr>
    </w:p>
    <w:p w14:paraId="73C3B0E3">
      <w:pPr>
        <w:pStyle w:val="12"/>
        <w:spacing w:line="271" w:lineRule="auto"/>
        <w:ind w:left="3120" w:right="1432" w:firstLine="360"/>
        <w:jc w:val="both"/>
        <w:rPr>
          <w:color w:val="231F20"/>
          <w:w w:val="105"/>
        </w:rPr>
      </w:pPr>
    </w:p>
    <w:p w14:paraId="7EAC2046">
      <w:pPr>
        <w:pStyle w:val="12"/>
        <w:spacing w:line="271" w:lineRule="auto"/>
        <w:ind w:left="3120" w:right="1432" w:firstLine="360"/>
        <w:jc w:val="both"/>
        <w:rPr>
          <w:color w:val="231F20"/>
          <w:w w:val="105"/>
        </w:rPr>
      </w:pPr>
    </w:p>
    <w:p w14:paraId="4AF9B91A">
      <w:pPr>
        <w:pStyle w:val="12"/>
        <w:spacing w:line="271" w:lineRule="auto"/>
        <w:ind w:left="3120" w:right="1432" w:firstLine="360"/>
        <w:jc w:val="both"/>
      </w:pPr>
      <w:r>
        <w:rPr>
          <w:color w:val="231F20"/>
          <w:w w:val="105"/>
        </w:rPr>
        <w:t>Şekil</w:t>
      </w:r>
      <w:r>
        <w:rPr>
          <w:color w:val="231F20"/>
          <w:spacing w:val="-2"/>
          <w:w w:val="105"/>
        </w:rPr>
        <w:t xml:space="preserve"> </w:t>
      </w:r>
      <w:r>
        <w:rPr>
          <w:color w:val="231F20"/>
          <w:w w:val="105"/>
        </w:rPr>
        <w:t>4.11'deki</w:t>
      </w:r>
      <w:r>
        <w:rPr>
          <w:color w:val="231F20"/>
          <w:spacing w:val="-2"/>
          <w:w w:val="105"/>
        </w:rPr>
        <w:t xml:space="preserve"> </w:t>
      </w:r>
      <w:r>
        <w:rPr>
          <w:color w:val="231F20"/>
          <w:w w:val="105"/>
        </w:rPr>
        <w:t>Chen</w:t>
      </w:r>
      <w:r>
        <w:rPr>
          <w:color w:val="231F20"/>
          <w:spacing w:val="-2"/>
          <w:w w:val="105"/>
        </w:rPr>
        <w:t xml:space="preserve"> </w:t>
      </w:r>
      <w:r>
        <w:rPr>
          <w:color w:val="231F20"/>
          <w:w w:val="105"/>
        </w:rPr>
        <w:t>gösteriminin</w:t>
      </w:r>
      <w:r>
        <w:rPr>
          <w:color w:val="231F20"/>
          <w:spacing w:val="-2"/>
          <w:w w:val="105"/>
        </w:rPr>
        <w:t xml:space="preserve"> </w:t>
      </w:r>
      <w:r>
        <w:rPr>
          <w:color w:val="231F20"/>
          <w:w w:val="105"/>
        </w:rPr>
        <w:t>çift</w:t>
      </w:r>
      <w:r>
        <w:rPr>
          <w:color w:val="231F20"/>
          <w:spacing w:val="-4"/>
          <w:w w:val="105"/>
        </w:rPr>
        <w:t xml:space="preserve"> </w:t>
      </w:r>
      <w:r>
        <w:rPr>
          <w:color w:val="231F20"/>
          <w:w w:val="105"/>
        </w:rPr>
        <w:t>duvarlı</w:t>
      </w:r>
      <w:r>
        <w:rPr>
          <w:color w:val="231F20"/>
          <w:spacing w:val="-4"/>
          <w:w w:val="105"/>
        </w:rPr>
        <w:t xml:space="preserve"> </w:t>
      </w:r>
      <w:r>
        <w:rPr>
          <w:color w:val="231F20"/>
          <w:w w:val="105"/>
        </w:rPr>
        <w:t>bir</w:t>
      </w:r>
      <w:r>
        <w:rPr>
          <w:color w:val="231F20"/>
          <w:spacing w:val="-2"/>
          <w:w w:val="105"/>
        </w:rPr>
        <w:t xml:space="preserve"> </w:t>
      </w:r>
      <w:r>
        <w:rPr>
          <w:color w:val="231F20"/>
          <w:w w:val="105"/>
        </w:rPr>
        <w:t>varlık</w:t>
      </w:r>
      <w:r>
        <w:rPr>
          <w:color w:val="231F20"/>
          <w:spacing w:val="-4"/>
          <w:w w:val="105"/>
        </w:rPr>
        <w:t xml:space="preserve"> </w:t>
      </w:r>
      <w:r>
        <w:rPr>
          <w:color w:val="231F20"/>
          <w:w w:val="105"/>
        </w:rPr>
        <w:t>dikdörtgeni</w:t>
      </w:r>
      <w:r>
        <w:rPr>
          <w:color w:val="231F20"/>
          <w:spacing w:val="-4"/>
          <w:w w:val="105"/>
        </w:rPr>
        <w:t xml:space="preserve"> </w:t>
      </w:r>
      <w:r>
        <w:rPr>
          <w:color w:val="231F20"/>
          <w:w w:val="105"/>
        </w:rPr>
        <w:t>kullanarak</w:t>
      </w:r>
      <w:r>
        <w:rPr>
          <w:color w:val="231F20"/>
          <w:spacing w:val="-2"/>
          <w:w w:val="105"/>
        </w:rPr>
        <w:t xml:space="preserve"> </w:t>
      </w:r>
      <w:r>
        <w:rPr>
          <w:color w:val="231F20"/>
          <w:w w:val="105"/>
        </w:rPr>
        <w:t>zayıf</w:t>
      </w:r>
      <w:r>
        <w:rPr>
          <w:color w:val="231F20"/>
          <w:spacing w:val="-2"/>
          <w:w w:val="105"/>
        </w:rPr>
        <w:t xml:space="preserve"> </w:t>
      </w:r>
      <w:r>
        <w:rPr>
          <w:color w:val="231F20"/>
          <w:w w:val="105"/>
        </w:rPr>
        <w:t>varlığı tanımladığına</w:t>
      </w:r>
      <w:r>
        <w:rPr>
          <w:color w:val="231F20"/>
          <w:spacing w:val="-12"/>
          <w:w w:val="105"/>
        </w:rPr>
        <w:t xml:space="preserve"> </w:t>
      </w:r>
      <w:r>
        <w:rPr>
          <w:color w:val="231F20"/>
          <w:w w:val="105"/>
        </w:rPr>
        <w:t>dikkat</w:t>
      </w:r>
      <w:r>
        <w:rPr>
          <w:color w:val="231F20"/>
          <w:spacing w:val="-11"/>
          <w:w w:val="105"/>
        </w:rPr>
        <w:t xml:space="preserve"> </w:t>
      </w:r>
      <w:r>
        <w:rPr>
          <w:color w:val="231F20"/>
          <w:w w:val="105"/>
        </w:rPr>
        <w:t>edin.</w:t>
      </w:r>
      <w:r>
        <w:rPr>
          <w:color w:val="231F20"/>
          <w:spacing w:val="-13"/>
          <w:w w:val="105"/>
        </w:rPr>
        <w:t xml:space="preserve"> </w:t>
      </w:r>
      <w:r>
        <w:rPr>
          <w:color w:val="231F20"/>
          <w:w w:val="105"/>
        </w:rPr>
        <w:t>Visio</w:t>
      </w:r>
      <w:r>
        <w:rPr>
          <w:color w:val="231F20"/>
          <w:spacing w:val="-12"/>
          <w:w w:val="105"/>
        </w:rPr>
        <w:t xml:space="preserve"> </w:t>
      </w:r>
      <w:r>
        <w:rPr>
          <w:color w:val="231F20"/>
          <w:w w:val="105"/>
        </w:rPr>
        <w:t>Professional</w:t>
      </w:r>
      <w:r>
        <w:rPr>
          <w:color w:val="231F20"/>
          <w:spacing w:val="-13"/>
          <w:w w:val="105"/>
        </w:rPr>
        <w:t xml:space="preserve"> </w:t>
      </w:r>
      <w:r>
        <w:rPr>
          <w:color w:val="231F20"/>
          <w:w w:val="105"/>
        </w:rPr>
        <w:t>tarafından</w:t>
      </w:r>
      <w:r>
        <w:rPr>
          <w:color w:val="231F20"/>
          <w:spacing w:val="-12"/>
          <w:w w:val="105"/>
        </w:rPr>
        <w:t xml:space="preserve"> </w:t>
      </w:r>
      <w:r>
        <w:rPr>
          <w:color w:val="231F20"/>
          <w:w w:val="105"/>
        </w:rPr>
        <w:t>oluşturulan</w:t>
      </w:r>
      <w:r>
        <w:rPr>
          <w:color w:val="231F20"/>
          <w:spacing w:val="-12"/>
          <w:w w:val="105"/>
        </w:rPr>
        <w:t xml:space="preserve"> </w:t>
      </w:r>
      <w:r>
        <w:rPr>
          <w:color w:val="231F20"/>
          <w:w w:val="105"/>
        </w:rPr>
        <w:t>Karga</w:t>
      </w:r>
      <w:r>
        <w:rPr>
          <w:color w:val="231F20"/>
          <w:spacing w:val="-13"/>
          <w:w w:val="105"/>
        </w:rPr>
        <w:t xml:space="preserve"> </w:t>
      </w:r>
      <w:r>
        <w:rPr>
          <w:color w:val="231F20"/>
          <w:w w:val="105"/>
        </w:rPr>
        <w:t>Ayağı</w:t>
      </w:r>
      <w:r>
        <w:rPr>
          <w:color w:val="231F20"/>
          <w:spacing w:val="-12"/>
          <w:w w:val="105"/>
        </w:rPr>
        <w:t xml:space="preserve"> </w:t>
      </w:r>
      <w:r>
        <w:rPr>
          <w:color w:val="231F20"/>
          <w:w w:val="105"/>
        </w:rPr>
        <w:t>gösterimi,</w:t>
      </w:r>
      <w:r>
        <w:rPr>
          <w:color w:val="231F20"/>
          <w:spacing w:val="-13"/>
          <w:w w:val="105"/>
        </w:rPr>
        <w:t xml:space="preserve"> </w:t>
      </w:r>
      <w:r>
        <w:rPr>
          <w:color w:val="231F20"/>
          <w:w w:val="105"/>
        </w:rPr>
        <w:t>ilgili varlığın zayıf olup olmadığını belirtmek için ilişki çizgisini ve PK/FK tanımlamasını kullanır. Güçlü</w:t>
      </w:r>
      <w:r>
        <w:rPr>
          <w:color w:val="231F20"/>
          <w:spacing w:val="-2"/>
          <w:w w:val="105"/>
        </w:rPr>
        <w:t xml:space="preserve"> </w:t>
      </w:r>
      <w:r>
        <w:rPr>
          <w:color w:val="231F20"/>
          <w:w w:val="105"/>
        </w:rPr>
        <w:t>(tanımlayıcı)</w:t>
      </w:r>
      <w:r>
        <w:rPr>
          <w:color w:val="231F20"/>
          <w:spacing w:val="-2"/>
          <w:w w:val="105"/>
        </w:rPr>
        <w:t xml:space="preserve"> </w:t>
      </w:r>
      <w:r>
        <w:rPr>
          <w:color w:val="231F20"/>
          <w:w w:val="105"/>
        </w:rPr>
        <w:t>bir</w:t>
      </w:r>
      <w:r>
        <w:rPr>
          <w:color w:val="231F20"/>
          <w:spacing w:val="-2"/>
          <w:w w:val="105"/>
        </w:rPr>
        <w:t xml:space="preserve"> </w:t>
      </w:r>
      <w:r>
        <w:rPr>
          <w:color w:val="231F20"/>
          <w:w w:val="105"/>
        </w:rPr>
        <w:t>ilişki,</w:t>
      </w:r>
      <w:r>
        <w:rPr>
          <w:color w:val="231F20"/>
          <w:spacing w:val="-2"/>
          <w:w w:val="105"/>
        </w:rPr>
        <w:t xml:space="preserve"> </w:t>
      </w:r>
      <w:r>
        <w:rPr>
          <w:color w:val="231F20"/>
          <w:w w:val="105"/>
        </w:rPr>
        <w:t>ilgili</w:t>
      </w:r>
      <w:r>
        <w:rPr>
          <w:color w:val="231F20"/>
          <w:spacing w:val="-2"/>
          <w:w w:val="105"/>
        </w:rPr>
        <w:t xml:space="preserve"> </w:t>
      </w:r>
      <w:r>
        <w:rPr>
          <w:color w:val="231F20"/>
          <w:w w:val="105"/>
        </w:rPr>
        <w:t>varlığın</w:t>
      </w:r>
      <w:r>
        <w:rPr>
          <w:color w:val="231F20"/>
          <w:spacing w:val="-2"/>
          <w:w w:val="105"/>
        </w:rPr>
        <w:t xml:space="preserve"> </w:t>
      </w:r>
      <w:r>
        <w:rPr>
          <w:color w:val="231F20"/>
          <w:w w:val="105"/>
        </w:rPr>
        <w:t>zayıf</w:t>
      </w:r>
      <w:r>
        <w:rPr>
          <w:color w:val="231F20"/>
          <w:spacing w:val="-2"/>
          <w:w w:val="105"/>
        </w:rPr>
        <w:t xml:space="preserve"> </w:t>
      </w:r>
      <w:r>
        <w:rPr>
          <w:color w:val="231F20"/>
          <w:w w:val="105"/>
        </w:rPr>
        <w:t>olduğunu</w:t>
      </w:r>
      <w:r>
        <w:rPr>
          <w:color w:val="231F20"/>
          <w:spacing w:val="-2"/>
          <w:w w:val="105"/>
        </w:rPr>
        <w:t xml:space="preserve"> </w:t>
      </w:r>
      <w:r>
        <w:rPr>
          <w:color w:val="231F20"/>
          <w:w w:val="105"/>
        </w:rPr>
        <w:t>gösterir.</w:t>
      </w:r>
      <w:r>
        <w:rPr>
          <w:color w:val="231F20"/>
          <w:spacing w:val="-2"/>
          <w:w w:val="105"/>
        </w:rPr>
        <w:t xml:space="preserve"> </w:t>
      </w:r>
      <w:r>
        <w:rPr>
          <w:color w:val="231F20"/>
          <w:w w:val="105"/>
        </w:rPr>
        <w:t>Böyle</w:t>
      </w:r>
      <w:r>
        <w:rPr>
          <w:color w:val="231F20"/>
          <w:spacing w:val="-2"/>
          <w:w w:val="105"/>
        </w:rPr>
        <w:t xml:space="preserve"> </w:t>
      </w:r>
      <w:r>
        <w:rPr>
          <w:color w:val="231F20"/>
          <w:w w:val="105"/>
        </w:rPr>
        <w:t>bir</w:t>
      </w:r>
      <w:r>
        <w:rPr>
          <w:color w:val="231F20"/>
          <w:spacing w:val="-2"/>
          <w:w w:val="105"/>
        </w:rPr>
        <w:t xml:space="preserve"> </w:t>
      </w:r>
      <w:r>
        <w:rPr>
          <w:color w:val="231F20"/>
          <w:w w:val="105"/>
        </w:rPr>
        <w:t>ilişki, zayıf varlık tanımı için her iki koşulun da karşılandığı anlamına gelir - ilgili varlık varlığa bağımlıdır ve ilgili varlığın PK'sı ana varlığın bir PK bileşenini içerir.</w:t>
      </w:r>
    </w:p>
    <w:p w14:paraId="4CFBE258">
      <w:pPr>
        <w:pStyle w:val="12"/>
        <w:spacing w:after="0" w:line="271" w:lineRule="auto"/>
        <w:jc w:val="both"/>
        <w:sectPr>
          <w:type w:val="continuous"/>
          <w:pgSz w:w="12240" w:h="15660"/>
          <w:pgMar w:top="740" w:right="0" w:bottom="300" w:left="0" w:header="0" w:footer="0" w:gutter="0"/>
          <w:cols w:space="720" w:num="1"/>
        </w:sectPr>
      </w:pPr>
    </w:p>
    <w:p w14:paraId="3E9E0400">
      <w:pPr>
        <w:pStyle w:val="12"/>
        <w:spacing w:before="169" w:line="271" w:lineRule="auto"/>
        <w:ind w:left="1440" w:right="3118" w:firstLine="360"/>
        <w:jc w:val="both"/>
      </w:pPr>
      <w:r>
        <mc:AlternateContent>
          <mc:Choice Requires="wpg">
            <w:drawing>
              <wp:anchor distT="0" distB="0" distL="0" distR="0" simplePos="0" relativeHeight="251708416" behindDoc="1" locked="0" layoutInCell="1" allowOverlap="1">
                <wp:simplePos x="0" y="0"/>
                <wp:positionH relativeFrom="page">
                  <wp:posOffset>914400</wp:posOffset>
                </wp:positionH>
                <wp:positionV relativeFrom="page">
                  <wp:posOffset>628650</wp:posOffset>
                </wp:positionV>
                <wp:extent cx="4994910" cy="8743950"/>
                <wp:effectExtent l="0" t="0" r="3810" b="3810"/>
                <wp:wrapNone/>
                <wp:docPr id="384" name="Group 384"/>
                <wp:cNvGraphicFramePr/>
                <a:graphic xmlns:a="http://schemas.openxmlformats.org/drawingml/2006/main">
                  <a:graphicData uri="http://schemas.microsoft.com/office/word/2010/wordprocessingGroup">
                    <wpg:wgp>
                      <wpg:cNvGrpSpPr/>
                      <wpg:grpSpPr>
                        <a:xfrm>
                          <a:off x="0" y="0"/>
                          <a:ext cx="4994973" cy="8743950"/>
                          <a:chOff x="89890" y="0"/>
                          <a:chExt cx="4994973" cy="8743950"/>
                        </a:xfrm>
                      </wpg:grpSpPr>
                      <wps:wsp>
                        <wps:cNvPr id="385" name="Graphic 385"/>
                        <wps:cNvSpPr/>
                        <wps:spPr>
                          <a:xfrm>
                            <a:off x="5083593" y="0"/>
                            <a:ext cx="1270" cy="8743950"/>
                          </a:xfrm>
                          <a:custGeom>
                            <a:avLst/>
                            <a:gdLst/>
                            <a:ahLst/>
                            <a:cxnLst/>
                            <a:rect l="l" t="t" r="r" b="b"/>
                            <a:pathLst>
                              <a:path h="8743950">
                                <a:moveTo>
                                  <a:pt x="0" y="0"/>
                                </a:moveTo>
                                <a:lnTo>
                                  <a:pt x="0" y="8743950"/>
                                </a:lnTo>
                              </a:path>
                            </a:pathLst>
                          </a:custGeom>
                          <a:ln w="4444">
                            <a:solidFill>
                              <a:srgbClr val="939598"/>
                            </a:solidFill>
                            <a:prstDash val="solid"/>
                          </a:ln>
                        </wps:spPr>
                        <wps:bodyPr wrap="square" lIns="0" tIns="0" rIns="0" bIns="0" rtlCol="0">
                          <a:noAutofit/>
                        </wps:bodyPr>
                      </wps:wsp>
                      <pic:pic xmlns:pic="http://schemas.openxmlformats.org/drawingml/2006/picture">
                        <pic:nvPicPr>
                          <pic:cNvPr id="387" name="Image 387"/>
                          <pic:cNvPicPr/>
                        </pic:nvPicPr>
                        <pic:blipFill>
                          <a:blip r:embed="rId75" cstate="print"/>
                          <a:stretch>
                            <a:fillRect/>
                          </a:stretch>
                        </pic:blipFill>
                        <pic:spPr>
                          <a:xfrm>
                            <a:off x="89890" y="2404110"/>
                            <a:ext cx="4876800" cy="2778606"/>
                          </a:xfrm>
                          <a:prstGeom prst="rect">
                            <a:avLst/>
                          </a:prstGeom>
                        </pic:spPr>
                      </pic:pic>
                      <wps:wsp>
                        <wps:cNvPr id="388" name="Graphic 388"/>
                        <wps:cNvSpPr/>
                        <wps:spPr>
                          <a:xfrm>
                            <a:off x="893889" y="2075395"/>
                            <a:ext cx="4072890" cy="244475"/>
                          </a:xfrm>
                          <a:custGeom>
                            <a:avLst/>
                            <a:gdLst/>
                            <a:ahLst/>
                            <a:cxnLst/>
                            <a:rect l="l" t="t" r="r" b="b"/>
                            <a:pathLst>
                              <a:path w="4072890" h="244475">
                                <a:moveTo>
                                  <a:pt x="0" y="244475"/>
                                </a:moveTo>
                                <a:lnTo>
                                  <a:pt x="4072801" y="244475"/>
                                </a:lnTo>
                                <a:lnTo>
                                  <a:pt x="4072801" y="0"/>
                                </a:lnTo>
                                <a:lnTo>
                                  <a:pt x="0" y="0"/>
                                </a:lnTo>
                                <a:lnTo>
                                  <a:pt x="0" y="244475"/>
                                </a:lnTo>
                                <a:close/>
                              </a:path>
                            </a:pathLst>
                          </a:custGeom>
                          <a:solidFill>
                            <a:srgbClr val="414042"/>
                          </a:solidFill>
                        </wps:spPr>
                        <wps:bodyPr wrap="square" lIns="0" tIns="0" rIns="0" bIns="0" rtlCol="0">
                          <a:noAutofit/>
                        </wps:bodyPr>
                      </wps:wsp>
                      <wps:wsp>
                        <wps:cNvPr id="389" name="Graphic 389"/>
                        <wps:cNvSpPr/>
                        <wps:spPr>
                          <a:xfrm>
                            <a:off x="89890" y="2075402"/>
                            <a:ext cx="804545" cy="244475"/>
                          </a:xfrm>
                          <a:custGeom>
                            <a:avLst/>
                            <a:gdLst/>
                            <a:ahLst/>
                            <a:cxnLst/>
                            <a:rect l="l" t="t" r="r" b="b"/>
                            <a:pathLst>
                              <a:path w="804545" h="244475">
                                <a:moveTo>
                                  <a:pt x="0" y="244475"/>
                                </a:moveTo>
                                <a:lnTo>
                                  <a:pt x="803998" y="244475"/>
                                </a:lnTo>
                                <a:lnTo>
                                  <a:pt x="803998" y="0"/>
                                </a:lnTo>
                                <a:lnTo>
                                  <a:pt x="0" y="0"/>
                                </a:lnTo>
                                <a:lnTo>
                                  <a:pt x="0" y="244475"/>
                                </a:lnTo>
                                <a:close/>
                              </a:path>
                            </a:pathLst>
                          </a:custGeom>
                          <a:solidFill>
                            <a:srgbClr val="007EB0"/>
                          </a:solidFill>
                        </wps:spPr>
                        <wps:bodyPr wrap="square" lIns="0" tIns="0" rIns="0" bIns="0" rtlCol="0">
                          <a:noAutofit/>
                        </wps:bodyPr>
                      </wps:wsp>
                      <wps:wsp>
                        <wps:cNvPr id="390" name="Graphic 390"/>
                        <wps:cNvSpPr/>
                        <wps:spPr>
                          <a:xfrm>
                            <a:off x="787095" y="2540000"/>
                            <a:ext cx="3482975" cy="2492375"/>
                          </a:xfrm>
                          <a:custGeom>
                            <a:avLst/>
                            <a:gdLst/>
                            <a:ahLst/>
                            <a:cxnLst/>
                            <a:rect l="l" t="t" r="r" b="b"/>
                            <a:pathLst>
                              <a:path w="3482975" h="2492375">
                                <a:moveTo>
                                  <a:pt x="3482378" y="0"/>
                                </a:moveTo>
                                <a:lnTo>
                                  <a:pt x="0" y="0"/>
                                </a:lnTo>
                                <a:lnTo>
                                  <a:pt x="0" y="2491905"/>
                                </a:lnTo>
                                <a:lnTo>
                                  <a:pt x="3482378" y="2491905"/>
                                </a:lnTo>
                                <a:lnTo>
                                  <a:pt x="3482378" y="0"/>
                                </a:lnTo>
                                <a:close/>
                              </a:path>
                            </a:pathLst>
                          </a:custGeom>
                          <a:solidFill>
                            <a:srgbClr val="FFFFFF"/>
                          </a:solidFill>
                        </wps:spPr>
                        <wps:bodyPr wrap="square" lIns="0" tIns="0" rIns="0" bIns="0" rtlCol="0">
                          <a:noAutofit/>
                        </wps:bodyPr>
                      </wps:wsp>
                      <pic:pic xmlns:pic="http://schemas.openxmlformats.org/drawingml/2006/picture">
                        <pic:nvPicPr>
                          <pic:cNvPr id="391" name="Image 391"/>
                          <pic:cNvPicPr/>
                        </pic:nvPicPr>
                        <pic:blipFill>
                          <a:blip r:embed="rId76" cstate="print"/>
                          <a:stretch>
                            <a:fillRect/>
                          </a:stretch>
                        </pic:blipFill>
                        <pic:spPr>
                          <a:xfrm>
                            <a:off x="787101" y="2673693"/>
                            <a:ext cx="3482373" cy="1112531"/>
                          </a:xfrm>
                          <a:prstGeom prst="rect">
                            <a:avLst/>
                          </a:prstGeom>
                        </pic:spPr>
                      </pic:pic>
                      <pic:pic xmlns:pic="http://schemas.openxmlformats.org/drawingml/2006/picture">
                        <pic:nvPicPr>
                          <pic:cNvPr id="392" name="Image 392"/>
                          <pic:cNvPicPr/>
                        </pic:nvPicPr>
                        <pic:blipFill>
                          <a:blip r:embed="rId77" cstate="print"/>
                          <a:stretch>
                            <a:fillRect/>
                          </a:stretch>
                        </pic:blipFill>
                        <pic:spPr>
                          <a:xfrm>
                            <a:off x="787101" y="4041295"/>
                            <a:ext cx="2004066" cy="990609"/>
                          </a:xfrm>
                          <a:prstGeom prst="rect">
                            <a:avLst/>
                          </a:prstGeom>
                        </pic:spPr>
                      </pic:pic>
                      <wps:wsp>
                        <wps:cNvPr id="393" name="Textbox 393"/>
                        <wps:cNvSpPr txBox="1"/>
                        <wps:spPr>
                          <a:xfrm>
                            <a:off x="787101" y="2524384"/>
                            <a:ext cx="970915" cy="134620"/>
                          </a:xfrm>
                          <a:prstGeom prst="rect">
                            <a:avLst/>
                          </a:prstGeom>
                        </wps:spPr>
                        <wps:txbx>
                          <w:txbxContent>
                            <w:p w14:paraId="0DC8BB4A">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85"/>
                                  <w:sz w:val="15"/>
                                </w:rPr>
                                <w:t>EMPLOYEE</w:t>
                              </w:r>
                            </w:p>
                          </w:txbxContent>
                        </wps:txbx>
                        <wps:bodyPr wrap="square" lIns="0" tIns="0" rIns="0" bIns="0" rtlCol="0">
                          <a:noAutofit/>
                        </wps:bodyPr>
                      </wps:wsp>
                      <wps:wsp>
                        <wps:cNvPr id="394" name="Textbox 394"/>
                        <wps:cNvSpPr txBox="1"/>
                        <wps:spPr>
                          <a:xfrm>
                            <a:off x="2718685" y="2524384"/>
                            <a:ext cx="1361440" cy="134620"/>
                          </a:xfrm>
                          <a:prstGeom prst="rect">
                            <a:avLst/>
                          </a:prstGeom>
                        </wps:spPr>
                        <wps:txbx>
                          <w:txbxContent>
                            <w:p w14:paraId="67D01EE5">
                              <w:pPr>
                                <w:spacing w:before="0"/>
                                <w:ind w:left="0" w:right="0" w:firstLine="0"/>
                                <w:jc w:val="left"/>
                                <w:rPr>
                                  <w:rFonts w:ascii="Arial Black" w:hAnsi="Arial Black"/>
                                  <w:sz w:val="15"/>
                                </w:rPr>
                              </w:pPr>
                              <w:r>
                                <w:rPr>
                                  <w:rFonts w:ascii="Arial Black" w:hAnsi="Arial Black"/>
                                  <w:color w:val="231F20"/>
                                  <w:w w:val="90"/>
                                  <w:sz w:val="15"/>
                                </w:rPr>
                                <w:t>Veritaban</w:t>
                              </w:r>
                              <w:r>
                                <w:rPr>
                                  <w:color w:val="231F20"/>
                                  <w:w w:val="90"/>
                                  <w:sz w:val="15"/>
                                </w:rPr>
                                <w:t>ı</w:t>
                              </w:r>
                              <w:r>
                                <w:rPr>
                                  <w:color w:val="231F20"/>
                                  <w:spacing w:val="6"/>
                                  <w:sz w:val="15"/>
                                </w:rPr>
                                <w:t xml:space="preserve">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xml:space="preserve"> </w:t>
                              </w:r>
                              <w:r>
                                <w:rPr>
                                  <w:rFonts w:ascii="Arial Black" w:hAnsi="Arial Black"/>
                                  <w:color w:val="231F20"/>
                                  <w:spacing w:val="-2"/>
                                  <w:w w:val="90"/>
                                  <w:sz w:val="15"/>
                                </w:rPr>
                                <w:t>Ch04_ShortCo</w:t>
                              </w:r>
                            </w:p>
                          </w:txbxContent>
                        </wps:txbx>
                        <wps:bodyPr wrap="square" lIns="0" tIns="0" rIns="0" bIns="0" rtlCol="0">
                          <a:noAutofit/>
                        </wps:bodyPr>
                      </wps:wsp>
                      <wps:wsp>
                        <wps:cNvPr id="395" name="Textbox 395"/>
                        <wps:cNvSpPr txBox="1"/>
                        <wps:spPr>
                          <a:xfrm>
                            <a:off x="787101" y="3886793"/>
                            <a:ext cx="1060450" cy="134620"/>
                          </a:xfrm>
                          <a:prstGeom prst="rect">
                            <a:avLst/>
                          </a:prstGeom>
                        </wps:spPr>
                        <wps:txbx>
                          <w:txbxContent>
                            <w:p w14:paraId="477CA2B5">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DEPENDENT</w:t>
                              </w:r>
                            </w:p>
                          </w:txbxContent>
                        </wps:txbx>
                        <wps:bodyPr wrap="square" lIns="0" tIns="0" rIns="0" bIns="0" rtlCol="0">
                          <a:noAutofit/>
                        </wps:bodyPr>
                      </wps:wsp>
                    </wpg:wgp>
                  </a:graphicData>
                </a:graphic>
              </wp:anchor>
            </w:drawing>
          </mc:Choice>
          <mc:Fallback>
            <w:pict>
              <v:group id="_x0000_s1026" o:spid="_x0000_s1026" o:spt="203" style="position:absolute;left:0pt;margin-left:72pt;margin-top:49.5pt;height:688.5pt;width:393.3pt;mso-position-horizontal-relative:page;mso-position-vertical-relative:page;z-index:-251608064;mso-width-relative:page;mso-height-relative:page;" coordorigin="89890,0" coordsize="4994973,8743950" o:gfxdata="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">
                <o:lock v:ext="edit" aspectratio="f"/>
                <v:shape id="Graphic 385" o:spid="_x0000_s1026" o:spt="100" style="position:absolute;left:5083593;top:0;height:8743950;width:1270;" filled="f" stroked="t" coordsize="1,8743950" o:gfxdata="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Qo4C74A&#10;AADcAAAADwAAAAAAAAABACAAAAAiAAAAZHJzL2Rvd25yZXYueG1sUEsBAhQAFAAAAAgAh07iQDMv&#10;BZ47AAAAOQAAABAAAAAAAAAAAQAgAAAADQEAAGRycy9zaGFwZXhtbC54bWxQSwUGAAAAAAYABgBb&#10;AQAAtwMAAAAA&#10;" path="m0,0l0,8743950e">
                  <v:fill on="f" focussize="0,0"/>
                  <v:stroke weight="0.34992125984252pt" color="#939598" joinstyle="round"/>
                  <v:imagedata o:title=""/>
                  <o:lock v:ext="edit" aspectratio="f"/>
                  <v:textbox inset="0mm,0mm,0mm,0mm"/>
                </v:shape>
                <v:shape id="Image 387" o:spid="_x0000_s1026" o:spt="75" type="#_x0000_t75" style="position:absolute;left:89890;top:2404110;height:2778606;width:4876800;" filled="f" o:preferrelative="t" stroked="f" coordsize="21600,21600" o:gfxdata="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mzgIrgAAADcAAAA&#10;DwAAAAAAAAABACAAAAAiAAAAZHJzL2Rvd25yZXYueG1sUEsBAhQAFAAAAAgAh07iQDMvBZ47AAAA&#10;OQAAABAAAAAAAAAAAQAgAAAABwEAAGRycy9zaGFwZXhtbC54bWxQSwUGAAAAAAYABgBbAQAAsQMA&#10;AAAA&#10;">
                  <v:fill on="f" focussize="0,0"/>
                  <v:stroke on="f"/>
                  <v:imagedata r:id="rId75" o:title=""/>
                  <o:lock v:ext="edit" aspectratio="f"/>
                </v:shape>
                <v:shape id="Graphic 388" o:spid="_x0000_s1026" o:spt="100" style="position:absolute;left:893889;top:2075395;height:244475;width:4072890;" fillcolor="#414042" filled="t" stroked="f" coordsize="4072890,244475" o:gfxdata="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Ats3rsAAADc&#10;AAAADwAAAAAAAAABACAAAAAiAAAAZHJzL2Rvd25yZXYueG1sUEsBAhQAFAAAAAgAh07iQDMvBZ47&#10;AAAAOQAAABAAAAAAAAAAAQAgAAAACgEAAGRycy9zaGFwZXhtbC54bWxQSwUGAAAAAAYABgBbAQAA&#10;tAMAAAAA&#10;" path="m0,244475l4072801,244475,4072801,0,0,0,0,244475xe">
                  <v:fill on="t" focussize="0,0"/>
                  <v:stroke on="f"/>
                  <v:imagedata o:title=""/>
                  <o:lock v:ext="edit" aspectratio="f"/>
                  <v:textbox inset="0mm,0mm,0mm,0mm"/>
                </v:shape>
                <v:shape id="Graphic 389" o:spid="_x0000_s1026" o:spt="100" style="position:absolute;left:89890;top:2075402;height:244475;width:804545;" fillcolor="#007EB0" filled="t" stroked="f" coordsize="804545,244475" o:gfxdata="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dnqQvQAA&#10;ANwAAAAPAAAAAAAAAAEAIAAAACIAAABkcnMvZG93bnJldi54bWxQSwECFAAUAAAACACHTuJAMy8F&#10;njsAAAA5AAAAEAAAAAAAAAABACAAAAAMAQAAZHJzL3NoYXBleG1sLnhtbFBLBQYAAAAABgAGAFsB&#10;AAC2AwAAAAA=&#10;" path="m0,244475l803998,244475,803998,0,0,0,0,244475xe">
                  <v:fill on="t" focussize="0,0"/>
                  <v:stroke on="f"/>
                  <v:imagedata o:title=""/>
                  <o:lock v:ext="edit" aspectratio="f"/>
                  <v:textbox inset="0mm,0mm,0mm,0mm"/>
                </v:shape>
                <v:shape id="Graphic 390" o:spid="_x0000_s1026" o:spt="100" style="position:absolute;left:787095;top:2540000;height:2492375;width:3482975;" fillcolor="#FFFFFF" filled="t" stroked="f" coordsize="3482975,2492375" o:gfxdata="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BxourgAAADcAAAA&#10;DwAAAAAAAAABACAAAAAiAAAAZHJzL2Rvd25yZXYueG1sUEsBAhQAFAAAAAgAh07iQDMvBZ47AAAA&#10;OQAAABAAAAAAAAAAAQAgAAAABwEAAGRycy9zaGFwZXhtbC54bWxQSwUGAAAAAAYABgBbAQAAsQMA&#10;AAAA&#10;" path="m3482378,0l0,0,0,2491905,3482378,2491905,3482378,0xe">
                  <v:fill on="t" focussize="0,0"/>
                  <v:stroke on="f"/>
                  <v:imagedata o:title=""/>
                  <o:lock v:ext="edit" aspectratio="f"/>
                  <v:textbox inset="0mm,0mm,0mm,0mm"/>
                </v:shape>
                <v:shape id="Image 391" o:spid="_x0000_s1026" o:spt="75" type="#_x0000_t75" style="position:absolute;left:787101;top:2673693;height:1112531;width:3482373;" filled="f" o:preferrelative="t" stroked="f" coordsize="21600,21600" o:gfxdata="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lwEar4A&#10;AADcAAAADwAAAAAAAAABACAAAAAiAAAAZHJzL2Rvd25yZXYueG1sUEsBAhQAFAAAAAgAh07iQDMv&#10;BZ47AAAAOQAAABAAAAAAAAAAAQAgAAAADQEAAGRycy9zaGFwZXhtbC54bWxQSwUGAAAAAAYABgBb&#10;AQAAtwMAAAAA&#10;">
                  <v:fill on="f" focussize="0,0"/>
                  <v:stroke on="f"/>
                  <v:imagedata r:id="rId76" o:title=""/>
                  <o:lock v:ext="edit" aspectratio="f"/>
                </v:shape>
                <v:shape id="Image 392" o:spid="_x0000_s1026" o:spt="75" type="#_x0000_t75" style="position:absolute;left:787101;top:4041295;height:990609;width:2004066;" filled="f" o:preferrelative="t" stroked="f" coordsize="21600,21600" o:gfxdata="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Es04vQAA&#10;ANwAAAAPAAAAAAAAAAEAIAAAACIAAABkcnMvZG93bnJldi54bWxQSwECFAAUAAAACACHTuJAMy8F&#10;njsAAAA5AAAAEAAAAAAAAAABACAAAAAMAQAAZHJzL3NoYXBleG1sLnhtbFBLBQYAAAAABgAGAFsB&#10;AAC2AwAAAAA=&#10;">
                  <v:fill on="f" focussize="0,0"/>
                  <v:stroke on="f"/>
                  <v:imagedata r:id="rId77" o:title=""/>
                  <o:lock v:ext="edit" aspectratio="f"/>
                </v:shape>
                <v:shape id="Textbox 393" o:spid="_x0000_s1026" o:spt="202" type="#_x0000_t202" style="position:absolute;left:787101;top:2524384;height:134620;width:970915;" filled="f" stroked="f" coordsize="21600,21600" o:gfxdata="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cM3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DC8BB4A">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85"/>
                            <w:sz w:val="15"/>
                          </w:rPr>
                          <w:t>EMPLOYEE</w:t>
                        </w:r>
                      </w:p>
                    </w:txbxContent>
                  </v:textbox>
                </v:shape>
                <v:shape id="Textbox 394" o:spid="_x0000_s1026" o:spt="202" type="#_x0000_t202" style="position:absolute;left:2718685;top:2524384;height:134620;width:1361440;" filled="f" stroked="f" coordsize="21600,21600" o:gfxdata="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11qw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7D01EE5">
                        <w:pPr>
                          <w:spacing w:before="0"/>
                          <w:ind w:left="0" w:right="0" w:firstLine="0"/>
                          <w:jc w:val="left"/>
                          <w:rPr>
                            <w:rFonts w:ascii="Arial Black" w:hAnsi="Arial Black"/>
                            <w:sz w:val="15"/>
                          </w:rPr>
                        </w:pPr>
                        <w:r>
                          <w:rPr>
                            <w:rFonts w:ascii="Arial Black" w:hAnsi="Arial Black"/>
                            <w:color w:val="231F20"/>
                            <w:w w:val="90"/>
                            <w:sz w:val="15"/>
                          </w:rPr>
                          <w:t>Veritaban</w:t>
                        </w:r>
                        <w:r>
                          <w:rPr>
                            <w:color w:val="231F20"/>
                            <w:w w:val="90"/>
                            <w:sz w:val="15"/>
                          </w:rPr>
                          <w:t>ı</w:t>
                        </w:r>
                        <w:r>
                          <w:rPr>
                            <w:color w:val="231F20"/>
                            <w:spacing w:val="6"/>
                            <w:sz w:val="15"/>
                          </w:rPr>
                          <w:t xml:space="preserve">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xml:space="preserve"> </w:t>
                        </w:r>
                        <w:r>
                          <w:rPr>
                            <w:rFonts w:ascii="Arial Black" w:hAnsi="Arial Black"/>
                            <w:color w:val="231F20"/>
                            <w:spacing w:val="-2"/>
                            <w:w w:val="90"/>
                            <w:sz w:val="15"/>
                          </w:rPr>
                          <w:t>Ch04_ShortCo</w:t>
                        </w:r>
                      </w:p>
                    </w:txbxContent>
                  </v:textbox>
                </v:shape>
                <v:shape id="Textbox 395" o:spid="_x0000_s1026" o:spt="202" type="#_x0000_t202" style="position:absolute;left:787101;top:3886793;height:134620;width:1060450;" filled="f" stroked="f" coordsize="21600,21600" o:gfxdata="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5Dp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77CA2B5">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DEPENDENT</w:t>
                        </w:r>
                      </w:p>
                    </w:txbxContent>
                  </v:textbox>
                </v:shape>
              </v:group>
            </w:pict>
          </mc:Fallback>
        </mc:AlternateContent>
      </w:r>
      <w:r>
        <w:rPr>
          <w:color w:val="231F20"/>
        </w:rPr>
        <w:t>Zayıf varlığın birincil anahtarının bir kısmını güçlü muadilinden miras aldığını unutmayın. Örneğin, Şekil 4.11'de gösterilen DEPENDENT varlığının anahtarının en azından bir kısmı EMPLOYEE varlığından miras alınmıştır:</w:t>
      </w:r>
    </w:p>
    <w:p w14:paraId="1201D2AF">
      <w:pPr>
        <w:pStyle w:val="12"/>
        <w:spacing w:before="120" w:line="271" w:lineRule="auto"/>
        <w:ind w:left="1440" w:right="1823"/>
      </w:pPr>
      <w:r>
        <w:rPr>
          <w:color w:val="231F20"/>
          <w:w w:val="105"/>
        </w:rPr>
        <w:t>EMPLOYEE</w:t>
      </w:r>
      <w:r>
        <w:rPr>
          <w:color w:val="231F20"/>
          <w:spacing w:val="40"/>
          <w:w w:val="105"/>
        </w:rPr>
        <w:t xml:space="preserve"> </w:t>
      </w:r>
      <w:r>
        <w:rPr>
          <w:color w:val="231F20"/>
          <w:w w:val="105"/>
        </w:rPr>
        <w:t>(</w:t>
      </w:r>
      <w:r>
        <w:rPr>
          <w:b/>
          <w:color w:val="231F20"/>
          <w:w w:val="105"/>
          <w:u w:val="single" w:color="231F20"/>
        </w:rPr>
        <w:t>EMP_NUM</w:t>
      </w:r>
      <w:r>
        <w:rPr>
          <w:color w:val="231F20"/>
          <w:w w:val="105"/>
        </w:rPr>
        <w:t>,</w:t>
      </w:r>
      <w:r>
        <w:rPr>
          <w:color w:val="231F20"/>
          <w:spacing w:val="40"/>
          <w:w w:val="105"/>
        </w:rPr>
        <w:t xml:space="preserve"> </w:t>
      </w:r>
      <w:r>
        <w:rPr>
          <w:color w:val="231F20"/>
          <w:w w:val="105"/>
        </w:rPr>
        <w:t>EMP_LNAME,</w:t>
      </w:r>
      <w:r>
        <w:rPr>
          <w:color w:val="231F20"/>
          <w:spacing w:val="40"/>
          <w:w w:val="105"/>
        </w:rPr>
        <w:t xml:space="preserve"> </w:t>
      </w:r>
      <w:r>
        <w:rPr>
          <w:color w:val="231F20"/>
          <w:w w:val="105"/>
        </w:rPr>
        <w:t>EMP_FNAME,</w:t>
      </w:r>
      <w:r>
        <w:rPr>
          <w:color w:val="231F20"/>
          <w:spacing w:val="40"/>
          <w:w w:val="105"/>
        </w:rPr>
        <w:t xml:space="preserve"> </w:t>
      </w:r>
      <w:r>
        <w:rPr>
          <w:color w:val="231F20"/>
          <w:w w:val="105"/>
        </w:rPr>
        <w:t>EMP_INITIAL,</w:t>
      </w:r>
      <w:r>
        <w:rPr>
          <w:color w:val="231F20"/>
          <w:spacing w:val="40"/>
          <w:w w:val="105"/>
        </w:rPr>
        <w:t xml:space="preserve"> </w:t>
      </w:r>
      <w:r>
        <w:rPr>
          <w:color w:val="231F20"/>
          <w:w w:val="105"/>
        </w:rPr>
        <w:t>EMP_DOB,</w:t>
      </w:r>
      <w:r>
        <w:rPr>
          <w:color w:val="231F20"/>
          <w:spacing w:val="40"/>
          <w:w w:val="105"/>
        </w:rPr>
        <w:t xml:space="preserve"> </w:t>
      </w:r>
      <w:r>
        <w:rPr>
          <w:color w:val="231F20"/>
          <w:spacing w:val="-2"/>
          <w:w w:val="105"/>
        </w:rPr>
        <w:t>EMP_HIREDATE)</w:t>
      </w:r>
    </w:p>
    <w:p w14:paraId="3C887FD3">
      <w:pPr>
        <w:spacing w:before="120"/>
        <w:ind w:left="1440" w:right="0" w:firstLine="0"/>
        <w:jc w:val="left"/>
        <w:rPr>
          <w:sz w:val="19"/>
        </w:rPr>
      </w:pPr>
      <w:r>
        <w:rPr>
          <w:color w:val="231F20"/>
          <w:w w:val="105"/>
          <w:sz w:val="19"/>
        </w:rPr>
        <w:t>BAĞIMLI</w:t>
      </w:r>
      <w:r>
        <w:rPr>
          <w:color w:val="231F20"/>
          <w:spacing w:val="-3"/>
          <w:w w:val="105"/>
          <w:sz w:val="19"/>
        </w:rPr>
        <w:t xml:space="preserve"> </w:t>
      </w:r>
      <w:r>
        <w:rPr>
          <w:color w:val="231F20"/>
          <w:w w:val="105"/>
          <w:sz w:val="19"/>
        </w:rPr>
        <w:t>(</w:t>
      </w:r>
      <w:r>
        <w:rPr>
          <w:b/>
          <w:color w:val="231F20"/>
          <w:w w:val="105"/>
          <w:sz w:val="19"/>
          <w:u w:val="single" w:color="231F20"/>
        </w:rPr>
        <w:t>EMP_NUM</w:t>
      </w:r>
      <w:r>
        <w:rPr>
          <w:b/>
          <w:color w:val="231F20"/>
          <w:w w:val="105"/>
          <w:sz w:val="19"/>
        </w:rPr>
        <w:t>,</w:t>
      </w:r>
      <w:r>
        <w:rPr>
          <w:b/>
          <w:color w:val="231F20"/>
          <w:spacing w:val="-2"/>
          <w:w w:val="105"/>
          <w:sz w:val="19"/>
        </w:rPr>
        <w:t xml:space="preserve"> </w:t>
      </w:r>
      <w:r>
        <w:rPr>
          <w:b/>
          <w:color w:val="231F20"/>
          <w:w w:val="105"/>
          <w:sz w:val="19"/>
          <w:u w:val="single" w:color="231F20"/>
        </w:rPr>
        <w:t>DEP_NUM</w:t>
      </w:r>
      <w:r>
        <w:rPr>
          <w:color w:val="231F20"/>
          <w:w w:val="105"/>
          <w:sz w:val="19"/>
        </w:rPr>
        <w:t>,</w:t>
      </w:r>
      <w:r>
        <w:rPr>
          <w:color w:val="231F20"/>
          <w:spacing w:val="-3"/>
          <w:w w:val="105"/>
          <w:sz w:val="19"/>
        </w:rPr>
        <w:t xml:space="preserve"> </w:t>
      </w:r>
      <w:r>
        <w:rPr>
          <w:color w:val="231F20"/>
          <w:w w:val="105"/>
          <w:sz w:val="19"/>
        </w:rPr>
        <w:t>DEP_FNAME,</w:t>
      </w:r>
      <w:r>
        <w:rPr>
          <w:color w:val="231F20"/>
          <w:spacing w:val="-2"/>
          <w:w w:val="105"/>
          <w:sz w:val="19"/>
        </w:rPr>
        <w:t xml:space="preserve"> DEP_DOB)</w:t>
      </w:r>
    </w:p>
    <w:p w14:paraId="2704FCF5">
      <w:pPr>
        <w:pStyle w:val="12"/>
        <w:spacing w:before="150" w:line="271" w:lineRule="auto"/>
        <w:ind w:left="1440" w:right="3110" w:firstLine="360"/>
        <w:jc w:val="both"/>
      </w:pPr>
      <w:r>
        <w:rPr>
          <w:color w:val="231F20"/>
          <w:w w:val="105"/>
        </w:rPr>
        <w:t>Şekil 4.12'de zayıf varlık (DEPENDENT) ile onun ebeveyni veya güçlü muadili (EMPLOYEE) arasındaki ilişkinin uygulanması gösterilmektedir. DEPENDENT'ın birincil anahtarının EMP_NUM ve DEP_NUM olmak üzere iki öznitelikten oluştuğunu ve EMP_NUM'ın EMPLOYEE'den miras alındığını unutmayın.</w:t>
      </w:r>
    </w:p>
    <w:p w14:paraId="777D6792">
      <w:pPr>
        <w:pStyle w:val="12"/>
        <w:spacing w:before="132"/>
      </w:pPr>
    </w:p>
    <w:p w14:paraId="153ED9AC">
      <w:pPr>
        <w:tabs>
          <w:tab w:val="left" w:pos="2700"/>
        </w:tabs>
        <w:spacing w:before="1"/>
        <w:ind w:left="1528" w:right="0" w:firstLine="0"/>
        <w:jc w:val="left"/>
        <w:rPr>
          <w:rFonts w:ascii="Trebuchet MS" w:hAnsi="Trebuchet MS"/>
          <w:b/>
          <w:sz w:val="25"/>
        </w:rPr>
      </w:pPr>
      <w:r>
        <w:rPr>
          <w:sz w:val="27"/>
        </w:rPr>
        <mc:AlternateContent>
          <mc:Choice Requires="wps">
            <w:drawing>
              <wp:anchor distT="0" distB="0" distL="114300" distR="114300" simplePos="0" relativeHeight="251730944" behindDoc="0" locked="0" layoutInCell="1" allowOverlap="1">
                <wp:simplePos x="0" y="0"/>
                <wp:positionH relativeFrom="column">
                  <wp:posOffset>906780</wp:posOffset>
                </wp:positionH>
                <wp:positionV relativeFrom="paragraph">
                  <wp:posOffset>56515</wp:posOffset>
                </wp:positionV>
                <wp:extent cx="4867275" cy="3114675"/>
                <wp:effectExtent l="0" t="0" r="9525" b="9525"/>
                <wp:wrapNone/>
                <wp:docPr id="406" name="Text Box 406"/>
                <wp:cNvGraphicFramePr/>
                <a:graphic xmlns:a="http://schemas.openxmlformats.org/drawingml/2006/main">
                  <a:graphicData uri="http://schemas.microsoft.com/office/word/2010/wordprocessingShape">
                    <wps:wsp>
                      <wps:cNvSpPr txBox="1"/>
                      <wps:spPr>
                        <a:xfrm>
                          <a:off x="906780" y="2665095"/>
                          <a:ext cx="4867275" cy="31146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1B581AA">
                            <w:r>
                              <w:drawing>
                                <wp:inline distT="0" distB="0" distL="114300" distR="114300">
                                  <wp:extent cx="4678045" cy="3015615"/>
                                  <wp:effectExtent l="0" t="0" r="635" b="1905"/>
                                  <wp:docPr id="4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6"/>
                                          <pic:cNvPicPr>
                                            <a:picLocks noChangeAspect="1"/>
                                          </pic:cNvPicPr>
                                        </pic:nvPicPr>
                                        <pic:blipFill>
                                          <a:blip r:embed="rId78"/>
                                          <a:stretch>
                                            <a:fillRect/>
                                          </a:stretch>
                                        </pic:blipFill>
                                        <pic:spPr>
                                          <a:xfrm>
                                            <a:off x="0" y="0"/>
                                            <a:ext cx="4678045" cy="30156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1.4pt;margin-top:4.45pt;height:245.25pt;width:383.25pt;z-index:251730944;mso-width-relative:page;mso-height-relative:page;" fillcolor="#FFFFFF [3201]" filled="t" stroked="f" coordsize="21600,21600" o:gfxdata="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k5dcPdQAAAAJAQAADwAAAAAAAAAB&#10;ACAAAAAiAAAAZHJzL2Rvd25yZXYueG1sUEsBAhQAFAAAAAgAh07iQH+KZGdNAgAAngQAAA4AAAAA&#10;AAAAAQAgAAAAIwEAAGRycy9lMm9Eb2MueG1sUEsFBgAAAAAGAAYAWQEAAOIFAAAAAA==&#10;">
                <v:fill on="t" focussize="0,0"/>
                <v:stroke on="f" weight="0.5pt"/>
                <v:imagedata o:title=""/>
                <o:lock v:ext="edit" aspectratio="f"/>
                <v:textbox>
                  <w:txbxContent>
                    <w:p w14:paraId="01B581AA">
                      <w:r>
                        <w:drawing>
                          <wp:inline distT="0" distB="0" distL="114300" distR="114300">
                            <wp:extent cx="4678045" cy="3015615"/>
                            <wp:effectExtent l="0" t="0" r="635" b="1905"/>
                            <wp:docPr id="4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6"/>
                                    <pic:cNvPicPr>
                                      <a:picLocks noChangeAspect="1"/>
                                    </pic:cNvPicPr>
                                  </pic:nvPicPr>
                                  <pic:blipFill>
                                    <a:blip r:embed="rId78"/>
                                    <a:stretch>
                                      <a:fillRect/>
                                    </a:stretch>
                                  </pic:blipFill>
                                  <pic:spPr>
                                    <a:xfrm>
                                      <a:off x="0" y="0"/>
                                      <a:ext cx="4678045" cy="3015615"/>
                                    </a:xfrm>
                                    <a:prstGeom prst="rect">
                                      <a:avLst/>
                                    </a:prstGeom>
                                    <a:noFill/>
                                    <a:ln>
                                      <a:noFill/>
                                    </a:ln>
                                  </pic:spPr>
                                </pic:pic>
                              </a:graphicData>
                            </a:graphic>
                          </wp:inline>
                        </w:drawing>
                      </w:r>
                    </w:p>
                  </w:txbxContent>
                </v:textbox>
              </v:shape>
            </w:pict>
          </mc:Fallback>
        </mc:AlternateContent>
      </w:r>
      <w:r>
        <w:rPr>
          <w:b/>
          <w:color w:val="FFFFFF"/>
          <w:w w:val="80"/>
          <w:sz w:val="27"/>
        </w:rPr>
        <w:t>Ş</w:t>
      </w:r>
      <w:r>
        <w:rPr>
          <w:rFonts w:ascii="Trebuchet MS" w:hAnsi="Trebuchet MS"/>
          <w:b/>
          <w:color w:val="FFFFFF"/>
          <w:w w:val="80"/>
          <w:sz w:val="27"/>
        </w:rPr>
        <w:t>ekil</w:t>
      </w:r>
      <w:r>
        <w:rPr>
          <w:rFonts w:ascii="Trebuchet MS" w:hAnsi="Trebuchet MS"/>
          <w:b/>
          <w:color w:val="FFFFFF"/>
          <w:spacing w:val="-21"/>
          <w:w w:val="80"/>
          <w:sz w:val="27"/>
        </w:rPr>
        <w:t xml:space="preserve"> </w:t>
      </w:r>
      <w:r>
        <w:rPr>
          <w:rFonts w:ascii="Trebuchet MS" w:hAnsi="Trebuchet MS"/>
          <w:b/>
          <w:color w:val="FFFFFF"/>
          <w:spacing w:val="-4"/>
          <w:w w:val="95"/>
          <w:sz w:val="27"/>
        </w:rPr>
        <w:t>4.12</w:t>
      </w:r>
      <w:r>
        <w:rPr>
          <w:rFonts w:ascii="Trebuchet MS" w:hAnsi="Trebuchet MS"/>
          <w:b/>
          <w:color w:val="FFFFFF"/>
          <w:sz w:val="27"/>
        </w:rPr>
        <w:tab/>
      </w:r>
      <w:r>
        <w:rPr>
          <w:rFonts w:ascii="Trebuchet MS" w:hAnsi="Trebuchet MS"/>
          <w:b/>
          <w:color w:val="FFFFFF"/>
          <w:w w:val="85"/>
          <w:sz w:val="25"/>
        </w:rPr>
        <w:t>G</w:t>
      </w:r>
      <w:r>
        <w:rPr>
          <w:b/>
          <w:color w:val="FFFFFF"/>
          <w:w w:val="85"/>
          <w:sz w:val="25"/>
        </w:rPr>
        <w:t>üç</w:t>
      </w:r>
      <w:r>
        <w:rPr>
          <w:rFonts w:ascii="Trebuchet MS" w:hAnsi="Trebuchet MS"/>
          <w:b/>
          <w:color w:val="FFFFFF"/>
          <w:w w:val="85"/>
          <w:sz w:val="25"/>
        </w:rPr>
        <w:t>l</w:t>
      </w:r>
      <w:r>
        <w:rPr>
          <w:b/>
          <w:color w:val="FFFFFF"/>
          <w:w w:val="85"/>
          <w:sz w:val="25"/>
        </w:rPr>
        <w:t>ü</w:t>
      </w:r>
      <w:r>
        <w:rPr>
          <w:b/>
          <w:color w:val="FFFFFF"/>
          <w:sz w:val="25"/>
        </w:rPr>
        <w:t xml:space="preserve"> </w:t>
      </w:r>
      <w:r>
        <w:rPr>
          <w:rFonts w:ascii="Trebuchet MS" w:hAnsi="Trebuchet MS"/>
          <w:b/>
          <w:color w:val="FFFFFF"/>
          <w:w w:val="85"/>
          <w:sz w:val="25"/>
        </w:rPr>
        <w:t>Bir</w:t>
      </w:r>
      <w:r>
        <w:rPr>
          <w:rFonts w:ascii="Trebuchet MS" w:hAnsi="Trebuchet MS"/>
          <w:b/>
          <w:color w:val="FFFFFF"/>
          <w:spacing w:val="-1"/>
          <w:w w:val="85"/>
          <w:sz w:val="25"/>
        </w:rPr>
        <w:t xml:space="preserve"> </w:t>
      </w:r>
      <w:r>
        <w:rPr>
          <w:b/>
          <w:color w:val="FFFFFF"/>
          <w:w w:val="85"/>
          <w:sz w:val="25"/>
        </w:rPr>
        <w:t>İ</w:t>
      </w:r>
      <w:r>
        <w:rPr>
          <w:rFonts w:ascii="Trebuchet MS" w:hAnsi="Trebuchet MS"/>
          <w:b/>
          <w:color w:val="FFFFFF"/>
          <w:w w:val="85"/>
          <w:sz w:val="25"/>
        </w:rPr>
        <w:t>li</w:t>
      </w:r>
      <w:r>
        <w:rPr>
          <w:b/>
          <w:color w:val="FFFFFF"/>
          <w:w w:val="85"/>
          <w:sz w:val="25"/>
        </w:rPr>
        <w:t>ş</w:t>
      </w:r>
      <w:r>
        <w:rPr>
          <w:rFonts w:ascii="Trebuchet MS" w:hAnsi="Trebuchet MS"/>
          <w:b/>
          <w:color w:val="FFFFFF"/>
          <w:w w:val="85"/>
          <w:sz w:val="25"/>
        </w:rPr>
        <w:t>kide</w:t>
      </w:r>
      <w:r>
        <w:rPr>
          <w:rFonts w:ascii="Trebuchet MS" w:hAnsi="Trebuchet MS"/>
          <w:b/>
          <w:color w:val="FFFFFF"/>
          <w:spacing w:val="-6"/>
          <w:w w:val="85"/>
          <w:sz w:val="25"/>
        </w:rPr>
        <w:t xml:space="preserve"> </w:t>
      </w:r>
      <w:r>
        <w:rPr>
          <w:rFonts w:ascii="Trebuchet MS" w:hAnsi="Trebuchet MS"/>
          <w:b/>
          <w:color w:val="FFFFFF"/>
          <w:w w:val="85"/>
          <w:sz w:val="25"/>
        </w:rPr>
        <w:t>Zay</w:t>
      </w:r>
      <w:r>
        <w:rPr>
          <w:b/>
          <w:color w:val="FFFFFF"/>
          <w:w w:val="85"/>
          <w:sz w:val="25"/>
        </w:rPr>
        <w:t>ı</w:t>
      </w:r>
      <w:r>
        <w:rPr>
          <w:rFonts w:ascii="Trebuchet MS" w:hAnsi="Trebuchet MS"/>
          <w:b/>
          <w:color w:val="FFFFFF"/>
          <w:w w:val="85"/>
          <w:sz w:val="25"/>
        </w:rPr>
        <w:t>f</w:t>
      </w:r>
      <w:r>
        <w:rPr>
          <w:rFonts w:ascii="Trebuchet MS" w:hAnsi="Trebuchet MS"/>
          <w:b/>
          <w:color w:val="FFFFFF"/>
          <w:spacing w:val="-1"/>
          <w:w w:val="85"/>
          <w:sz w:val="25"/>
        </w:rPr>
        <w:t xml:space="preserve"> </w:t>
      </w:r>
      <w:r>
        <w:rPr>
          <w:rFonts w:ascii="Trebuchet MS" w:hAnsi="Trebuchet MS"/>
          <w:b/>
          <w:color w:val="FFFFFF"/>
          <w:w w:val="85"/>
          <w:sz w:val="25"/>
        </w:rPr>
        <w:t>Bir</w:t>
      </w:r>
      <w:r>
        <w:rPr>
          <w:rFonts w:ascii="Trebuchet MS" w:hAnsi="Trebuchet MS"/>
          <w:b/>
          <w:color w:val="FFFFFF"/>
          <w:spacing w:val="-1"/>
          <w:w w:val="85"/>
          <w:sz w:val="25"/>
        </w:rPr>
        <w:t xml:space="preserve"> </w:t>
      </w:r>
      <w:r>
        <w:rPr>
          <w:rFonts w:ascii="Trebuchet MS" w:hAnsi="Trebuchet MS"/>
          <w:b/>
          <w:color w:val="FFFFFF"/>
          <w:spacing w:val="-2"/>
          <w:w w:val="85"/>
          <w:sz w:val="25"/>
        </w:rPr>
        <w:t>Varl</w:t>
      </w:r>
      <w:r>
        <w:rPr>
          <w:b/>
          <w:color w:val="FFFFFF"/>
          <w:spacing w:val="-2"/>
          <w:w w:val="85"/>
          <w:sz w:val="25"/>
        </w:rPr>
        <w:t>ı</w:t>
      </w:r>
      <w:r>
        <w:rPr>
          <w:rFonts w:ascii="Trebuchet MS" w:hAnsi="Trebuchet MS"/>
          <w:b/>
          <w:color w:val="FFFFFF"/>
          <w:spacing w:val="-2"/>
          <w:w w:val="85"/>
          <w:sz w:val="25"/>
        </w:rPr>
        <w:t>k</w:t>
      </w:r>
    </w:p>
    <w:p w14:paraId="6759B1B5">
      <w:pPr>
        <w:pStyle w:val="12"/>
        <w:rPr>
          <w:rFonts w:ascii="Trebuchet MS"/>
          <w:b/>
          <w:sz w:val="25"/>
        </w:rPr>
      </w:pPr>
    </w:p>
    <w:p w14:paraId="309EE00F">
      <w:pPr>
        <w:pStyle w:val="12"/>
        <w:rPr>
          <w:rFonts w:ascii="Trebuchet MS"/>
          <w:b/>
          <w:sz w:val="25"/>
        </w:rPr>
      </w:pPr>
    </w:p>
    <w:p w14:paraId="27EDB6E2">
      <w:pPr>
        <w:pStyle w:val="12"/>
        <w:rPr>
          <w:rFonts w:ascii="Trebuchet MS"/>
          <w:b/>
          <w:sz w:val="25"/>
        </w:rPr>
      </w:pPr>
    </w:p>
    <w:p w14:paraId="5ADA7831">
      <w:pPr>
        <w:pStyle w:val="12"/>
        <w:rPr>
          <w:rFonts w:ascii="Trebuchet MS"/>
          <w:b/>
          <w:sz w:val="25"/>
        </w:rPr>
      </w:pPr>
    </w:p>
    <w:p w14:paraId="792B4C79">
      <w:pPr>
        <w:pStyle w:val="12"/>
        <w:rPr>
          <w:rFonts w:ascii="Trebuchet MS"/>
          <w:b/>
          <w:sz w:val="25"/>
        </w:rPr>
      </w:pPr>
    </w:p>
    <w:p w14:paraId="4763352C">
      <w:pPr>
        <w:pStyle w:val="12"/>
        <w:rPr>
          <w:rFonts w:ascii="Trebuchet MS"/>
          <w:b/>
          <w:sz w:val="25"/>
        </w:rPr>
      </w:pPr>
    </w:p>
    <w:p w14:paraId="713A9651">
      <w:pPr>
        <w:pStyle w:val="12"/>
        <w:rPr>
          <w:rFonts w:ascii="Trebuchet MS"/>
          <w:b/>
          <w:sz w:val="25"/>
        </w:rPr>
      </w:pPr>
    </w:p>
    <w:p w14:paraId="78233309">
      <w:pPr>
        <w:pStyle w:val="12"/>
        <w:rPr>
          <w:rFonts w:ascii="Trebuchet MS"/>
          <w:b/>
          <w:sz w:val="25"/>
        </w:rPr>
      </w:pPr>
    </w:p>
    <w:p w14:paraId="22F772AC">
      <w:pPr>
        <w:pStyle w:val="12"/>
        <w:rPr>
          <w:rFonts w:ascii="Trebuchet MS"/>
          <w:b/>
          <w:sz w:val="25"/>
        </w:rPr>
      </w:pPr>
    </w:p>
    <w:p w14:paraId="5FF53429">
      <w:pPr>
        <w:pStyle w:val="12"/>
        <w:rPr>
          <w:rFonts w:ascii="Trebuchet MS"/>
          <w:b/>
          <w:sz w:val="25"/>
        </w:rPr>
      </w:pPr>
    </w:p>
    <w:p w14:paraId="1F13E49D">
      <w:pPr>
        <w:pStyle w:val="12"/>
        <w:rPr>
          <w:rFonts w:ascii="Trebuchet MS"/>
          <w:b/>
          <w:sz w:val="25"/>
        </w:rPr>
      </w:pPr>
    </w:p>
    <w:p w14:paraId="6DE87F60">
      <w:pPr>
        <w:pStyle w:val="12"/>
        <w:rPr>
          <w:rFonts w:ascii="Trebuchet MS"/>
          <w:b/>
          <w:sz w:val="25"/>
        </w:rPr>
      </w:pPr>
    </w:p>
    <w:p w14:paraId="0E32EB34">
      <w:pPr>
        <w:pStyle w:val="12"/>
        <w:rPr>
          <w:rFonts w:ascii="Trebuchet MS"/>
          <w:b/>
          <w:sz w:val="25"/>
        </w:rPr>
      </w:pPr>
    </w:p>
    <w:p w14:paraId="75D818A5">
      <w:pPr>
        <w:pStyle w:val="12"/>
        <w:rPr>
          <w:rFonts w:ascii="Trebuchet MS"/>
          <w:b/>
          <w:sz w:val="25"/>
        </w:rPr>
      </w:pPr>
    </w:p>
    <w:p w14:paraId="52D42826">
      <w:pPr>
        <w:pStyle w:val="12"/>
        <w:rPr>
          <w:rFonts w:ascii="Trebuchet MS"/>
          <w:b/>
          <w:sz w:val="25"/>
        </w:rPr>
      </w:pPr>
    </w:p>
    <w:p w14:paraId="70AA0BB4">
      <w:pPr>
        <w:pStyle w:val="12"/>
        <w:spacing w:before="86"/>
        <w:rPr>
          <w:rFonts w:ascii="Trebuchet MS"/>
          <w:b/>
          <w:sz w:val="25"/>
        </w:rPr>
      </w:pPr>
    </w:p>
    <w:p w14:paraId="32A441A0">
      <w:pPr>
        <w:pStyle w:val="12"/>
        <w:spacing w:line="396" w:lineRule="auto"/>
        <w:ind w:left="1800" w:right="3678"/>
        <w:jc w:val="both"/>
      </w:pPr>
      <w:r>
        <w:rPr>
          <w:color w:val="231F20"/>
        </w:rPr>
        <w:t>Bu senaryo göz önüne alındığında ve bu ilişkinin yardımıyla şunu belirleyebilirsiniz: Jeanine J. Callifante, Annelise ve Jorge adında iki bakmakla yükümlü olduğu kişi olduğunu iddia etmektedir.</w:t>
      </w:r>
    </w:p>
    <w:p w14:paraId="48007625">
      <w:pPr>
        <w:pStyle w:val="12"/>
        <w:spacing w:before="1" w:line="271" w:lineRule="auto"/>
        <w:ind w:left="1440" w:right="3112" w:firstLine="360"/>
        <w:jc w:val="both"/>
      </w:pPr>
      <w:r>
        <w:rPr>
          <w:color w:val="231F20"/>
        </w:rPr>
        <w:t>Veritabanı</w:t>
      </w:r>
      <w:r>
        <w:rPr>
          <w:color w:val="231F20"/>
          <w:spacing w:val="25"/>
        </w:rPr>
        <w:t xml:space="preserve"> </w:t>
      </w:r>
      <w:r>
        <w:rPr>
          <w:color w:val="231F20"/>
        </w:rPr>
        <w:t>tasarımcısının</w:t>
      </w:r>
      <w:r>
        <w:rPr>
          <w:color w:val="231F20"/>
          <w:spacing w:val="25"/>
        </w:rPr>
        <w:t xml:space="preserve"> </w:t>
      </w:r>
      <w:r>
        <w:rPr>
          <w:color w:val="231F20"/>
        </w:rPr>
        <w:t>genellikle</w:t>
      </w:r>
      <w:r>
        <w:rPr>
          <w:color w:val="231F20"/>
          <w:spacing w:val="25"/>
        </w:rPr>
        <w:t xml:space="preserve"> </w:t>
      </w:r>
      <w:r>
        <w:rPr>
          <w:color w:val="231F20"/>
        </w:rPr>
        <w:t>bir</w:t>
      </w:r>
      <w:r>
        <w:rPr>
          <w:color w:val="231F20"/>
          <w:spacing w:val="25"/>
        </w:rPr>
        <w:t xml:space="preserve"> </w:t>
      </w:r>
      <w:r>
        <w:rPr>
          <w:color w:val="231F20"/>
        </w:rPr>
        <w:t>varlığın</w:t>
      </w:r>
      <w:r>
        <w:rPr>
          <w:color w:val="231F20"/>
          <w:spacing w:val="23"/>
        </w:rPr>
        <w:t xml:space="preserve"> </w:t>
      </w:r>
      <w:r>
        <w:rPr>
          <w:color w:val="231F20"/>
        </w:rPr>
        <w:t>zayıf</w:t>
      </w:r>
      <w:r>
        <w:rPr>
          <w:color w:val="231F20"/>
          <w:spacing w:val="23"/>
        </w:rPr>
        <w:t xml:space="preserve"> </w:t>
      </w:r>
      <w:r>
        <w:rPr>
          <w:color w:val="231F20"/>
        </w:rPr>
        <w:t>olarak</w:t>
      </w:r>
      <w:r>
        <w:rPr>
          <w:color w:val="231F20"/>
          <w:spacing w:val="23"/>
        </w:rPr>
        <w:t xml:space="preserve"> </w:t>
      </w:r>
      <w:r>
        <w:rPr>
          <w:color w:val="231F20"/>
        </w:rPr>
        <w:t>tanımlanıp</w:t>
      </w:r>
      <w:r>
        <w:rPr>
          <w:color w:val="231F20"/>
          <w:spacing w:val="23"/>
        </w:rPr>
        <w:t xml:space="preserve"> </w:t>
      </w:r>
      <w:r>
        <w:rPr>
          <w:color w:val="231F20"/>
        </w:rPr>
        <w:t>tanımlanamayacağını iş kurallarına göre belirlediğini unutmayın. Şekil 4.9'u CLASS'ın COURSE için zayıf bir varlık olduğu sonucuna varabilirsiniz. Sonuçta, bir SINIF'ın bir KURS olmadan var olamayacağı açıktır,</w:t>
      </w:r>
      <w:r>
        <w:rPr>
          <w:color w:val="231F20"/>
          <w:spacing w:val="40"/>
        </w:rPr>
        <w:t xml:space="preserve"> </w:t>
      </w:r>
      <w:r>
        <w:rPr>
          <w:color w:val="231F20"/>
        </w:rPr>
        <w:t>bu nedenle varoluş bağımlılığı vardır. Örneğin, bir öğrenci ACCT-211 dersi olmadığı sürece</w:t>
      </w:r>
      <w:r>
        <w:rPr>
          <w:color w:val="231F20"/>
          <w:spacing w:val="80"/>
        </w:rPr>
        <w:t xml:space="preserve"> </w:t>
      </w:r>
      <w:r>
        <w:rPr>
          <w:color w:val="231F20"/>
        </w:rPr>
        <w:t>ACCT-211, Bölüm 3 (CLASS_CODE 10014) Muhasebe I dersine kaydolamaz. Ancak, CLASS tablosunun birincil anahtarının CLASS_CODE olduğunu ve bunun COURSE üst varlığından türetilmediğini unutmayın. , CLASS şu şekilde temsil edilebilir:</w:t>
      </w:r>
    </w:p>
    <w:p w14:paraId="73E7F587">
      <w:pPr>
        <w:pStyle w:val="12"/>
        <w:spacing w:before="119" w:line="271" w:lineRule="auto"/>
        <w:ind w:left="1440" w:right="2811"/>
      </w:pPr>
      <w:r>
        <w:rPr>
          <w:color w:val="231F20"/>
        </w:rPr>
        <w:t>CLASS</w:t>
      </w:r>
      <w:r>
        <w:rPr>
          <w:color w:val="231F20"/>
          <w:spacing w:val="80"/>
        </w:rPr>
        <w:t xml:space="preserve"> </w:t>
      </w:r>
      <w:r>
        <w:rPr>
          <w:color w:val="231F20"/>
        </w:rPr>
        <w:t>(</w:t>
      </w:r>
      <w:r>
        <w:rPr>
          <w:b/>
          <w:color w:val="231F20"/>
          <w:u w:val="single" w:color="231F20"/>
        </w:rPr>
        <w:t>CLASS_CODE</w:t>
      </w:r>
      <w:r>
        <w:rPr>
          <w:color w:val="231F20"/>
        </w:rPr>
        <w:t>,</w:t>
      </w:r>
      <w:r>
        <w:rPr>
          <w:color w:val="231F20"/>
          <w:spacing w:val="80"/>
        </w:rPr>
        <w:t xml:space="preserve"> </w:t>
      </w:r>
      <w:r>
        <w:rPr>
          <w:color w:val="231F20"/>
        </w:rPr>
        <w:t>CRS_CODE,</w:t>
      </w:r>
      <w:r>
        <w:rPr>
          <w:color w:val="231F20"/>
          <w:spacing w:val="80"/>
        </w:rPr>
        <w:t xml:space="preserve"> </w:t>
      </w:r>
      <w:r>
        <w:rPr>
          <w:color w:val="231F20"/>
        </w:rPr>
        <w:t>CLASS_SECTION,</w:t>
      </w:r>
      <w:r>
        <w:rPr>
          <w:color w:val="231F20"/>
          <w:spacing w:val="80"/>
        </w:rPr>
        <w:t xml:space="preserve"> </w:t>
      </w:r>
      <w:r>
        <w:rPr>
          <w:color w:val="231F20"/>
        </w:rPr>
        <w:t>CLASS_TIME,</w:t>
      </w:r>
      <w:r>
        <w:rPr>
          <w:color w:val="231F20"/>
          <w:spacing w:val="80"/>
        </w:rPr>
        <w:t xml:space="preserve"> </w:t>
      </w:r>
      <w:r>
        <w:rPr>
          <w:color w:val="231F20"/>
        </w:rPr>
        <w:t xml:space="preserve">ROOM_CODE, </w:t>
      </w:r>
      <w:r>
        <w:rPr>
          <w:color w:val="231F20"/>
          <w:spacing w:val="-2"/>
        </w:rPr>
        <w:t>PROF_NUM)</w:t>
      </w:r>
    </w:p>
    <w:p w14:paraId="1B4B6CA2">
      <w:pPr>
        <w:pStyle w:val="12"/>
        <w:spacing w:before="121" w:line="271" w:lineRule="auto"/>
        <w:ind w:left="1440" w:right="3111" w:firstLine="360"/>
        <w:jc w:val="both"/>
      </w:pPr>
      <w:r>
        <w:rPr>
          <w:color w:val="231F20"/>
        </w:rPr>
        <w:t>İkinci zayıf varlık şartı karşılanmamıştır; bu nedenle, tanım gereği, Şekil 4.9'daki CLASS</w:t>
      </w:r>
      <w:r>
        <w:rPr>
          <w:color w:val="231F20"/>
          <w:spacing w:val="40"/>
        </w:rPr>
        <w:t xml:space="preserve"> </w:t>
      </w:r>
      <w:r>
        <w:rPr>
          <w:color w:val="231F20"/>
        </w:rPr>
        <w:t>varlığı zayıf olarak sınıflandırılamaz. Öte yandan, CLASS varlığının birincil anahtarı CRS_CODE</w:t>
      </w:r>
      <w:r>
        <w:rPr>
          <w:color w:val="231F20"/>
          <w:spacing w:val="40"/>
        </w:rPr>
        <w:t xml:space="preserve"> </w:t>
      </w:r>
      <w:r>
        <w:rPr>
          <w:color w:val="231F20"/>
        </w:rPr>
        <w:t>ve CLASS_SECTION kombinasyonundan oluşan bir bileşik anahtar olarak tanımlanmış olsaydı, CLASS şu şekilde temsil edilebilirdi:</w:t>
      </w:r>
    </w:p>
    <w:p w14:paraId="6A02B3B9">
      <w:pPr>
        <w:spacing w:before="119"/>
        <w:ind w:left="1440" w:right="0" w:firstLine="0"/>
        <w:jc w:val="left"/>
        <w:rPr>
          <w:sz w:val="19"/>
        </w:rPr>
      </w:pPr>
      <w:r>
        <w:rPr>
          <w:color w:val="231F20"/>
          <w:sz w:val="19"/>
        </w:rPr>
        <w:t>CLASS</w:t>
      </w:r>
      <w:r>
        <w:rPr>
          <w:color w:val="231F20"/>
          <w:spacing w:val="-7"/>
          <w:sz w:val="19"/>
        </w:rPr>
        <w:t xml:space="preserve"> </w:t>
      </w:r>
      <w:r>
        <w:rPr>
          <w:color w:val="231F20"/>
          <w:sz w:val="19"/>
        </w:rPr>
        <w:t>(</w:t>
      </w:r>
      <w:r>
        <w:rPr>
          <w:b/>
          <w:color w:val="231F20"/>
          <w:sz w:val="19"/>
          <w:u w:val="single" w:color="231F20"/>
        </w:rPr>
        <w:t>CRS_CODE</w:t>
      </w:r>
      <w:r>
        <w:rPr>
          <w:b/>
          <w:color w:val="231F20"/>
          <w:sz w:val="19"/>
        </w:rPr>
        <w:t>,</w:t>
      </w:r>
      <w:r>
        <w:rPr>
          <w:b/>
          <w:color w:val="231F20"/>
          <w:spacing w:val="-4"/>
          <w:sz w:val="19"/>
        </w:rPr>
        <w:t xml:space="preserve"> </w:t>
      </w:r>
      <w:r>
        <w:rPr>
          <w:b/>
          <w:color w:val="231F20"/>
          <w:sz w:val="19"/>
          <w:u w:val="single" w:color="231F20"/>
        </w:rPr>
        <w:t>CLASS_SECTION</w:t>
      </w:r>
      <w:r>
        <w:rPr>
          <w:color w:val="231F20"/>
          <w:sz w:val="19"/>
        </w:rPr>
        <w:t>,</w:t>
      </w:r>
      <w:r>
        <w:rPr>
          <w:color w:val="231F20"/>
          <w:spacing w:val="-3"/>
          <w:sz w:val="19"/>
        </w:rPr>
        <w:t xml:space="preserve"> </w:t>
      </w:r>
      <w:r>
        <w:rPr>
          <w:color w:val="231F20"/>
          <w:sz w:val="19"/>
        </w:rPr>
        <w:t>CLASS_TIME,</w:t>
      </w:r>
      <w:r>
        <w:rPr>
          <w:color w:val="231F20"/>
          <w:spacing w:val="-4"/>
          <w:sz w:val="19"/>
        </w:rPr>
        <w:t xml:space="preserve"> </w:t>
      </w:r>
      <w:r>
        <w:rPr>
          <w:color w:val="231F20"/>
          <w:sz w:val="19"/>
        </w:rPr>
        <w:t>ROOM_CODE,</w:t>
      </w:r>
      <w:r>
        <w:rPr>
          <w:color w:val="231F20"/>
          <w:spacing w:val="-3"/>
          <w:sz w:val="19"/>
        </w:rPr>
        <w:t xml:space="preserve"> </w:t>
      </w:r>
      <w:r>
        <w:rPr>
          <w:color w:val="231F20"/>
          <w:spacing w:val="-2"/>
          <w:sz w:val="19"/>
        </w:rPr>
        <w:t>PROF_NUM)</w:t>
      </w:r>
    </w:p>
    <w:p w14:paraId="5B060C0F">
      <w:pPr>
        <w:pStyle w:val="12"/>
        <w:spacing w:before="150" w:line="271" w:lineRule="auto"/>
        <w:ind w:left="1438" w:right="3117" w:firstLine="360"/>
        <w:jc w:val="both"/>
      </w:pPr>
      <w:r>
        <w:rPr>
          <w:color w:val="231F20"/>
        </w:rPr>
        <w:t>Bu durumda, Şekil 4.10'da gösterildiği gibi, CRS_CODE, COURSE tablosunun birincil</w:t>
      </w:r>
      <w:r>
        <w:rPr>
          <w:color w:val="231F20"/>
          <w:spacing w:val="40"/>
        </w:rPr>
        <w:t xml:space="preserve"> </w:t>
      </w:r>
      <w:r>
        <w:rPr>
          <w:color w:val="231F20"/>
        </w:rPr>
        <w:t xml:space="preserve">anahtarı olduğu için CLASS birincil anahtarı kısmen COURSE'den türetilir. Bu karar göz önüne </w:t>
      </w:r>
      <w:r>
        <w:rPr>
          <w:color w:val="231F20"/>
          <w:spacing w:val="-2"/>
        </w:rPr>
        <w:t>alındığında,</w:t>
      </w:r>
    </w:p>
    <w:sectPr>
      <w:headerReference r:id="rId34" w:type="default"/>
      <w:footerReference r:id="rId35" w:type="default"/>
      <w:pgSz w:w="12240" w:h="15660"/>
      <w:pgMar w:top="760" w:right="0" w:bottom="300" w:left="0" w:header="540" w:footer="107" w:gutter="0"/>
      <w:pgNumType w:start="123"/>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Trebuchet MS">
    <w:panose1 w:val="020B0603020202020204"/>
    <w:charset w:val="01"/>
    <w:family w:val="swiss"/>
    <w:pitch w:val="default"/>
    <w:sig w:usb0="00000687" w:usb1="00000000" w:usb2="00000000" w:usb3="00000000" w:csb0="2000009F" w:csb1="00000000"/>
  </w:font>
  <w:font w:name="Arial Black">
    <w:panose1 w:val="020B0A04020102020204"/>
    <w:charset w:val="01"/>
    <w:family w:val="swiss"/>
    <w:pitch w:val="default"/>
    <w:sig w:usb0="A00002AF" w:usb1="400078FB" w:usb2="00000000" w:usb3="00000000" w:csb0="6000009F" w:csb1="DFD70000"/>
  </w:font>
  <w:font w:name="Tahoma">
    <w:panose1 w:val="020B0604030504040204"/>
    <w:charset w:val="01"/>
    <w:family w:val="swiss"/>
    <w:pitch w:val="default"/>
    <w:sig w:usb0="E1002EFF" w:usb1="C000605B" w:usb2="00000029" w:usb3="00000000" w:csb0="200101FF" w:csb1="20280000"/>
  </w:font>
  <w:font w:name="Arial">
    <w:panose1 w:val="020B0604020202020204"/>
    <w:charset w:val="01"/>
    <w:family w:val="swiss"/>
    <w:pitch w:val="default"/>
    <w:sig w:usb0="E0002EFF" w:usb1="C000785B" w:usb2="00000009" w:usb3="00000000" w:csb0="400001FF" w:csb1="FFFF0000"/>
  </w:font>
  <w:font w:name="Arial MT">
    <w:altName w:val="Arial"/>
    <w:panose1 w:val="00000000000000000000"/>
    <w:charset w:val="01"/>
    <w:family w:val="swiss"/>
    <w:pitch w:val="default"/>
    <w:sig w:usb0="00000000" w:usb1="00000000" w:usb2="00000000" w:usb3="00000000" w:csb0="00000000" w:csb1="00000000"/>
  </w:font>
  <w:font w:name="Segoe UI Symbol">
    <w:panose1 w:val="020B0502040204020203"/>
    <w:charset w:val="01"/>
    <w:family w:val="swiss"/>
    <w:pitch w:val="default"/>
    <w:sig w:usb0="800001E3" w:usb1="1200FFEF" w:usb2="00040000" w:usb3="04000000" w:csb0="00000001" w:csb1="4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22AA82">
    <w:pPr>
      <w:pStyle w:val="12"/>
      <w:spacing w:line="14" w:lineRule="auto"/>
      <w:rPr>
        <w:sz w:val="20"/>
      </w:rPr>
    </w:pPr>
    <w:r>
      <w:rPr>
        <w:sz w:val="20"/>
      </w:rPr>
      <mc:AlternateContent>
        <mc:Choice Requires="wps">
          <w:drawing>
            <wp:anchor distT="0" distB="0" distL="0" distR="0" simplePos="0" relativeHeight="251680768" behindDoc="1" locked="0" layoutInCell="1" allowOverlap="1">
              <wp:simplePos x="0" y="0"/>
              <wp:positionH relativeFrom="page">
                <wp:posOffset>883920</wp:posOffset>
              </wp:positionH>
              <wp:positionV relativeFrom="page">
                <wp:posOffset>9735820</wp:posOffset>
              </wp:positionV>
              <wp:extent cx="6007735" cy="250190"/>
              <wp:effectExtent l="0" t="0" r="0" b="0"/>
              <wp:wrapNone/>
              <wp:docPr id="5" name="Textbox 5"/>
              <wp:cNvGraphicFramePr/>
              <a:graphic xmlns:a="http://schemas.openxmlformats.org/drawingml/2006/main">
                <a:graphicData uri="http://schemas.microsoft.com/office/word/2010/wordprocessingShape">
                  <wps:wsp>
                    <wps:cNvSpPr txBox="1"/>
                    <wps:spPr>
                      <a:xfrm>
                        <a:off x="0" y="0"/>
                        <a:ext cx="6007735" cy="250190"/>
                      </a:xfrm>
                      <a:prstGeom prst="rect">
                        <a:avLst/>
                      </a:prstGeom>
                    </wps:spPr>
                    <wps:txbx>
                      <w:txbxContent>
                        <w:p w14:paraId="28FB16F0">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0685C6F4">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wps:txbx>
                    <wps:bodyPr wrap="square" lIns="0" tIns="0" rIns="0" bIns="0" rtlCol="0">
                      <a:noAutofit/>
                    </wps:bodyPr>
                  </wps:wsp>
                </a:graphicData>
              </a:graphic>
            </wp:anchor>
          </w:drawing>
        </mc:Choice>
        <mc:Fallback>
          <w:pict>
            <v:shape id="Textbox 5" o:spid="_x0000_s1026" o:spt="202" type="#_x0000_t202" style="position:absolute;left:0pt;margin-left:69.6pt;margin-top:766.6pt;height:19.7pt;width:473.05pt;mso-position-horizontal-relative:page;mso-position-vertical-relative:page;z-index:-251635712;mso-width-relative:page;mso-height-relative:page;" filled="f" stroked="f" coordsize="21600,21600" o:gfxdata="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TSvTD2gAAAA4BAAAPAAAAAAAAAAEAIAAAACIAAABkcnMvZG93bnJldi54bWxQSwECFAAUAAAA&#10;CACHTuJACoG4b7MBAAB0AwAADgAAAAAAAAABACAAAAApAQAAZHJzL2Uyb0RvYy54bWxQSwUGAAAA&#10;AAYABgBZAQAATgUAAAAA&#10;">
              <v:fill on="f" focussize="0,0"/>
              <v:stroke on="f"/>
              <v:imagedata o:title=""/>
              <o:lock v:ext="edit" aspectratio="f"/>
              <v:textbox inset="0mm,0mm,0mm,0mm">
                <w:txbxContent>
                  <w:p w14:paraId="28FB16F0">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0685C6F4">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BEC775">
    <w:pPr>
      <w:pStyle w:val="12"/>
      <w:spacing w:line="14" w:lineRule="auto"/>
      <w:rPr>
        <w:sz w:val="20"/>
      </w:rPr>
    </w:pPr>
    <w:r>
      <w:rPr>
        <w:sz w:val="20"/>
      </w:rPr>
      <mc:AlternateContent>
        <mc:Choice Requires="wps">
          <w:drawing>
            <wp:anchor distT="0" distB="0" distL="0" distR="0" simplePos="0" relativeHeight="251689984" behindDoc="1" locked="0" layoutInCell="1" allowOverlap="1">
              <wp:simplePos x="0" y="0"/>
              <wp:positionH relativeFrom="page">
                <wp:posOffset>883920</wp:posOffset>
              </wp:positionH>
              <wp:positionV relativeFrom="page">
                <wp:posOffset>9735820</wp:posOffset>
              </wp:positionV>
              <wp:extent cx="6007735" cy="250190"/>
              <wp:effectExtent l="0" t="0" r="0" b="0"/>
              <wp:wrapNone/>
              <wp:docPr id="239" name="Textbox 239"/>
              <wp:cNvGraphicFramePr/>
              <a:graphic xmlns:a="http://schemas.openxmlformats.org/drawingml/2006/main">
                <a:graphicData uri="http://schemas.microsoft.com/office/word/2010/wordprocessingShape">
                  <wps:wsp>
                    <wps:cNvSpPr txBox="1"/>
                    <wps:spPr>
                      <a:xfrm>
                        <a:off x="0" y="0"/>
                        <a:ext cx="6007735" cy="250190"/>
                      </a:xfrm>
                      <a:prstGeom prst="rect">
                        <a:avLst/>
                      </a:prstGeom>
                    </wps:spPr>
                    <wps:txbx>
                      <w:txbxContent>
                        <w:p w14:paraId="11466E24">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41DDFB3B">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wps:txbx>
                    <wps:bodyPr wrap="square" lIns="0" tIns="0" rIns="0" bIns="0" rtlCol="0">
                      <a:noAutofit/>
                    </wps:bodyPr>
                  </wps:wsp>
                </a:graphicData>
              </a:graphic>
            </wp:anchor>
          </w:drawing>
        </mc:Choice>
        <mc:Fallback>
          <w:pict>
            <v:shape id="Textbox 239" o:spid="_x0000_s1026" o:spt="202" type="#_x0000_t202" style="position:absolute;left:0pt;margin-left:69.6pt;margin-top:766.6pt;height:19.7pt;width:473.05pt;mso-position-horizontal-relative:page;mso-position-vertical-relative:page;z-index:-251626496;mso-width-relative:page;mso-height-relative:page;" filled="f" stroked="f" coordsize="21600,21600" o:gfxdata="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TSvTD2gAAAA4BAAAPAAAAAAAAAAEAIAAAACIAAABkcnMvZG93bnJldi54bWxQSwECFAAU&#10;AAAACACHTuJAUbeiprYBAAB4AwAADgAAAAAAAAABACAAAAApAQAAZHJzL2Uyb0RvYy54bWxQSwUG&#10;AAAAAAYABgBZAQAAUQUAAAAA&#10;">
              <v:fill on="f" focussize="0,0"/>
              <v:stroke on="f"/>
              <v:imagedata o:title=""/>
              <o:lock v:ext="edit" aspectratio="f"/>
              <v:textbox inset="0mm,0mm,0mm,0mm">
                <w:txbxContent>
                  <w:p w14:paraId="11466E24">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41DDFB3B">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E70938">
    <w:pPr>
      <w:pStyle w:val="12"/>
      <w:spacing w:line="14" w:lineRule="auto"/>
      <w:rPr>
        <w:sz w:val="20"/>
      </w:rPr>
    </w:pPr>
    <w:r>
      <w:rPr>
        <w:sz w:val="20"/>
      </w:rPr>
      <mc:AlternateContent>
        <mc:Choice Requires="wps">
          <w:drawing>
            <wp:anchor distT="0" distB="0" distL="0" distR="0" simplePos="0" relativeHeight="251692032" behindDoc="1" locked="0" layoutInCell="1" allowOverlap="1">
              <wp:simplePos x="0" y="0"/>
              <wp:positionH relativeFrom="page">
                <wp:posOffset>883920</wp:posOffset>
              </wp:positionH>
              <wp:positionV relativeFrom="page">
                <wp:posOffset>9735820</wp:posOffset>
              </wp:positionV>
              <wp:extent cx="6007735" cy="250190"/>
              <wp:effectExtent l="0" t="0" r="0" b="0"/>
              <wp:wrapNone/>
              <wp:docPr id="292" name="Textbox 292"/>
              <wp:cNvGraphicFramePr/>
              <a:graphic xmlns:a="http://schemas.openxmlformats.org/drawingml/2006/main">
                <a:graphicData uri="http://schemas.microsoft.com/office/word/2010/wordprocessingShape">
                  <wps:wsp>
                    <wps:cNvSpPr txBox="1"/>
                    <wps:spPr>
                      <a:xfrm>
                        <a:off x="0" y="0"/>
                        <a:ext cx="6007735" cy="250190"/>
                      </a:xfrm>
                      <a:prstGeom prst="rect">
                        <a:avLst/>
                      </a:prstGeom>
                    </wps:spPr>
                    <wps:txbx>
                      <w:txbxContent>
                        <w:p w14:paraId="0A1CB6CF">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16C0E281">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wps:txbx>
                    <wps:bodyPr wrap="square" lIns="0" tIns="0" rIns="0" bIns="0" rtlCol="0">
                      <a:noAutofit/>
                    </wps:bodyPr>
                  </wps:wsp>
                </a:graphicData>
              </a:graphic>
            </wp:anchor>
          </w:drawing>
        </mc:Choice>
        <mc:Fallback>
          <w:pict>
            <v:shape id="Textbox 292" o:spid="_x0000_s1026" o:spt="202" type="#_x0000_t202" style="position:absolute;left:0pt;margin-left:69.6pt;margin-top:766.6pt;height:19.7pt;width:473.05pt;mso-position-horizontal-relative:page;mso-position-vertical-relative:page;z-index:-251624448;mso-width-relative:page;mso-height-relative:page;" filled="f" stroked="f" coordsize="21600,21600" o:gfxdata="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TSvTD2gAAAA4BAAAPAAAAAAAAAAEAIAAAACIAAABkcnMvZG93bnJldi54bWxQSwECFAAU&#10;AAAACACHTuJAemK60bYBAAB4AwAADgAAAAAAAAABACAAAAApAQAAZHJzL2Uyb0RvYy54bWxQSwUG&#10;AAAAAAYABgBZAQAAUQUAAAAA&#10;">
              <v:fill on="f" focussize="0,0"/>
              <v:stroke on="f"/>
              <v:imagedata o:title=""/>
              <o:lock v:ext="edit" aspectratio="f"/>
              <v:textbox inset="0mm,0mm,0mm,0mm">
                <w:txbxContent>
                  <w:p w14:paraId="0A1CB6CF">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16C0E281">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C4DA4F">
    <w:pPr>
      <w:pStyle w:val="12"/>
      <w:spacing w:line="14" w:lineRule="auto"/>
      <w:rPr>
        <w:sz w:val="20"/>
      </w:rPr>
    </w:pPr>
    <w:r>
      <w:rPr>
        <w:sz w:val="20"/>
      </w:rPr>
      <mc:AlternateContent>
        <mc:Choice Requires="wps">
          <w:drawing>
            <wp:anchor distT="0" distB="0" distL="0" distR="0" simplePos="0" relativeHeight="251692032" behindDoc="1" locked="0" layoutInCell="1" allowOverlap="1">
              <wp:simplePos x="0" y="0"/>
              <wp:positionH relativeFrom="page">
                <wp:posOffset>883920</wp:posOffset>
              </wp:positionH>
              <wp:positionV relativeFrom="page">
                <wp:posOffset>9735820</wp:posOffset>
              </wp:positionV>
              <wp:extent cx="6007735" cy="250190"/>
              <wp:effectExtent l="0" t="0" r="0" b="0"/>
              <wp:wrapNone/>
              <wp:docPr id="293" name="Textbox 293"/>
              <wp:cNvGraphicFramePr/>
              <a:graphic xmlns:a="http://schemas.openxmlformats.org/drawingml/2006/main">
                <a:graphicData uri="http://schemas.microsoft.com/office/word/2010/wordprocessingShape">
                  <wps:wsp>
                    <wps:cNvSpPr txBox="1"/>
                    <wps:spPr>
                      <a:xfrm>
                        <a:off x="0" y="0"/>
                        <a:ext cx="6007735" cy="250190"/>
                      </a:xfrm>
                      <a:prstGeom prst="rect">
                        <a:avLst/>
                      </a:prstGeom>
                    </wps:spPr>
                    <wps:txbx>
                      <w:txbxContent>
                        <w:p w14:paraId="0ADD37EA">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05426BED">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wps:txbx>
                    <wps:bodyPr wrap="square" lIns="0" tIns="0" rIns="0" bIns="0" rtlCol="0">
                      <a:noAutofit/>
                    </wps:bodyPr>
                  </wps:wsp>
                </a:graphicData>
              </a:graphic>
            </wp:anchor>
          </w:drawing>
        </mc:Choice>
        <mc:Fallback>
          <w:pict>
            <v:shape id="Textbox 293" o:spid="_x0000_s1026" o:spt="202" type="#_x0000_t202" style="position:absolute;left:0pt;margin-left:69.6pt;margin-top:766.6pt;height:19.7pt;width:473.05pt;mso-position-horizontal-relative:page;mso-position-vertical-relative:page;z-index:-251624448;mso-width-relative:page;mso-height-relative:page;" filled="f" stroked="f" coordsize="21600,21600" o:gfxdata="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TSvTD2gAAAA4BAAAPAAAAAAAAAAEAIAAAACIAAABkcnMvZG93bnJldi54bWxQSwECFAAU&#10;AAAACACHTuJA0F4C3bYBAAB4AwAADgAAAAAAAAABACAAAAApAQAAZHJzL2Uyb0RvYy54bWxQSwUG&#10;AAAAAAYABgBZAQAAUQUAAAAA&#10;">
              <v:fill on="f" focussize="0,0"/>
              <v:stroke on="f"/>
              <v:imagedata o:title=""/>
              <o:lock v:ext="edit" aspectratio="f"/>
              <v:textbox inset="0mm,0mm,0mm,0mm">
                <w:txbxContent>
                  <w:p w14:paraId="0ADD37EA">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05426BED">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30E184">
    <w:pPr>
      <w:pStyle w:val="12"/>
      <w:spacing w:line="14" w:lineRule="auto"/>
      <w:rPr>
        <w:sz w:val="20"/>
      </w:rPr>
    </w:pPr>
    <w:r>
      <w:rPr>
        <w:sz w:val="20"/>
      </w:rPr>
      <mc:AlternateContent>
        <mc:Choice Requires="wps">
          <w:drawing>
            <wp:anchor distT="0" distB="0" distL="0" distR="0" simplePos="0" relativeHeight="251694080" behindDoc="1" locked="0" layoutInCell="1" allowOverlap="1">
              <wp:simplePos x="0" y="0"/>
              <wp:positionH relativeFrom="page">
                <wp:posOffset>883920</wp:posOffset>
              </wp:positionH>
              <wp:positionV relativeFrom="page">
                <wp:posOffset>9735820</wp:posOffset>
              </wp:positionV>
              <wp:extent cx="6007735" cy="250190"/>
              <wp:effectExtent l="0" t="0" r="0" b="0"/>
              <wp:wrapNone/>
              <wp:docPr id="327" name="Textbox 327"/>
              <wp:cNvGraphicFramePr/>
              <a:graphic xmlns:a="http://schemas.openxmlformats.org/drawingml/2006/main">
                <a:graphicData uri="http://schemas.microsoft.com/office/word/2010/wordprocessingShape">
                  <wps:wsp>
                    <wps:cNvSpPr txBox="1"/>
                    <wps:spPr>
                      <a:xfrm>
                        <a:off x="0" y="0"/>
                        <a:ext cx="6007735" cy="250190"/>
                      </a:xfrm>
                      <a:prstGeom prst="rect">
                        <a:avLst/>
                      </a:prstGeom>
                    </wps:spPr>
                    <wps:txbx>
                      <w:txbxContent>
                        <w:p w14:paraId="12FAF064">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784D38C8">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wps:txbx>
                    <wps:bodyPr wrap="square" lIns="0" tIns="0" rIns="0" bIns="0" rtlCol="0">
                      <a:noAutofit/>
                    </wps:bodyPr>
                  </wps:wsp>
                </a:graphicData>
              </a:graphic>
            </wp:anchor>
          </w:drawing>
        </mc:Choice>
        <mc:Fallback>
          <w:pict>
            <v:shape id="Textbox 327" o:spid="_x0000_s1026" o:spt="202" type="#_x0000_t202" style="position:absolute;left:0pt;margin-left:69.6pt;margin-top:766.6pt;height:19.7pt;width:473.05pt;mso-position-horizontal-relative:page;mso-position-vertical-relative:page;z-index:-251622400;mso-width-relative:page;mso-height-relative:page;" filled="f" stroked="f" coordsize="21600,21600" o:gfxdata="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TSvTD2gAAAA4BAAAPAAAAAAAAAAEAIAAAACIAAABkcnMvZG93bnJldi54bWxQSwECFAAU&#10;AAAACACHTuJAaw97pbYBAAB4AwAADgAAAAAAAAABACAAAAApAQAAZHJzL2Uyb0RvYy54bWxQSwUG&#10;AAAAAAYABgBZAQAAUQUAAAAA&#10;">
              <v:fill on="f" focussize="0,0"/>
              <v:stroke on="f"/>
              <v:imagedata o:title=""/>
              <o:lock v:ext="edit" aspectratio="f"/>
              <v:textbox inset="0mm,0mm,0mm,0mm">
                <w:txbxContent>
                  <w:p w14:paraId="12FAF064">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784D38C8">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42AD3A">
    <w:pPr>
      <w:pStyle w:val="12"/>
      <w:spacing w:line="14" w:lineRule="auto"/>
      <w:rPr>
        <w:sz w:val="20"/>
      </w:rPr>
    </w:pPr>
    <w:r>
      <w:rPr>
        <w:sz w:val="20"/>
      </w:rPr>
      <mc:AlternateContent>
        <mc:Choice Requires="wps">
          <w:drawing>
            <wp:anchor distT="0" distB="0" distL="0" distR="0" simplePos="0" relativeHeight="251694080" behindDoc="1" locked="0" layoutInCell="1" allowOverlap="1">
              <wp:simplePos x="0" y="0"/>
              <wp:positionH relativeFrom="page">
                <wp:posOffset>883920</wp:posOffset>
              </wp:positionH>
              <wp:positionV relativeFrom="page">
                <wp:posOffset>9735820</wp:posOffset>
              </wp:positionV>
              <wp:extent cx="6007735" cy="250190"/>
              <wp:effectExtent l="0" t="0" r="0" b="0"/>
              <wp:wrapNone/>
              <wp:docPr id="328" name="Textbox 328"/>
              <wp:cNvGraphicFramePr/>
              <a:graphic xmlns:a="http://schemas.openxmlformats.org/drawingml/2006/main">
                <a:graphicData uri="http://schemas.microsoft.com/office/word/2010/wordprocessingShape">
                  <wps:wsp>
                    <wps:cNvSpPr txBox="1"/>
                    <wps:spPr>
                      <a:xfrm>
                        <a:off x="0" y="0"/>
                        <a:ext cx="6007735" cy="250190"/>
                      </a:xfrm>
                      <a:prstGeom prst="rect">
                        <a:avLst/>
                      </a:prstGeom>
                    </wps:spPr>
                    <wps:txbx>
                      <w:txbxContent>
                        <w:p w14:paraId="53F678B0">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6DE91A4B">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wps:txbx>
                    <wps:bodyPr wrap="square" lIns="0" tIns="0" rIns="0" bIns="0" rtlCol="0">
                      <a:noAutofit/>
                    </wps:bodyPr>
                  </wps:wsp>
                </a:graphicData>
              </a:graphic>
            </wp:anchor>
          </w:drawing>
        </mc:Choice>
        <mc:Fallback>
          <w:pict>
            <v:shape id="Textbox 328" o:spid="_x0000_s1026" o:spt="202" type="#_x0000_t202" style="position:absolute;left:0pt;margin-left:69.6pt;margin-top:766.6pt;height:19.7pt;width:473.05pt;mso-position-horizontal-relative:page;mso-position-vertical-relative:page;z-index:-251622400;mso-width-relative:page;mso-height-relative:page;" filled="f" stroked="f" coordsize="21600,21600" o:gfxdata="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TSvTD2gAAAA4BAAAPAAAAAAAAAAEAIAAAACIAAABkcnMvZG93bnJldi54bWxQSwECFAAU&#10;AAAACACHTuJAbV2S57YBAAB4AwAADgAAAAAAAAABACAAAAApAQAAZHJzL2Uyb0RvYy54bWxQSwUG&#10;AAAAAAYABgBZAQAAUQUAAAAA&#10;">
              <v:fill on="f" focussize="0,0"/>
              <v:stroke on="f"/>
              <v:imagedata o:title=""/>
              <o:lock v:ext="edit" aspectratio="f"/>
              <v:textbox inset="0mm,0mm,0mm,0mm">
                <w:txbxContent>
                  <w:p w14:paraId="53F678B0">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6DE91A4B">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3ECC14">
    <w:pPr>
      <w:pStyle w:val="12"/>
      <w:spacing w:line="14" w:lineRule="auto"/>
      <w:rPr>
        <w:sz w:val="20"/>
      </w:rPr>
    </w:pPr>
    <w:r>
      <w:rPr>
        <w:sz w:val="20"/>
      </w:rPr>
      <mc:AlternateContent>
        <mc:Choice Requires="wps">
          <w:drawing>
            <wp:anchor distT="0" distB="0" distL="0" distR="0" simplePos="0" relativeHeight="251696128" behindDoc="1" locked="0" layoutInCell="1" allowOverlap="1">
              <wp:simplePos x="0" y="0"/>
              <wp:positionH relativeFrom="page">
                <wp:posOffset>883920</wp:posOffset>
              </wp:positionH>
              <wp:positionV relativeFrom="page">
                <wp:posOffset>9735820</wp:posOffset>
              </wp:positionV>
              <wp:extent cx="6007735" cy="250190"/>
              <wp:effectExtent l="0" t="0" r="0" b="0"/>
              <wp:wrapNone/>
              <wp:docPr id="383" name="Textbox 383"/>
              <wp:cNvGraphicFramePr/>
              <a:graphic xmlns:a="http://schemas.openxmlformats.org/drawingml/2006/main">
                <a:graphicData uri="http://schemas.microsoft.com/office/word/2010/wordprocessingShape">
                  <wps:wsp>
                    <wps:cNvSpPr txBox="1"/>
                    <wps:spPr>
                      <a:xfrm>
                        <a:off x="0" y="0"/>
                        <a:ext cx="6007735" cy="250190"/>
                      </a:xfrm>
                      <a:prstGeom prst="rect">
                        <a:avLst/>
                      </a:prstGeom>
                    </wps:spPr>
                    <wps:txbx>
                      <w:txbxContent>
                        <w:p w14:paraId="47097CAC">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057AC770">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wps:txbx>
                    <wps:bodyPr wrap="square" lIns="0" tIns="0" rIns="0" bIns="0" rtlCol="0">
                      <a:noAutofit/>
                    </wps:bodyPr>
                  </wps:wsp>
                </a:graphicData>
              </a:graphic>
            </wp:anchor>
          </w:drawing>
        </mc:Choice>
        <mc:Fallback>
          <w:pict>
            <v:shape id="Textbox 383" o:spid="_x0000_s1026" o:spt="202" type="#_x0000_t202" style="position:absolute;left:0pt;margin-left:69.6pt;margin-top:766.6pt;height:19.7pt;width:473.05pt;mso-position-horizontal-relative:page;mso-position-vertical-relative:page;z-index:-251620352;mso-width-relative:page;mso-height-relative:page;" filled="f" stroked="f" coordsize="21600,21600" o:gfxdata="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TSvTD2gAAAA4BAAAPAAAAAAAAAAEAIAAAACIAAABkcnMvZG93bnJldi54bWxQSwECFAAU&#10;AAAACACHTuJARoiKkLYBAAB4AwAADgAAAAAAAAABACAAAAApAQAAZHJzL2Uyb0RvYy54bWxQSwUG&#10;AAAAAAYABgBZAQAAUQUAAAAA&#10;">
              <v:fill on="f" focussize="0,0"/>
              <v:stroke on="f"/>
              <v:imagedata o:title=""/>
              <o:lock v:ext="edit" aspectratio="f"/>
              <v:textbox inset="0mm,0mm,0mm,0mm">
                <w:txbxContent>
                  <w:p w14:paraId="47097CAC">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057AC770">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4E43F1">
    <w:pPr>
      <w:pStyle w:val="12"/>
      <w:spacing w:line="14" w:lineRule="auto"/>
      <w:rPr>
        <w:sz w:val="20"/>
      </w:rPr>
    </w:pPr>
    <w:r>
      <w:rPr>
        <w:sz w:val="20"/>
      </w:rPr>
      <mc:AlternateContent>
        <mc:Choice Requires="wps">
          <w:drawing>
            <wp:anchor distT="0" distB="0" distL="0" distR="0" simplePos="0" relativeHeight="251679744" behindDoc="1" locked="0" layoutInCell="1" allowOverlap="1">
              <wp:simplePos x="0" y="0"/>
              <wp:positionH relativeFrom="page">
                <wp:posOffset>883920</wp:posOffset>
              </wp:positionH>
              <wp:positionV relativeFrom="page">
                <wp:posOffset>9735820</wp:posOffset>
              </wp:positionV>
              <wp:extent cx="6007735" cy="250190"/>
              <wp:effectExtent l="0" t="0" r="0" b="0"/>
              <wp:wrapNone/>
              <wp:docPr id="4" name="Textbox 4"/>
              <wp:cNvGraphicFramePr/>
              <a:graphic xmlns:a="http://schemas.openxmlformats.org/drawingml/2006/main">
                <a:graphicData uri="http://schemas.microsoft.com/office/word/2010/wordprocessingShape">
                  <wps:wsp>
                    <wps:cNvSpPr txBox="1"/>
                    <wps:spPr>
                      <a:xfrm>
                        <a:off x="0" y="0"/>
                        <a:ext cx="6007735" cy="250190"/>
                      </a:xfrm>
                      <a:prstGeom prst="rect">
                        <a:avLst/>
                      </a:prstGeom>
                    </wps:spPr>
                    <wps:txbx>
                      <w:txbxContent>
                        <w:p w14:paraId="48E830DA">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2858F46C">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wps:txbx>
                    <wps:bodyPr wrap="square" lIns="0" tIns="0" rIns="0" bIns="0" rtlCol="0">
                      <a:noAutofit/>
                    </wps:bodyPr>
                  </wps:wsp>
                </a:graphicData>
              </a:graphic>
            </wp:anchor>
          </w:drawing>
        </mc:Choice>
        <mc:Fallback>
          <w:pict>
            <v:shape id="Textbox 4" o:spid="_x0000_s1026" o:spt="202" type="#_x0000_t202" style="position:absolute;left:0pt;margin-left:69.6pt;margin-top:766.6pt;height:19.7pt;width:473.05pt;mso-position-horizontal-relative:page;mso-position-vertical-relative:page;z-index:-251636736;mso-width-relative:page;mso-height-relative:page;" filled="f" stroked="f" coordsize="21600,21600" o:gfxdata="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E0r0w9oAAAAOAQAADwAAAAAAAAABACAAAAAiAAAAZHJzL2Rvd25yZXYueG1sUEsBAhQAFAAA&#10;AAgAh07iQNpnB5G0AQAAdAMAAA4AAAAAAAAAAQAgAAAAKQEAAGRycy9lMm9Eb2MueG1sUEsFBgAA&#10;AAAGAAYAWQEAAE8FAAAAAA==&#10;">
              <v:fill on="f" focussize="0,0"/>
              <v:stroke on="f"/>
              <v:imagedata o:title=""/>
              <o:lock v:ext="edit" aspectratio="f"/>
              <v:textbox inset="0mm,0mm,0mm,0mm">
                <w:txbxContent>
                  <w:p w14:paraId="48E830DA">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2858F46C">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E6D944">
    <w:pPr>
      <w:pStyle w:val="12"/>
      <w:spacing w:line="14" w:lineRule="auto"/>
      <w:rPr>
        <w:sz w:val="20"/>
      </w:rPr>
    </w:pPr>
    <w:r>
      <w:rPr>
        <w:sz w:val="20"/>
      </w:rPr>
      <mc:AlternateContent>
        <mc:Choice Requires="wps">
          <w:drawing>
            <wp:anchor distT="0" distB="0" distL="0" distR="0" simplePos="0" relativeHeight="251681792" behindDoc="1" locked="0" layoutInCell="1" allowOverlap="1">
              <wp:simplePos x="0" y="0"/>
              <wp:positionH relativeFrom="page">
                <wp:posOffset>883920</wp:posOffset>
              </wp:positionH>
              <wp:positionV relativeFrom="page">
                <wp:posOffset>9735820</wp:posOffset>
              </wp:positionV>
              <wp:extent cx="6007735" cy="250190"/>
              <wp:effectExtent l="0" t="0" r="0" b="0"/>
              <wp:wrapNone/>
              <wp:docPr id="52" name="Textbox 52"/>
              <wp:cNvGraphicFramePr/>
              <a:graphic xmlns:a="http://schemas.openxmlformats.org/drawingml/2006/main">
                <a:graphicData uri="http://schemas.microsoft.com/office/word/2010/wordprocessingShape">
                  <wps:wsp>
                    <wps:cNvSpPr txBox="1"/>
                    <wps:spPr>
                      <a:xfrm>
                        <a:off x="0" y="0"/>
                        <a:ext cx="6007735" cy="250190"/>
                      </a:xfrm>
                      <a:prstGeom prst="rect">
                        <a:avLst/>
                      </a:prstGeom>
                    </wps:spPr>
                    <wps:txbx>
                      <w:txbxContent>
                        <w:p w14:paraId="234C75ED">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07D05B28">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wps:txbx>
                    <wps:bodyPr wrap="square" lIns="0" tIns="0" rIns="0" bIns="0" rtlCol="0">
                      <a:noAutofit/>
                    </wps:bodyPr>
                  </wps:wsp>
                </a:graphicData>
              </a:graphic>
            </wp:anchor>
          </w:drawing>
        </mc:Choice>
        <mc:Fallback>
          <w:pict>
            <v:shape id="Textbox 52" o:spid="_x0000_s1026" o:spt="202" type="#_x0000_t202" style="position:absolute;left:0pt;margin-left:69.6pt;margin-top:766.6pt;height:19.7pt;width:473.05pt;mso-position-horizontal-relative:page;mso-position-vertical-relative:page;z-index:-251634688;mso-width-relative:page;mso-height-relative:page;" filled="f" stroked="f" coordsize="21600,21600" o:gfxdata="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NK9MPaAAAADgEAAA8AAAAAAAAAAQAgAAAAIgAAAGRycy9kb3ducmV2LnhtbFBLAQIUABQA&#10;AAAIAIdO4kARzSuetQEAAHYDAAAOAAAAAAAAAAEAIAAAACkBAABkcnMvZTJvRG9jLnhtbFBLBQYA&#10;AAAABgAGAFkBAABQBQAAAAA=&#10;">
              <v:fill on="f" focussize="0,0"/>
              <v:stroke on="f"/>
              <v:imagedata o:title=""/>
              <o:lock v:ext="edit" aspectratio="f"/>
              <v:textbox inset="0mm,0mm,0mm,0mm">
                <w:txbxContent>
                  <w:p w14:paraId="234C75ED">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07D05B28">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ECBDA5">
    <w:pPr>
      <w:pStyle w:val="12"/>
      <w:spacing w:line="14" w:lineRule="auto"/>
      <w:rPr>
        <w:sz w:val="20"/>
      </w:rPr>
    </w:pPr>
    <w:r>
      <w:rPr>
        <w:sz w:val="20"/>
      </w:rPr>
      <mc:AlternateContent>
        <mc:Choice Requires="wps">
          <w:drawing>
            <wp:anchor distT="0" distB="0" distL="0" distR="0" simplePos="0" relativeHeight="251680768" behindDoc="1" locked="0" layoutInCell="1" allowOverlap="1">
              <wp:simplePos x="0" y="0"/>
              <wp:positionH relativeFrom="page">
                <wp:posOffset>883920</wp:posOffset>
              </wp:positionH>
              <wp:positionV relativeFrom="page">
                <wp:posOffset>9735820</wp:posOffset>
              </wp:positionV>
              <wp:extent cx="6007735" cy="250190"/>
              <wp:effectExtent l="0" t="0" r="0" b="0"/>
              <wp:wrapNone/>
              <wp:docPr id="51" name="Textbox 51"/>
              <wp:cNvGraphicFramePr/>
              <a:graphic xmlns:a="http://schemas.openxmlformats.org/drawingml/2006/main">
                <a:graphicData uri="http://schemas.microsoft.com/office/word/2010/wordprocessingShape">
                  <wps:wsp>
                    <wps:cNvSpPr txBox="1"/>
                    <wps:spPr>
                      <a:xfrm>
                        <a:off x="0" y="0"/>
                        <a:ext cx="6007735" cy="250190"/>
                      </a:xfrm>
                      <a:prstGeom prst="rect">
                        <a:avLst/>
                      </a:prstGeom>
                    </wps:spPr>
                    <wps:txbx>
                      <w:txbxContent>
                        <w:p w14:paraId="22D05564">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3738C870">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wps:txbx>
                    <wps:bodyPr wrap="square" lIns="0" tIns="0" rIns="0" bIns="0" rtlCol="0">
                      <a:noAutofit/>
                    </wps:bodyPr>
                  </wps:wsp>
                </a:graphicData>
              </a:graphic>
            </wp:anchor>
          </w:drawing>
        </mc:Choice>
        <mc:Fallback>
          <w:pict>
            <v:shape id="Textbox 51" o:spid="_x0000_s1026" o:spt="202" type="#_x0000_t202" style="position:absolute;left:0pt;margin-left:69.6pt;margin-top:766.6pt;height:19.7pt;width:473.05pt;mso-position-horizontal-relative:page;mso-position-vertical-relative:page;z-index:-251635712;mso-width-relative:page;mso-height-relative:page;" filled="f" stroked="f" coordsize="21600,21600" o:gfxdata="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NK9MPaAAAADgEAAA8AAAAAAAAAAQAgAAAAIgAAAGRycy9kb3ducmV2LnhtbFBLAQIUABQA&#10;AAAIAIdO4kBeaiQ8tQEAAHYDAAAOAAAAAAAAAAEAIAAAACkBAABkcnMvZTJvRG9jLnhtbFBLBQYA&#10;AAAABgAGAFkBAABQBQAAAAA=&#10;">
              <v:fill on="f" focussize="0,0"/>
              <v:stroke on="f"/>
              <v:imagedata o:title=""/>
              <o:lock v:ext="edit" aspectratio="f"/>
              <v:textbox inset="0mm,0mm,0mm,0mm">
                <w:txbxContent>
                  <w:p w14:paraId="22D05564">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3738C870">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9C3A2B">
    <w:pPr>
      <w:pStyle w:val="12"/>
      <w:spacing w:line="14" w:lineRule="auto"/>
      <w:rPr>
        <w:sz w:val="20"/>
      </w:rPr>
    </w:pPr>
    <w:r>
      <w:rPr>
        <w:sz w:val="20"/>
      </w:rPr>
      <mc:AlternateContent>
        <mc:Choice Requires="wps">
          <w:drawing>
            <wp:anchor distT="0" distB="0" distL="0" distR="0" simplePos="0" relativeHeight="251684864" behindDoc="1" locked="0" layoutInCell="1" allowOverlap="1">
              <wp:simplePos x="0" y="0"/>
              <wp:positionH relativeFrom="page">
                <wp:posOffset>883920</wp:posOffset>
              </wp:positionH>
              <wp:positionV relativeFrom="page">
                <wp:posOffset>9735820</wp:posOffset>
              </wp:positionV>
              <wp:extent cx="6007735" cy="250190"/>
              <wp:effectExtent l="0" t="0" r="0" b="0"/>
              <wp:wrapNone/>
              <wp:docPr id="91" name="Textbox 91"/>
              <wp:cNvGraphicFramePr/>
              <a:graphic xmlns:a="http://schemas.openxmlformats.org/drawingml/2006/main">
                <a:graphicData uri="http://schemas.microsoft.com/office/word/2010/wordprocessingShape">
                  <wps:wsp>
                    <wps:cNvSpPr txBox="1"/>
                    <wps:spPr>
                      <a:xfrm>
                        <a:off x="0" y="0"/>
                        <a:ext cx="6007735" cy="250190"/>
                      </a:xfrm>
                      <a:prstGeom prst="rect">
                        <a:avLst/>
                      </a:prstGeom>
                    </wps:spPr>
                    <wps:txbx>
                      <w:txbxContent>
                        <w:p w14:paraId="60E95FD6">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32621C76">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wps:txbx>
                    <wps:bodyPr wrap="square" lIns="0" tIns="0" rIns="0" bIns="0" rtlCol="0">
                      <a:noAutofit/>
                    </wps:bodyPr>
                  </wps:wsp>
                </a:graphicData>
              </a:graphic>
            </wp:anchor>
          </w:drawing>
        </mc:Choice>
        <mc:Fallback>
          <w:pict>
            <v:shape id="Textbox 91" o:spid="_x0000_s1026" o:spt="202" type="#_x0000_t202" style="position:absolute;left:0pt;margin-left:69.6pt;margin-top:766.6pt;height:19.7pt;width:473.05pt;mso-position-horizontal-relative:page;mso-position-vertical-relative:page;z-index:-251631616;mso-width-relative:page;mso-height-relative:page;" filled="f" stroked="f" coordsize="21600,21600" o:gfxdata="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NK9MPaAAAADgEAAA8AAAAAAAAAAQAgAAAAIgAAAGRycy9kb3ducmV2LnhtbFBLAQIUABQA&#10;AAAIAIdO4kBEKMMRtQEAAHYDAAAOAAAAAAAAAAEAIAAAACkBAABkcnMvZTJvRG9jLnhtbFBLBQYA&#10;AAAABgAGAFkBAABQBQAAAAA=&#10;">
              <v:fill on="f" focussize="0,0"/>
              <v:stroke on="f"/>
              <v:imagedata o:title=""/>
              <o:lock v:ext="edit" aspectratio="f"/>
              <v:textbox inset="0mm,0mm,0mm,0mm">
                <w:txbxContent>
                  <w:p w14:paraId="60E95FD6">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32621C76">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047EDB">
    <w:pPr>
      <w:pStyle w:val="12"/>
      <w:spacing w:line="14" w:lineRule="auto"/>
      <w:rPr>
        <w:sz w:val="20"/>
      </w:rPr>
    </w:pPr>
    <w:r>
      <w:rPr>
        <w:sz w:val="20"/>
      </w:rPr>
      <mc:AlternateContent>
        <mc:Choice Requires="wps">
          <w:drawing>
            <wp:anchor distT="0" distB="0" distL="0" distR="0" simplePos="0" relativeHeight="251684864" behindDoc="1" locked="0" layoutInCell="1" allowOverlap="1">
              <wp:simplePos x="0" y="0"/>
              <wp:positionH relativeFrom="page">
                <wp:posOffset>883920</wp:posOffset>
              </wp:positionH>
              <wp:positionV relativeFrom="page">
                <wp:posOffset>9735820</wp:posOffset>
              </wp:positionV>
              <wp:extent cx="6007735" cy="250190"/>
              <wp:effectExtent l="0" t="0" r="0" b="0"/>
              <wp:wrapNone/>
              <wp:docPr id="92" name="Textbox 92"/>
              <wp:cNvGraphicFramePr/>
              <a:graphic xmlns:a="http://schemas.openxmlformats.org/drawingml/2006/main">
                <a:graphicData uri="http://schemas.microsoft.com/office/word/2010/wordprocessingShape">
                  <wps:wsp>
                    <wps:cNvSpPr txBox="1"/>
                    <wps:spPr>
                      <a:xfrm>
                        <a:off x="0" y="0"/>
                        <a:ext cx="6007735" cy="250190"/>
                      </a:xfrm>
                      <a:prstGeom prst="rect">
                        <a:avLst/>
                      </a:prstGeom>
                    </wps:spPr>
                    <wps:txbx>
                      <w:txbxContent>
                        <w:p w14:paraId="0A572BF6">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3DB70AE5">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wps:txbx>
                    <wps:bodyPr wrap="square" lIns="0" tIns="0" rIns="0" bIns="0" rtlCol="0">
                      <a:noAutofit/>
                    </wps:bodyPr>
                  </wps:wsp>
                </a:graphicData>
              </a:graphic>
            </wp:anchor>
          </w:drawing>
        </mc:Choice>
        <mc:Fallback>
          <w:pict>
            <v:shape id="Textbox 92" o:spid="_x0000_s1026" o:spt="202" type="#_x0000_t202" style="position:absolute;left:0pt;margin-left:69.6pt;margin-top:766.6pt;height:19.7pt;width:473.05pt;mso-position-horizontal-relative:page;mso-position-vertical-relative:page;z-index:-251631616;mso-width-relative:page;mso-height-relative:page;" filled="f" stroked="f" coordsize="21600,21600" o:gfxdata="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NK9MPaAAAADgEAAA8AAAAAAAAAAQAgAAAAIgAAAGRycy9kb3ducmV2LnhtbFBLAQIUABQA&#10;AAAIAIdO4kALj8yztQEAAHYDAAAOAAAAAAAAAAEAIAAAACkBAABkcnMvZTJvRG9jLnhtbFBLBQYA&#10;AAAABgAGAFkBAABQBQAAAAA=&#10;">
              <v:fill on="f" focussize="0,0"/>
              <v:stroke on="f"/>
              <v:imagedata o:title=""/>
              <o:lock v:ext="edit" aspectratio="f"/>
              <v:textbox inset="0mm,0mm,0mm,0mm">
                <w:txbxContent>
                  <w:p w14:paraId="0A572BF6">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3DB70AE5">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65D779">
    <w:pPr>
      <w:pStyle w:val="12"/>
      <w:spacing w:line="14" w:lineRule="auto"/>
      <w:rPr>
        <w:sz w:val="20"/>
      </w:rPr>
    </w:pPr>
    <w:r>
      <w:rPr>
        <w:sz w:val="20"/>
      </w:rPr>
      <mc:AlternateContent>
        <mc:Choice Requires="wps">
          <w:drawing>
            <wp:anchor distT="0" distB="0" distL="0" distR="0" simplePos="0" relativeHeight="251686912" behindDoc="1" locked="0" layoutInCell="1" allowOverlap="1">
              <wp:simplePos x="0" y="0"/>
              <wp:positionH relativeFrom="page">
                <wp:posOffset>883920</wp:posOffset>
              </wp:positionH>
              <wp:positionV relativeFrom="page">
                <wp:posOffset>9735820</wp:posOffset>
              </wp:positionV>
              <wp:extent cx="6007735" cy="250190"/>
              <wp:effectExtent l="0" t="0" r="0" b="0"/>
              <wp:wrapNone/>
              <wp:docPr id="192" name="Textbox 192"/>
              <wp:cNvGraphicFramePr/>
              <a:graphic xmlns:a="http://schemas.openxmlformats.org/drawingml/2006/main">
                <a:graphicData uri="http://schemas.microsoft.com/office/word/2010/wordprocessingShape">
                  <wps:wsp>
                    <wps:cNvSpPr txBox="1"/>
                    <wps:spPr>
                      <a:xfrm>
                        <a:off x="0" y="0"/>
                        <a:ext cx="6007735" cy="250190"/>
                      </a:xfrm>
                      <a:prstGeom prst="rect">
                        <a:avLst/>
                      </a:prstGeom>
                    </wps:spPr>
                    <wps:txbx>
                      <w:txbxContent>
                        <w:p w14:paraId="025890D0">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2F00913D">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wps:txbx>
                    <wps:bodyPr wrap="square" lIns="0" tIns="0" rIns="0" bIns="0" rtlCol="0">
                      <a:noAutofit/>
                    </wps:bodyPr>
                  </wps:wsp>
                </a:graphicData>
              </a:graphic>
            </wp:anchor>
          </w:drawing>
        </mc:Choice>
        <mc:Fallback>
          <w:pict>
            <v:shape id="Textbox 192" o:spid="_x0000_s1026" o:spt="202" type="#_x0000_t202" style="position:absolute;left:0pt;margin-left:69.6pt;margin-top:766.6pt;height:19.7pt;width:473.05pt;mso-position-horizontal-relative:page;mso-position-vertical-relative:page;z-index:-251629568;mso-width-relative:page;mso-height-relative:page;" filled="f" stroked="f" coordsize="21600,21600" o:gfxdata="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NK9MPaAAAADgEAAA8AAAAAAAAAAQAgAAAAIgAAAGRycy9kb3ducmV2LnhtbFBLAQIUABQA&#10;AAAIAIdO4kCeDjNdtQEAAHgDAAAOAAAAAAAAAAEAIAAAACkBAABkcnMvZTJvRG9jLnhtbFBLBQYA&#10;AAAABgAGAFkBAABQBQAAAAA=&#10;">
              <v:fill on="f" focussize="0,0"/>
              <v:stroke on="f"/>
              <v:imagedata o:title=""/>
              <o:lock v:ext="edit" aspectratio="f"/>
              <v:textbox inset="0mm,0mm,0mm,0mm">
                <w:txbxContent>
                  <w:p w14:paraId="025890D0">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2F00913D">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6BEE15">
    <w:pPr>
      <w:pStyle w:val="12"/>
      <w:spacing w:line="14" w:lineRule="auto"/>
      <w:rPr>
        <w:sz w:val="20"/>
      </w:rPr>
    </w:pPr>
    <w:r>
      <w:rPr>
        <w:sz w:val="20"/>
      </w:rPr>
      <mc:AlternateContent>
        <mc:Choice Requires="wps">
          <w:drawing>
            <wp:anchor distT="0" distB="0" distL="0" distR="0" simplePos="0" relativeHeight="251686912" behindDoc="1" locked="0" layoutInCell="1" allowOverlap="1">
              <wp:simplePos x="0" y="0"/>
              <wp:positionH relativeFrom="page">
                <wp:posOffset>883920</wp:posOffset>
              </wp:positionH>
              <wp:positionV relativeFrom="page">
                <wp:posOffset>9735820</wp:posOffset>
              </wp:positionV>
              <wp:extent cx="6007735" cy="250190"/>
              <wp:effectExtent l="0" t="0" r="0" b="0"/>
              <wp:wrapNone/>
              <wp:docPr id="193" name="Textbox 193"/>
              <wp:cNvGraphicFramePr/>
              <a:graphic xmlns:a="http://schemas.openxmlformats.org/drawingml/2006/main">
                <a:graphicData uri="http://schemas.microsoft.com/office/word/2010/wordprocessingShape">
                  <wps:wsp>
                    <wps:cNvSpPr txBox="1"/>
                    <wps:spPr>
                      <a:xfrm>
                        <a:off x="0" y="0"/>
                        <a:ext cx="6007735" cy="250190"/>
                      </a:xfrm>
                      <a:prstGeom prst="rect">
                        <a:avLst/>
                      </a:prstGeom>
                    </wps:spPr>
                    <wps:txbx>
                      <w:txbxContent>
                        <w:p w14:paraId="6122955A">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4FC3732A">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wps:txbx>
                    <wps:bodyPr wrap="square" lIns="0" tIns="0" rIns="0" bIns="0" rtlCol="0">
                      <a:noAutofit/>
                    </wps:bodyPr>
                  </wps:wsp>
                </a:graphicData>
              </a:graphic>
            </wp:anchor>
          </w:drawing>
        </mc:Choice>
        <mc:Fallback>
          <w:pict>
            <v:shape id="Textbox 193" o:spid="_x0000_s1026" o:spt="202" type="#_x0000_t202" style="position:absolute;left:0pt;margin-left:69.6pt;margin-top:766.6pt;height:19.7pt;width:473.05pt;mso-position-horizontal-relative:page;mso-position-vertical-relative:page;z-index:-251629568;mso-width-relative:page;mso-height-relative:page;" filled="f" stroked="f" coordsize="21600,21600" o:gfxdata="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NK9MPaAAAADgEAAA8AAAAAAAAAAQAgAAAAIgAAAGRycy9kb3ducmV2LnhtbFBLAQIUABQA&#10;AAAIAIdO4kA0MotRtQEAAHgDAAAOAAAAAAAAAAEAIAAAACkBAABkcnMvZTJvRG9jLnhtbFBLBQYA&#10;AAAABgAGAFkBAABQBQAAAAA=&#10;">
              <v:fill on="f" focussize="0,0"/>
              <v:stroke on="f"/>
              <v:imagedata o:title=""/>
              <o:lock v:ext="edit" aspectratio="f"/>
              <v:textbox inset="0mm,0mm,0mm,0mm">
                <w:txbxContent>
                  <w:p w14:paraId="6122955A">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4FC3732A">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D347BA">
    <w:pPr>
      <w:pStyle w:val="12"/>
      <w:spacing w:line="14" w:lineRule="auto"/>
      <w:rPr>
        <w:sz w:val="20"/>
      </w:rPr>
    </w:pPr>
    <w:r>
      <w:rPr>
        <w:sz w:val="20"/>
      </w:rPr>
      <mc:AlternateContent>
        <mc:Choice Requires="wps">
          <w:drawing>
            <wp:anchor distT="0" distB="0" distL="0" distR="0" simplePos="0" relativeHeight="251688960" behindDoc="1" locked="0" layoutInCell="1" allowOverlap="1">
              <wp:simplePos x="0" y="0"/>
              <wp:positionH relativeFrom="page">
                <wp:posOffset>883920</wp:posOffset>
              </wp:positionH>
              <wp:positionV relativeFrom="page">
                <wp:posOffset>9735820</wp:posOffset>
              </wp:positionV>
              <wp:extent cx="6007735" cy="250190"/>
              <wp:effectExtent l="0" t="0" r="0" b="0"/>
              <wp:wrapNone/>
              <wp:docPr id="238" name="Textbox 238"/>
              <wp:cNvGraphicFramePr/>
              <a:graphic xmlns:a="http://schemas.openxmlformats.org/drawingml/2006/main">
                <a:graphicData uri="http://schemas.microsoft.com/office/word/2010/wordprocessingShape">
                  <wps:wsp>
                    <wps:cNvSpPr txBox="1"/>
                    <wps:spPr>
                      <a:xfrm>
                        <a:off x="0" y="0"/>
                        <a:ext cx="6007735" cy="250190"/>
                      </a:xfrm>
                      <a:prstGeom prst="rect">
                        <a:avLst/>
                      </a:prstGeom>
                    </wps:spPr>
                    <wps:txbx>
                      <w:txbxContent>
                        <w:p w14:paraId="265B0EC8">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3D0FB4C5">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wps:txbx>
                    <wps:bodyPr wrap="square" lIns="0" tIns="0" rIns="0" bIns="0" rtlCol="0">
                      <a:noAutofit/>
                    </wps:bodyPr>
                  </wps:wsp>
                </a:graphicData>
              </a:graphic>
            </wp:anchor>
          </w:drawing>
        </mc:Choice>
        <mc:Fallback>
          <w:pict>
            <v:shape id="Textbox 238" o:spid="_x0000_s1026" o:spt="202" type="#_x0000_t202" style="position:absolute;left:0pt;margin-left:69.6pt;margin-top:766.6pt;height:19.7pt;width:473.05pt;mso-position-horizontal-relative:page;mso-position-vertical-relative:page;z-index:-251627520;mso-width-relative:page;mso-height-relative:page;" filled="f" stroked="f" coordsize="21600,21600" o:gfxdata="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TSvTD2gAAAA4BAAAPAAAAAAAAAAEAIAAAACIAAABkcnMvZG93bnJldi54bWxQSwECFAAU&#10;AAAACACHTuJA+4saqrYBAAB4AwAADgAAAAAAAAABACAAAAApAQAAZHJzL2Uyb0RvYy54bWxQSwUG&#10;AAAAAAYABgBZAQAAUQUAAAAA&#10;">
              <v:fill on="f" focussize="0,0"/>
              <v:stroke on="f"/>
              <v:imagedata o:title=""/>
              <o:lock v:ext="edit" aspectratio="f"/>
              <v:textbox inset="0mm,0mm,0mm,0mm">
                <w:txbxContent>
                  <w:p w14:paraId="265B0EC8">
                    <w:pPr>
                      <w:spacing w:before="15"/>
                      <w:ind w:left="0" w:right="0" w:firstLine="0"/>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3D0FB4C5">
                    <w:pPr>
                      <w:spacing w:before="13"/>
                      <w:ind w:left="66" w:right="62" w:firstLine="0"/>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6D3520">
    <w:pPr>
      <w:pStyle w:val="12"/>
      <w:spacing w:line="14" w:lineRule="auto"/>
      <w:rPr>
        <w:sz w:val="20"/>
      </w:rPr>
    </w:pPr>
    <w:r>
      <w:rPr>
        <w:sz w:val="20"/>
      </w:rPr>
      <mc:AlternateContent>
        <mc:Choice Requires="wps">
          <w:drawing>
            <wp:anchor distT="0" distB="0" distL="0" distR="0" simplePos="0" relativeHeight="251678720" behindDoc="1" locked="0" layoutInCell="1" allowOverlap="1">
              <wp:simplePos x="0" y="0"/>
              <wp:positionH relativeFrom="page">
                <wp:posOffset>7023100</wp:posOffset>
              </wp:positionH>
              <wp:positionV relativeFrom="page">
                <wp:posOffset>322580</wp:posOffset>
              </wp:positionV>
              <wp:extent cx="325755" cy="171450"/>
              <wp:effectExtent l="0" t="0" r="0" b="0"/>
              <wp:wrapNone/>
              <wp:docPr id="2" name="Textbox 2"/>
              <wp:cNvGraphicFramePr/>
              <a:graphic xmlns:a="http://schemas.openxmlformats.org/drawingml/2006/main">
                <a:graphicData uri="http://schemas.microsoft.com/office/word/2010/wordprocessingShape">
                  <wps:wsp>
                    <wps:cNvSpPr txBox="1"/>
                    <wps:spPr>
                      <a:xfrm>
                        <a:off x="0" y="0"/>
                        <a:ext cx="325755" cy="171450"/>
                      </a:xfrm>
                      <a:prstGeom prst="rect">
                        <a:avLst/>
                      </a:prstGeom>
                    </wps:spPr>
                    <wps:txbx>
                      <w:txbxContent>
                        <w:p w14:paraId="01276EF5">
                          <w:pPr>
                            <w:spacing w:before="0" w:line="244" w:lineRule="exact"/>
                            <w:ind w:left="60" w:right="0" w:firstLine="0"/>
                            <w:jc w:val="left"/>
                            <w:rPr>
                              <w:rFonts w:ascii="Trebuchet MS"/>
                              <w:b/>
                              <w:sz w:val="23"/>
                            </w:rPr>
                          </w:pPr>
                          <w:r>
                            <w:rPr>
                              <w:rFonts w:ascii="Trebuchet MS"/>
                              <w:b/>
                              <w:color w:val="004E8D"/>
                              <w:spacing w:val="-5"/>
                              <w:sz w:val="23"/>
                            </w:rPr>
                            <w:fldChar w:fldCharType="begin"/>
                          </w:r>
                          <w:r>
                            <w:rPr>
                              <w:rFonts w:ascii="Trebuchet MS"/>
                              <w:b/>
                              <w:color w:val="004E8D"/>
                              <w:spacing w:val="-5"/>
                              <w:sz w:val="23"/>
                            </w:rPr>
                            <w:instrText xml:space="preserve"> PAGE </w:instrText>
                          </w:r>
                          <w:r>
                            <w:rPr>
                              <w:rFonts w:ascii="Trebuchet MS"/>
                              <w:b/>
                              <w:color w:val="004E8D"/>
                              <w:spacing w:val="-5"/>
                              <w:sz w:val="23"/>
                            </w:rPr>
                            <w:fldChar w:fldCharType="separate"/>
                          </w:r>
                          <w:r>
                            <w:rPr>
                              <w:rFonts w:ascii="Trebuchet MS"/>
                              <w:b/>
                              <w:color w:val="004E8D"/>
                              <w:spacing w:val="-5"/>
                              <w:sz w:val="23"/>
                            </w:rPr>
                            <w:t>105</w:t>
                          </w:r>
                          <w:r>
                            <w:rPr>
                              <w:rFonts w:ascii="Trebuchet MS"/>
                              <w:b/>
                              <w:color w:val="004E8D"/>
                              <w:spacing w:val="-5"/>
                              <w:sz w:val="23"/>
                            </w:rPr>
                            <w:fldChar w:fldCharType="end"/>
                          </w:r>
                        </w:p>
                      </w:txbxContent>
                    </wps:txbx>
                    <wps:bodyPr wrap="square" lIns="0" tIns="0" rIns="0" bIns="0" rtlCol="0">
                      <a:noAutofit/>
                    </wps:bodyPr>
                  </wps:wsp>
                </a:graphicData>
              </a:graphic>
            </wp:anchor>
          </w:drawing>
        </mc:Choice>
        <mc:Fallback>
          <w:pict>
            <v:shape id="Textbox 2" o:spid="_x0000_s1026" o:spt="202" type="#_x0000_t202" style="position:absolute;left:0pt;margin-left:553pt;margin-top:25.4pt;height:13.5pt;width:25.65pt;mso-position-horizontal-relative:page;mso-position-vertical-relative:page;z-index:-251637760;mso-width-relative:page;mso-height-relative:page;" filled="f" stroked="f" coordsize="21600,21600" o:gfxdata="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l+AChtkAAAALAQAADwAAAAAAAAABACAAAAAiAAAAZHJzL2Rvd25yZXYueG1sUEsBAhQAFAAAAAgA&#10;h07iQNHDK6iyAQAAcwMAAA4AAAAAAAAAAQAgAAAAKAEAAGRycy9lMm9Eb2MueG1sUEsFBgAAAAAG&#10;AAYAWQEAAEwFAAAAAA==&#10;">
              <v:fill on="f" focussize="0,0"/>
              <v:stroke on="f"/>
              <v:imagedata o:title=""/>
              <o:lock v:ext="edit" aspectratio="f"/>
              <v:textbox inset="0mm,0mm,0mm,0mm">
                <w:txbxContent>
                  <w:p w14:paraId="01276EF5">
                    <w:pPr>
                      <w:spacing w:before="0" w:line="244" w:lineRule="exact"/>
                      <w:ind w:left="60" w:right="0" w:firstLine="0"/>
                      <w:jc w:val="left"/>
                      <w:rPr>
                        <w:rFonts w:ascii="Trebuchet MS"/>
                        <w:b/>
                        <w:sz w:val="23"/>
                      </w:rPr>
                    </w:pPr>
                    <w:r>
                      <w:rPr>
                        <w:rFonts w:ascii="Trebuchet MS"/>
                        <w:b/>
                        <w:color w:val="004E8D"/>
                        <w:spacing w:val="-5"/>
                        <w:sz w:val="23"/>
                      </w:rPr>
                      <w:fldChar w:fldCharType="begin"/>
                    </w:r>
                    <w:r>
                      <w:rPr>
                        <w:rFonts w:ascii="Trebuchet MS"/>
                        <w:b/>
                        <w:color w:val="004E8D"/>
                        <w:spacing w:val="-5"/>
                        <w:sz w:val="23"/>
                      </w:rPr>
                      <w:instrText xml:space="preserve"> PAGE </w:instrText>
                    </w:r>
                    <w:r>
                      <w:rPr>
                        <w:rFonts w:ascii="Trebuchet MS"/>
                        <w:b/>
                        <w:color w:val="004E8D"/>
                        <w:spacing w:val="-5"/>
                        <w:sz w:val="23"/>
                      </w:rPr>
                      <w:fldChar w:fldCharType="separate"/>
                    </w:r>
                    <w:r>
                      <w:rPr>
                        <w:rFonts w:ascii="Trebuchet MS"/>
                        <w:b/>
                        <w:color w:val="004E8D"/>
                        <w:spacing w:val="-5"/>
                        <w:sz w:val="23"/>
                      </w:rPr>
                      <w:t>105</w:t>
                    </w:r>
                    <w:r>
                      <w:rPr>
                        <w:rFonts w:ascii="Trebuchet MS"/>
                        <w:b/>
                        <w:color w:val="004E8D"/>
                        <w:spacing w:val="-5"/>
                        <w:sz w:val="23"/>
                      </w:rPr>
                      <w:fldChar w:fldCharType="end"/>
                    </w:r>
                  </w:p>
                </w:txbxContent>
              </v:textbox>
            </v:shape>
          </w:pict>
        </mc:Fallback>
      </mc:AlternateContent>
    </w:r>
    <w:r>
      <w:rPr>
        <w:sz w:val="20"/>
      </w:rPr>
      <mc:AlternateContent>
        <mc:Choice Requires="wps">
          <w:drawing>
            <wp:anchor distT="0" distB="0" distL="0" distR="0" simplePos="0" relativeHeight="251679744" behindDoc="1" locked="0" layoutInCell="1" allowOverlap="1">
              <wp:simplePos x="0" y="0"/>
              <wp:positionH relativeFrom="page">
                <wp:posOffset>4560570</wp:posOffset>
              </wp:positionH>
              <wp:positionV relativeFrom="page">
                <wp:posOffset>324485</wp:posOffset>
              </wp:positionV>
              <wp:extent cx="1835785" cy="163195"/>
              <wp:effectExtent l="0" t="0" r="0" b="0"/>
              <wp:wrapNone/>
              <wp:docPr id="3" name="Textbox 3"/>
              <wp:cNvGraphicFramePr/>
              <a:graphic xmlns:a="http://schemas.openxmlformats.org/drawingml/2006/main">
                <a:graphicData uri="http://schemas.microsoft.com/office/word/2010/wordprocessingShape">
                  <wps:wsp>
                    <wps:cNvSpPr txBox="1"/>
                    <wps:spPr>
                      <a:xfrm>
                        <a:off x="0" y="0"/>
                        <a:ext cx="1835785" cy="163195"/>
                      </a:xfrm>
                      <a:prstGeom prst="rect">
                        <a:avLst/>
                      </a:prstGeom>
                    </wps:spPr>
                    <wps:txbx>
                      <w:txbxContent>
                        <w:p w14:paraId="65A241A2">
                          <w:pPr>
                            <w:spacing w:before="11"/>
                            <w:ind w:left="20" w:right="0" w:firstLine="0"/>
                            <w:jc w:val="left"/>
                            <w:rPr>
                              <w:rFonts w:ascii="Trebuchet MS" w:hAnsi="Trebuchet MS"/>
                              <w:b/>
                              <w:sz w:val="19"/>
                            </w:rPr>
                          </w:pP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5"/>
                              <w:sz w:val="19"/>
                            </w:rPr>
                            <w:t xml:space="preserve"> </w:t>
                          </w:r>
                          <w:r>
                            <w:rPr>
                              <w:rFonts w:ascii="Trebuchet MS" w:hAnsi="Trebuchet MS"/>
                              <w:b/>
                              <w:color w:val="231F20"/>
                              <w:w w:val="90"/>
                              <w:sz w:val="19"/>
                            </w:rPr>
                            <w:t>3:</w:t>
                          </w:r>
                          <w:r>
                            <w:rPr>
                              <w:rFonts w:ascii="Trebuchet MS" w:hAnsi="Trebuchet MS"/>
                              <w:b/>
                              <w:color w:val="231F20"/>
                              <w:spacing w:val="-4"/>
                              <w:sz w:val="19"/>
                            </w:rPr>
                            <w:t xml:space="preserve"> </w:t>
                          </w:r>
                          <w:r>
                            <w:rPr>
                              <w:b/>
                              <w:color w:val="231F20"/>
                              <w:w w:val="90"/>
                              <w:sz w:val="19"/>
                            </w:rPr>
                            <w:t>İ</w:t>
                          </w:r>
                          <w:r>
                            <w:rPr>
                              <w:rFonts w:ascii="Trebuchet MS" w:hAnsi="Trebuchet MS"/>
                              <w:b/>
                              <w:color w:val="231F20"/>
                              <w:w w:val="90"/>
                              <w:sz w:val="19"/>
                            </w:rPr>
                            <w:t>li</w:t>
                          </w:r>
                          <w:r>
                            <w:rPr>
                              <w:b/>
                              <w:color w:val="231F20"/>
                              <w:w w:val="90"/>
                              <w:sz w:val="19"/>
                            </w:rPr>
                            <w:t>ş</w:t>
                          </w:r>
                          <w:r>
                            <w:rPr>
                              <w:rFonts w:ascii="Trebuchet MS" w:hAnsi="Trebuchet MS"/>
                              <w:b/>
                              <w:color w:val="231F20"/>
                              <w:w w:val="90"/>
                              <w:sz w:val="19"/>
                            </w:rPr>
                            <w:t>kisel</w:t>
                          </w:r>
                          <w:r>
                            <w:rPr>
                              <w:rFonts w:ascii="Trebuchet MS" w:hAnsi="Trebuchet MS"/>
                              <w:b/>
                              <w:color w:val="231F20"/>
                              <w:spacing w:val="-3"/>
                              <w:sz w:val="19"/>
                            </w:rPr>
                            <w:t xml:space="preserve"> </w:t>
                          </w:r>
                          <w:r>
                            <w:rPr>
                              <w:rFonts w:ascii="Trebuchet MS" w:hAnsi="Trebuchet MS"/>
                              <w:b/>
                              <w:color w:val="231F20"/>
                              <w:w w:val="90"/>
                              <w:sz w:val="19"/>
                            </w:rPr>
                            <w:t>Veritaban</w:t>
                          </w:r>
                          <w:r>
                            <w:rPr>
                              <w:b/>
                              <w:color w:val="231F20"/>
                              <w:w w:val="90"/>
                              <w:sz w:val="19"/>
                            </w:rPr>
                            <w:t>ı</w:t>
                          </w:r>
                          <w:r>
                            <w:rPr>
                              <w:b/>
                              <w:color w:val="231F20"/>
                              <w:spacing w:val="5"/>
                              <w:sz w:val="19"/>
                            </w:rPr>
                            <w:t xml:space="preserve"> </w:t>
                          </w:r>
                          <w:r>
                            <w:rPr>
                              <w:rFonts w:ascii="Trebuchet MS" w:hAnsi="Trebuchet MS"/>
                              <w:b/>
                              <w:color w:val="231F20"/>
                              <w:spacing w:val="-2"/>
                              <w:w w:val="90"/>
                              <w:sz w:val="19"/>
                            </w:rPr>
                            <w:t>Modeli</w:t>
                          </w:r>
                        </w:p>
                      </w:txbxContent>
                    </wps:txbx>
                    <wps:bodyPr wrap="square" lIns="0" tIns="0" rIns="0" bIns="0" rtlCol="0">
                      <a:noAutofit/>
                    </wps:bodyPr>
                  </wps:wsp>
                </a:graphicData>
              </a:graphic>
            </wp:anchor>
          </w:drawing>
        </mc:Choice>
        <mc:Fallback>
          <w:pict>
            <v:shape id="Textbox 3" o:spid="_x0000_s1026" o:spt="202" type="#_x0000_t202" style="position:absolute;left:0pt;margin-left:359.1pt;margin-top:25.55pt;height:12.85pt;width:144.55pt;mso-position-horizontal-relative:page;mso-position-vertical-relative:page;z-index:-251636736;mso-width-relative:page;mso-height-relative:page;" filled="f" stroked="f" coordsize="21600,21600" o:gfxdata="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tUrm0NgAAAAKAQAADwAAAAAAAAABACAAAAAiAAAAZHJzL2Rvd25yZXYueG1sUEsBAhQAFAAAAAgA&#10;h07iQODxqEuzAQAAdAMAAA4AAAAAAAAAAQAgAAAAJwEAAGRycy9lMm9Eb2MueG1sUEsFBgAAAAAG&#10;AAYAWQEAAEwFAAAAAA==&#10;">
              <v:fill on="f" focussize="0,0"/>
              <v:stroke on="f"/>
              <v:imagedata o:title=""/>
              <o:lock v:ext="edit" aspectratio="f"/>
              <v:textbox inset="0mm,0mm,0mm,0mm">
                <w:txbxContent>
                  <w:p w14:paraId="65A241A2">
                    <w:pPr>
                      <w:spacing w:before="11"/>
                      <w:ind w:left="20" w:right="0" w:firstLine="0"/>
                      <w:jc w:val="left"/>
                      <w:rPr>
                        <w:rFonts w:ascii="Trebuchet MS" w:hAnsi="Trebuchet MS"/>
                        <w:b/>
                        <w:sz w:val="19"/>
                      </w:rPr>
                    </w:pP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5"/>
                        <w:sz w:val="19"/>
                      </w:rPr>
                      <w:t xml:space="preserve"> </w:t>
                    </w:r>
                    <w:r>
                      <w:rPr>
                        <w:rFonts w:ascii="Trebuchet MS" w:hAnsi="Trebuchet MS"/>
                        <w:b/>
                        <w:color w:val="231F20"/>
                        <w:w w:val="90"/>
                        <w:sz w:val="19"/>
                      </w:rPr>
                      <w:t>3:</w:t>
                    </w:r>
                    <w:r>
                      <w:rPr>
                        <w:rFonts w:ascii="Trebuchet MS" w:hAnsi="Trebuchet MS"/>
                        <w:b/>
                        <w:color w:val="231F20"/>
                        <w:spacing w:val="-4"/>
                        <w:sz w:val="19"/>
                      </w:rPr>
                      <w:t xml:space="preserve"> </w:t>
                    </w:r>
                    <w:r>
                      <w:rPr>
                        <w:b/>
                        <w:color w:val="231F20"/>
                        <w:w w:val="90"/>
                        <w:sz w:val="19"/>
                      </w:rPr>
                      <w:t>İ</w:t>
                    </w:r>
                    <w:r>
                      <w:rPr>
                        <w:rFonts w:ascii="Trebuchet MS" w:hAnsi="Trebuchet MS"/>
                        <w:b/>
                        <w:color w:val="231F20"/>
                        <w:w w:val="90"/>
                        <w:sz w:val="19"/>
                      </w:rPr>
                      <w:t>li</w:t>
                    </w:r>
                    <w:r>
                      <w:rPr>
                        <w:b/>
                        <w:color w:val="231F20"/>
                        <w:w w:val="90"/>
                        <w:sz w:val="19"/>
                      </w:rPr>
                      <w:t>ş</w:t>
                    </w:r>
                    <w:r>
                      <w:rPr>
                        <w:rFonts w:ascii="Trebuchet MS" w:hAnsi="Trebuchet MS"/>
                        <w:b/>
                        <w:color w:val="231F20"/>
                        <w:w w:val="90"/>
                        <w:sz w:val="19"/>
                      </w:rPr>
                      <w:t>kisel</w:t>
                    </w:r>
                    <w:r>
                      <w:rPr>
                        <w:rFonts w:ascii="Trebuchet MS" w:hAnsi="Trebuchet MS"/>
                        <w:b/>
                        <w:color w:val="231F20"/>
                        <w:spacing w:val="-3"/>
                        <w:sz w:val="19"/>
                      </w:rPr>
                      <w:t xml:space="preserve"> </w:t>
                    </w:r>
                    <w:r>
                      <w:rPr>
                        <w:rFonts w:ascii="Trebuchet MS" w:hAnsi="Trebuchet MS"/>
                        <w:b/>
                        <w:color w:val="231F20"/>
                        <w:w w:val="90"/>
                        <w:sz w:val="19"/>
                      </w:rPr>
                      <w:t>Veritaban</w:t>
                    </w:r>
                    <w:r>
                      <w:rPr>
                        <w:b/>
                        <w:color w:val="231F20"/>
                        <w:w w:val="90"/>
                        <w:sz w:val="19"/>
                      </w:rPr>
                      <w:t>ı</w:t>
                    </w:r>
                    <w:r>
                      <w:rPr>
                        <w:b/>
                        <w:color w:val="231F20"/>
                        <w:spacing w:val="5"/>
                        <w:sz w:val="19"/>
                      </w:rPr>
                      <w:t xml:space="preserve"> </w:t>
                    </w:r>
                    <w:r>
                      <w:rPr>
                        <w:rFonts w:ascii="Trebuchet MS" w:hAnsi="Trebuchet MS"/>
                        <w:b/>
                        <w:color w:val="231F20"/>
                        <w:spacing w:val="-2"/>
                        <w:w w:val="90"/>
                        <w:sz w:val="19"/>
                      </w:rPr>
                      <w:t>Modeli</w:t>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A3EDC7">
    <w:pPr>
      <w:pStyle w:val="12"/>
      <w:spacing w:line="14" w:lineRule="auto"/>
      <w:rPr>
        <w:sz w:val="20"/>
      </w:rPr>
    </w:pPr>
    <w:r>
      <w:rPr>
        <w:sz w:val="20"/>
      </w:rPr>
      <mc:AlternateContent>
        <mc:Choice Requires="wps">
          <w:drawing>
            <wp:anchor distT="0" distB="0" distL="0" distR="0" simplePos="0" relativeHeight="251687936" behindDoc="1" locked="0" layoutInCell="1" allowOverlap="1">
              <wp:simplePos x="0" y="0"/>
              <wp:positionH relativeFrom="page">
                <wp:posOffset>4412615</wp:posOffset>
              </wp:positionH>
              <wp:positionV relativeFrom="page">
                <wp:posOffset>332105</wp:posOffset>
              </wp:positionV>
              <wp:extent cx="2065655" cy="163195"/>
              <wp:effectExtent l="0" t="0" r="0" b="0"/>
              <wp:wrapNone/>
              <wp:docPr id="235" name="Textbox 235"/>
              <wp:cNvGraphicFramePr/>
              <a:graphic xmlns:a="http://schemas.openxmlformats.org/drawingml/2006/main">
                <a:graphicData uri="http://schemas.microsoft.com/office/word/2010/wordprocessingShape">
                  <wps:wsp>
                    <wps:cNvSpPr txBox="1"/>
                    <wps:spPr>
                      <a:xfrm>
                        <a:off x="0" y="0"/>
                        <a:ext cx="2065655" cy="163195"/>
                      </a:xfrm>
                      <a:prstGeom prst="rect">
                        <a:avLst/>
                      </a:prstGeom>
                    </wps:spPr>
                    <wps:txbx>
                      <w:txbxContent>
                        <w:p w14:paraId="6BFEBC9A">
                          <w:pPr>
                            <w:spacing w:before="11"/>
                            <w:ind w:left="20" w:right="0" w:firstLine="0"/>
                            <w:jc w:val="left"/>
                            <w:rPr>
                              <w:rFonts w:ascii="Trebuchet MS" w:hAnsi="Trebuchet MS"/>
                              <w:b/>
                              <w:sz w:val="19"/>
                            </w:rPr>
                          </w:pP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8"/>
                              <w:w w:val="90"/>
                              <w:sz w:val="19"/>
                            </w:rPr>
                            <w:t xml:space="preserve"> </w:t>
                          </w:r>
                          <w:r>
                            <w:rPr>
                              <w:rFonts w:ascii="Trebuchet MS" w:hAnsi="Trebuchet MS"/>
                              <w:b/>
                              <w:color w:val="231F20"/>
                              <w:w w:val="90"/>
                              <w:sz w:val="19"/>
                            </w:rPr>
                            <w:t>4:</w:t>
                          </w:r>
                          <w:r>
                            <w:rPr>
                              <w:rFonts w:ascii="Trebuchet MS" w:hAnsi="Trebuchet MS"/>
                              <w:b/>
                              <w:color w:val="231F20"/>
                              <w:spacing w:val="-5"/>
                              <w:w w:val="90"/>
                              <w:sz w:val="19"/>
                            </w:rPr>
                            <w:t xml:space="preserve"> </w:t>
                          </w:r>
                          <w:r>
                            <w:rPr>
                              <w:rFonts w:ascii="Trebuchet MS" w:hAnsi="Trebuchet MS"/>
                              <w:b/>
                              <w:color w:val="231F20"/>
                              <w:w w:val="90"/>
                              <w:sz w:val="19"/>
                            </w:rPr>
                            <w:t>Varl</w:t>
                          </w:r>
                          <w:r>
                            <w:rPr>
                              <w:b/>
                              <w:color w:val="231F20"/>
                              <w:w w:val="90"/>
                              <w:sz w:val="19"/>
                            </w:rPr>
                            <w:t>ı</w:t>
                          </w:r>
                          <w:r>
                            <w:rPr>
                              <w:rFonts w:ascii="Trebuchet MS" w:hAnsi="Trebuchet MS"/>
                              <w:b/>
                              <w:color w:val="231F20"/>
                              <w:w w:val="90"/>
                              <w:sz w:val="19"/>
                            </w:rPr>
                            <w:t>k</w:t>
                          </w:r>
                          <w:r>
                            <w:rPr>
                              <w:rFonts w:ascii="Trebuchet MS" w:hAnsi="Trebuchet MS"/>
                              <w:b/>
                              <w:color w:val="231F20"/>
                              <w:spacing w:val="-8"/>
                              <w:w w:val="90"/>
                              <w:sz w:val="19"/>
                            </w:rPr>
                            <w:t xml:space="preserve"> </w:t>
                          </w:r>
                          <w:r>
                            <w:rPr>
                              <w:b/>
                              <w:color w:val="231F20"/>
                              <w:w w:val="90"/>
                              <w:sz w:val="19"/>
                            </w:rPr>
                            <w:t>İ</w:t>
                          </w:r>
                          <w:r>
                            <w:rPr>
                              <w:rFonts w:ascii="Trebuchet MS" w:hAnsi="Trebuchet MS"/>
                              <w:b/>
                              <w:color w:val="231F20"/>
                              <w:w w:val="90"/>
                              <w:sz w:val="19"/>
                            </w:rPr>
                            <w:t>li</w:t>
                          </w:r>
                          <w:r>
                            <w:rPr>
                              <w:b/>
                              <w:color w:val="231F20"/>
                              <w:w w:val="90"/>
                              <w:sz w:val="19"/>
                            </w:rPr>
                            <w:t>ş</w:t>
                          </w:r>
                          <w:r>
                            <w:rPr>
                              <w:rFonts w:ascii="Trebuchet MS" w:hAnsi="Trebuchet MS"/>
                              <w:b/>
                              <w:color w:val="231F20"/>
                              <w:w w:val="90"/>
                              <w:sz w:val="19"/>
                            </w:rPr>
                            <w:t>kisi</w:t>
                          </w:r>
                          <w:r>
                            <w:rPr>
                              <w:rFonts w:ascii="Trebuchet MS" w:hAnsi="Trebuchet MS"/>
                              <w:b/>
                              <w:color w:val="231F20"/>
                              <w:spacing w:val="-7"/>
                              <w:w w:val="90"/>
                              <w:sz w:val="19"/>
                            </w:rPr>
                            <w:t xml:space="preserve"> </w:t>
                          </w:r>
                          <w:r>
                            <w:rPr>
                              <w:rFonts w:ascii="Trebuchet MS" w:hAnsi="Trebuchet MS"/>
                              <w:b/>
                              <w:color w:val="231F20"/>
                              <w:w w:val="90"/>
                              <w:sz w:val="19"/>
                            </w:rPr>
                            <w:t>(ER)</w:t>
                          </w:r>
                          <w:r>
                            <w:rPr>
                              <w:rFonts w:ascii="Trebuchet MS" w:hAnsi="Trebuchet MS"/>
                              <w:b/>
                              <w:color w:val="231F20"/>
                              <w:spacing w:val="-6"/>
                              <w:w w:val="90"/>
                              <w:sz w:val="19"/>
                            </w:rPr>
                            <w:t xml:space="preserve"> </w:t>
                          </w:r>
                          <w:r>
                            <w:rPr>
                              <w:rFonts w:ascii="Trebuchet MS" w:hAnsi="Trebuchet MS"/>
                              <w:b/>
                              <w:color w:val="231F20"/>
                              <w:spacing w:val="-2"/>
                              <w:w w:val="90"/>
                              <w:sz w:val="19"/>
                            </w:rPr>
                            <w:t>Modellemesi</w:t>
                          </w:r>
                        </w:p>
                      </w:txbxContent>
                    </wps:txbx>
                    <wps:bodyPr wrap="square" lIns="0" tIns="0" rIns="0" bIns="0" rtlCol="0">
                      <a:noAutofit/>
                    </wps:bodyPr>
                  </wps:wsp>
                </a:graphicData>
              </a:graphic>
            </wp:anchor>
          </w:drawing>
        </mc:Choice>
        <mc:Fallback>
          <w:pict>
            <v:shape id="Textbox 235" o:spid="_x0000_s1026" o:spt="202" type="#_x0000_t202" style="position:absolute;left:0pt;margin-left:347.45pt;margin-top:26.15pt;height:12.85pt;width:162.65pt;mso-position-horizontal-relative:page;mso-position-vertical-relative:page;z-index:-251628544;mso-width-relative:page;mso-height-relative:page;" filled="f" stroked="f" coordsize="21600,21600" o:gfxdata="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GQgN02QAAAAoBAAAPAAAAAAAAAAEAIAAAACIAAABkcnMvZG93bnJldi54bWxQSwECFAAUAAAA&#10;CACHTuJA3wX0VLQBAAB4AwAADgAAAAAAAAABACAAAAAoAQAAZHJzL2Uyb0RvYy54bWxQSwUGAAAA&#10;AAYABgBZAQAATgUAAAAA&#10;">
              <v:fill on="f" focussize="0,0"/>
              <v:stroke on="f"/>
              <v:imagedata o:title=""/>
              <o:lock v:ext="edit" aspectratio="f"/>
              <v:textbox inset="0mm,0mm,0mm,0mm">
                <w:txbxContent>
                  <w:p w14:paraId="6BFEBC9A">
                    <w:pPr>
                      <w:spacing w:before="11"/>
                      <w:ind w:left="20" w:right="0" w:firstLine="0"/>
                      <w:jc w:val="left"/>
                      <w:rPr>
                        <w:rFonts w:ascii="Trebuchet MS" w:hAnsi="Trebuchet MS"/>
                        <w:b/>
                        <w:sz w:val="19"/>
                      </w:rPr>
                    </w:pP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8"/>
                        <w:w w:val="90"/>
                        <w:sz w:val="19"/>
                      </w:rPr>
                      <w:t xml:space="preserve"> </w:t>
                    </w:r>
                    <w:r>
                      <w:rPr>
                        <w:rFonts w:ascii="Trebuchet MS" w:hAnsi="Trebuchet MS"/>
                        <w:b/>
                        <w:color w:val="231F20"/>
                        <w:w w:val="90"/>
                        <w:sz w:val="19"/>
                      </w:rPr>
                      <w:t>4:</w:t>
                    </w:r>
                    <w:r>
                      <w:rPr>
                        <w:rFonts w:ascii="Trebuchet MS" w:hAnsi="Trebuchet MS"/>
                        <w:b/>
                        <w:color w:val="231F20"/>
                        <w:spacing w:val="-5"/>
                        <w:w w:val="90"/>
                        <w:sz w:val="19"/>
                      </w:rPr>
                      <w:t xml:space="preserve"> </w:t>
                    </w:r>
                    <w:r>
                      <w:rPr>
                        <w:rFonts w:ascii="Trebuchet MS" w:hAnsi="Trebuchet MS"/>
                        <w:b/>
                        <w:color w:val="231F20"/>
                        <w:w w:val="90"/>
                        <w:sz w:val="19"/>
                      </w:rPr>
                      <w:t>Varl</w:t>
                    </w:r>
                    <w:r>
                      <w:rPr>
                        <w:b/>
                        <w:color w:val="231F20"/>
                        <w:w w:val="90"/>
                        <w:sz w:val="19"/>
                      </w:rPr>
                      <w:t>ı</w:t>
                    </w:r>
                    <w:r>
                      <w:rPr>
                        <w:rFonts w:ascii="Trebuchet MS" w:hAnsi="Trebuchet MS"/>
                        <w:b/>
                        <w:color w:val="231F20"/>
                        <w:w w:val="90"/>
                        <w:sz w:val="19"/>
                      </w:rPr>
                      <w:t>k</w:t>
                    </w:r>
                    <w:r>
                      <w:rPr>
                        <w:rFonts w:ascii="Trebuchet MS" w:hAnsi="Trebuchet MS"/>
                        <w:b/>
                        <w:color w:val="231F20"/>
                        <w:spacing w:val="-8"/>
                        <w:w w:val="90"/>
                        <w:sz w:val="19"/>
                      </w:rPr>
                      <w:t xml:space="preserve"> </w:t>
                    </w:r>
                    <w:r>
                      <w:rPr>
                        <w:b/>
                        <w:color w:val="231F20"/>
                        <w:w w:val="90"/>
                        <w:sz w:val="19"/>
                      </w:rPr>
                      <w:t>İ</w:t>
                    </w:r>
                    <w:r>
                      <w:rPr>
                        <w:rFonts w:ascii="Trebuchet MS" w:hAnsi="Trebuchet MS"/>
                        <w:b/>
                        <w:color w:val="231F20"/>
                        <w:w w:val="90"/>
                        <w:sz w:val="19"/>
                      </w:rPr>
                      <w:t>li</w:t>
                    </w:r>
                    <w:r>
                      <w:rPr>
                        <w:b/>
                        <w:color w:val="231F20"/>
                        <w:w w:val="90"/>
                        <w:sz w:val="19"/>
                      </w:rPr>
                      <w:t>ş</w:t>
                    </w:r>
                    <w:r>
                      <w:rPr>
                        <w:rFonts w:ascii="Trebuchet MS" w:hAnsi="Trebuchet MS"/>
                        <w:b/>
                        <w:color w:val="231F20"/>
                        <w:w w:val="90"/>
                        <w:sz w:val="19"/>
                      </w:rPr>
                      <w:t>kisi</w:t>
                    </w:r>
                    <w:r>
                      <w:rPr>
                        <w:rFonts w:ascii="Trebuchet MS" w:hAnsi="Trebuchet MS"/>
                        <w:b/>
                        <w:color w:val="231F20"/>
                        <w:spacing w:val="-7"/>
                        <w:w w:val="90"/>
                        <w:sz w:val="19"/>
                      </w:rPr>
                      <w:t xml:space="preserve"> </w:t>
                    </w:r>
                    <w:r>
                      <w:rPr>
                        <w:rFonts w:ascii="Trebuchet MS" w:hAnsi="Trebuchet MS"/>
                        <w:b/>
                        <w:color w:val="231F20"/>
                        <w:w w:val="90"/>
                        <w:sz w:val="19"/>
                      </w:rPr>
                      <w:t>(ER)</w:t>
                    </w:r>
                    <w:r>
                      <w:rPr>
                        <w:rFonts w:ascii="Trebuchet MS" w:hAnsi="Trebuchet MS"/>
                        <w:b/>
                        <w:color w:val="231F20"/>
                        <w:spacing w:val="-6"/>
                        <w:w w:val="90"/>
                        <w:sz w:val="19"/>
                      </w:rPr>
                      <w:t xml:space="preserve"> </w:t>
                    </w:r>
                    <w:r>
                      <w:rPr>
                        <w:rFonts w:ascii="Trebuchet MS" w:hAnsi="Trebuchet MS"/>
                        <w:b/>
                        <w:color w:val="231F20"/>
                        <w:spacing w:val="-2"/>
                        <w:w w:val="90"/>
                        <w:sz w:val="19"/>
                      </w:rPr>
                      <w:t>Modellemesi</w:t>
                    </w:r>
                  </w:p>
                </w:txbxContent>
              </v:textbox>
            </v:shape>
          </w:pict>
        </mc:Fallback>
      </mc:AlternateContent>
    </w:r>
    <w:r>
      <w:rPr>
        <w:sz w:val="20"/>
      </w:rPr>
      <mc:AlternateContent>
        <mc:Choice Requires="wps">
          <w:drawing>
            <wp:anchor distT="0" distB="0" distL="0" distR="0" simplePos="0" relativeHeight="251687936" behindDoc="1" locked="0" layoutInCell="1" allowOverlap="1">
              <wp:simplePos x="0" y="0"/>
              <wp:positionH relativeFrom="page">
                <wp:posOffset>7023100</wp:posOffset>
              </wp:positionH>
              <wp:positionV relativeFrom="page">
                <wp:posOffset>330200</wp:posOffset>
              </wp:positionV>
              <wp:extent cx="325755" cy="171450"/>
              <wp:effectExtent l="0" t="0" r="0" b="0"/>
              <wp:wrapNone/>
              <wp:docPr id="236" name="Textbox 236"/>
              <wp:cNvGraphicFramePr/>
              <a:graphic xmlns:a="http://schemas.openxmlformats.org/drawingml/2006/main">
                <a:graphicData uri="http://schemas.microsoft.com/office/word/2010/wordprocessingShape">
                  <wps:wsp>
                    <wps:cNvSpPr txBox="1"/>
                    <wps:spPr>
                      <a:xfrm>
                        <a:off x="0" y="0"/>
                        <a:ext cx="325755" cy="171450"/>
                      </a:xfrm>
                      <a:prstGeom prst="rect">
                        <a:avLst/>
                      </a:prstGeom>
                    </wps:spPr>
                    <wps:txbx>
                      <w:txbxContent>
                        <w:p w14:paraId="560D9A3C">
                          <w:pPr>
                            <w:spacing w:before="0" w:line="244" w:lineRule="exact"/>
                            <w:ind w:left="60" w:right="0" w:firstLine="0"/>
                            <w:jc w:val="left"/>
                            <w:rPr>
                              <w:rFonts w:ascii="Trebuchet MS"/>
                              <w:b/>
                              <w:sz w:val="23"/>
                            </w:rPr>
                          </w:pPr>
                          <w:r>
                            <w:rPr>
                              <w:rFonts w:ascii="Trebuchet MS"/>
                              <w:b/>
                              <w:color w:val="004E8D"/>
                              <w:spacing w:val="-5"/>
                              <w:sz w:val="23"/>
                            </w:rPr>
                            <w:fldChar w:fldCharType="begin"/>
                          </w:r>
                          <w:r>
                            <w:rPr>
                              <w:rFonts w:ascii="Trebuchet MS"/>
                              <w:b/>
                              <w:color w:val="004E8D"/>
                              <w:spacing w:val="-5"/>
                              <w:sz w:val="23"/>
                            </w:rPr>
                            <w:instrText xml:space="preserve"> PAGE </w:instrText>
                          </w:r>
                          <w:r>
                            <w:rPr>
                              <w:rFonts w:ascii="Trebuchet MS"/>
                              <w:b/>
                              <w:color w:val="004E8D"/>
                              <w:spacing w:val="-5"/>
                              <w:sz w:val="23"/>
                            </w:rPr>
                            <w:fldChar w:fldCharType="separate"/>
                          </w:r>
                          <w:r>
                            <w:rPr>
                              <w:rFonts w:ascii="Trebuchet MS"/>
                              <w:b/>
                              <w:color w:val="004E8D"/>
                              <w:spacing w:val="-5"/>
                              <w:sz w:val="23"/>
                            </w:rPr>
                            <w:t>117</w:t>
                          </w:r>
                          <w:r>
                            <w:rPr>
                              <w:rFonts w:ascii="Trebuchet MS"/>
                              <w:b/>
                              <w:color w:val="004E8D"/>
                              <w:spacing w:val="-5"/>
                              <w:sz w:val="23"/>
                            </w:rPr>
                            <w:fldChar w:fldCharType="end"/>
                          </w:r>
                        </w:p>
                      </w:txbxContent>
                    </wps:txbx>
                    <wps:bodyPr wrap="square" lIns="0" tIns="0" rIns="0" bIns="0" rtlCol="0">
                      <a:noAutofit/>
                    </wps:bodyPr>
                  </wps:wsp>
                </a:graphicData>
              </a:graphic>
            </wp:anchor>
          </w:drawing>
        </mc:Choice>
        <mc:Fallback>
          <w:pict>
            <v:shape id="Textbox 236" o:spid="_x0000_s1026" o:spt="202" type="#_x0000_t202" style="position:absolute;left:0pt;margin-left:553pt;margin-top:26pt;height:13.5pt;width:25.65pt;mso-position-horizontal-relative:page;mso-position-vertical-relative:page;z-index:-251628544;mso-width-relative:page;mso-height-relative:page;" filled="f" stroked="f" coordsize="21600,21600" o:gfxdata="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7mnYraAAAACwEAAA8AAAAAAAAAAQAgAAAAIgAAAGRycy9kb3ducmV2LnhtbFBLAQIUABQA&#10;AAAIAIdO4kACA3YttQEAAHcDAAAOAAAAAAAAAAEAIAAAACkBAABkcnMvZTJvRG9jLnhtbFBLBQYA&#10;AAAABgAGAFkBAABQBQAAAAA=&#10;">
              <v:fill on="f" focussize="0,0"/>
              <v:stroke on="f"/>
              <v:imagedata o:title=""/>
              <o:lock v:ext="edit" aspectratio="f"/>
              <v:textbox inset="0mm,0mm,0mm,0mm">
                <w:txbxContent>
                  <w:p w14:paraId="560D9A3C">
                    <w:pPr>
                      <w:spacing w:before="0" w:line="244" w:lineRule="exact"/>
                      <w:ind w:left="60" w:right="0" w:firstLine="0"/>
                      <w:jc w:val="left"/>
                      <w:rPr>
                        <w:rFonts w:ascii="Trebuchet MS"/>
                        <w:b/>
                        <w:sz w:val="23"/>
                      </w:rPr>
                    </w:pPr>
                    <w:r>
                      <w:rPr>
                        <w:rFonts w:ascii="Trebuchet MS"/>
                        <w:b/>
                        <w:color w:val="004E8D"/>
                        <w:spacing w:val="-5"/>
                        <w:sz w:val="23"/>
                      </w:rPr>
                      <w:fldChar w:fldCharType="begin"/>
                    </w:r>
                    <w:r>
                      <w:rPr>
                        <w:rFonts w:ascii="Trebuchet MS"/>
                        <w:b/>
                        <w:color w:val="004E8D"/>
                        <w:spacing w:val="-5"/>
                        <w:sz w:val="23"/>
                      </w:rPr>
                      <w:instrText xml:space="preserve"> PAGE </w:instrText>
                    </w:r>
                    <w:r>
                      <w:rPr>
                        <w:rFonts w:ascii="Trebuchet MS"/>
                        <w:b/>
                        <w:color w:val="004E8D"/>
                        <w:spacing w:val="-5"/>
                        <w:sz w:val="23"/>
                      </w:rPr>
                      <w:fldChar w:fldCharType="separate"/>
                    </w:r>
                    <w:r>
                      <w:rPr>
                        <w:rFonts w:ascii="Trebuchet MS"/>
                        <w:b/>
                        <w:color w:val="004E8D"/>
                        <w:spacing w:val="-5"/>
                        <w:sz w:val="23"/>
                      </w:rPr>
                      <w:t>117</w:t>
                    </w:r>
                    <w:r>
                      <w:rPr>
                        <w:rFonts w:ascii="Trebuchet MS"/>
                        <w:b/>
                        <w:color w:val="004E8D"/>
                        <w:spacing w:val="-5"/>
                        <w:sz w:val="23"/>
                      </w:rPr>
                      <w:fldChar w:fldCharType="end"/>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37D7A4">
    <w:pPr>
      <w:pStyle w:val="12"/>
      <w:spacing w:line="14" w:lineRule="auto"/>
      <w:rPr>
        <w:sz w:val="20"/>
      </w:rPr>
    </w:pPr>
    <w:r>
      <w:rPr>
        <w:sz w:val="20"/>
      </w:rPr>
      <mc:AlternateContent>
        <mc:Choice Requires="wps">
          <w:drawing>
            <wp:anchor distT="0" distB="0" distL="0" distR="0" simplePos="0" relativeHeight="251688960" behindDoc="1" locked="0" layoutInCell="1" allowOverlap="1">
              <wp:simplePos x="0" y="0"/>
              <wp:positionH relativeFrom="page">
                <wp:posOffset>419100</wp:posOffset>
              </wp:positionH>
              <wp:positionV relativeFrom="page">
                <wp:posOffset>330200</wp:posOffset>
              </wp:positionV>
              <wp:extent cx="1269365" cy="310515"/>
              <wp:effectExtent l="0" t="0" r="0" b="0"/>
              <wp:wrapNone/>
              <wp:docPr id="237" name="Textbox 237"/>
              <wp:cNvGraphicFramePr/>
              <a:graphic xmlns:a="http://schemas.openxmlformats.org/drawingml/2006/main">
                <a:graphicData uri="http://schemas.microsoft.com/office/word/2010/wordprocessingShape">
                  <wps:wsp>
                    <wps:cNvSpPr txBox="1"/>
                    <wps:spPr>
                      <a:xfrm>
                        <a:off x="0" y="0"/>
                        <a:ext cx="1269365" cy="310515"/>
                      </a:xfrm>
                      <a:prstGeom prst="rect">
                        <a:avLst/>
                      </a:prstGeom>
                    </wps:spPr>
                    <wps:txbx>
                      <w:txbxContent>
                        <w:p w14:paraId="229DBFA8">
                          <w:pPr>
                            <w:spacing w:before="10" w:line="228" w:lineRule="exact"/>
                            <w:ind w:left="580" w:right="0" w:hanging="520"/>
                            <w:jc w:val="left"/>
                            <w:rPr>
                              <w:rFonts w:ascii="Trebuchet MS" w:hAnsi="Trebuchet MS"/>
                              <w:b/>
                              <w:sz w:val="19"/>
                            </w:rPr>
                          </w:pPr>
                          <w:r>
                            <w:rPr>
                              <w:rFonts w:ascii="Trebuchet MS" w:hAnsi="Trebuchet MS"/>
                              <w:b/>
                              <w:color w:val="004E8D"/>
                              <w:spacing w:val="-6"/>
                              <w:sz w:val="23"/>
                            </w:rPr>
                            <w:fldChar w:fldCharType="begin"/>
                          </w:r>
                          <w:r>
                            <w:rPr>
                              <w:rFonts w:ascii="Trebuchet MS" w:hAnsi="Trebuchet MS"/>
                              <w:b/>
                              <w:color w:val="004E8D"/>
                              <w:spacing w:val="-6"/>
                              <w:sz w:val="23"/>
                            </w:rPr>
                            <w:instrText xml:space="preserve"> PAGE </w:instrText>
                          </w:r>
                          <w:r>
                            <w:rPr>
                              <w:rFonts w:ascii="Trebuchet MS" w:hAnsi="Trebuchet MS"/>
                              <w:b/>
                              <w:color w:val="004E8D"/>
                              <w:spacing w:val="-6"/>
                              <w:sz w:val="23"/>
                            </w:rPr>
                            <w:fldChar w:fldCharType="separate"/>
                          </w:r>
                          <w:r>
                            <w:rPr>
                              <w:rFonts w:ascii="Trebuchet MS" w:hAnsi="Trebuchet MS"/>
                              <w:b/>
                              <w:color w:val="004E8D"/>
                              <w:spacing w:val="-6"/>
                              <w:sz w:val="23"/>
                            </w:rPr>
                            <w:t>120</w:t>
                          </w:r>
                          <w:r>
                            <w:rPr>
                              <w:rFonts w:ascii="Trebuchet MS" w:hAnsi="Trebuchet MS"/>
                              <w:b/>
                              <w:color w:val="004E8D"/>
                              <w:spacing w:val="-6"/>
                              <w:sz w:val="23"/>
                            </w:rPr>
                            <w:fldChar w:fldCharType="end"/>
                          </w:r>
                          <w:r>
                            <w:rPr>
                              <w:rFonts w:ascii="Trebuchet MS" w:hAnsi="Trebuchet MS"/>
                              <w:b/>
                              <w:color w:val="004E8D"/>
                              <w:spacing w:val="25"/>
                              <w:sz w:val="23"/>
                            </w:rPr>
                            <w:t xml:space="preserve"> </w:t>
                          </w:r>
                          <w:r>
                            <w:rPr>
                              <w:rFonts w:ascii="Trebuchet MS" w:hAnsi="Trebuchet MS"/>
                              <w:b/>
                              <w:color w:val="231F20"/>
                              <w:spacing w:val="-6"/>
                              <w:sz w:val="19"/>
                            </w:rPr>
                            <w:t>B</w:t>
                          </w:r>
                          <w:r>
                            <w:rPr>
                              <w:b/>
                              <w:color w:val="231F20"/>
                              <w:spacing w:val="-6"/>
                              <w:sz w:val="19"/>
                            </w:rPr>
                            <w:t>ö</w:t>
                          </w:r>
                          <w:r>
                            <w:rPr>
                              <w:rFonts w:ascii="Trebuchet MS" w:hAnsi="Trebuchet MS"/>
                              <w:b/>
                              <w:color w:val="231F20"/>
                              <w:spacing w:val="-6"/>
                              <w:sz w:val="19"/>
                            </w:rPr>
                            <w:t>l</w:t>
                          </w:r>
                          <w:r>
                            <w:rPr>
                              <w:b/>
                              <w:color w:val="231F20"/>
                              <w:spacing w:val="-6"/>
                              <w:sz w:val="19"/>
                            </w:rPr>
                            <w:t>ü</w:t>
                          </w:r>
                          <w:r>
                            <w:rPr>
                              <w:rFonts w:ascii="Trebuchet MS" w:hAnsi="Trebuchet MS"/>
                              <w:b/>
                              <w:color w:val="231F20"/>
                              <w:spacing w:val="-6"/>
                              <w:sz w:val="19"/>
                            </w:rPr>
                            <w:t>m</w:t>
                          </w:r>
                          <w:r>
                            <w:rPr>
                              <w:rFonts w:ascii="Trebuchet MS" w:hAnsi="Trebuchet MS"/>
                              <w:b/>
                              <w:color w:val="231F20"/>
                              <w:spacing w:val="-19"/>
                              <w:sz w:val="19"/>
                            </w:rPr>
                            <w:t xml:space="preserve"> </w:t>
                          </w:r>
                          <w:r>
                            <w:rPr>
                              <w:rFonts w:ascii="Trebuchet MS" w:hAnsi="Trebuchet MS"/>
                              <w:b/>
                              <w:color w:val="231F20"/>
                              <w:spacing w:val="-6"/>
                              <w:sz w:val="19"/>
                            </w:rPr>
                            <w:t>2:</w:t>
                          </w:r>
                          <w:r>
                            <w:rPr>
                              <w:rFonts w:ascii="Trebuchet MS" w:hAnsi="Trebuchet MS"/>
                              <w:b/>
                              <w:color w:val="231F20"/>
                              <w:spacing w:val="-18"/>
                              <w:sz w:val="19"/>
                            </w:rPr>
                            <w:t xml:space="preserve"> </w:t>
                          </w:r>
                          <w:r>
                            <w:rPr>
                              <w:rFonts w:ascii="Trebuchet MS" w:hAnsi="Trebuchet MS"/>
                              <w:b/>
                              <w:color w:val="231F20"/>
                              <w:spacing w:val="-6"/>
                              <w:sz w:val="19"/>
                            </w:rPr>
                            <w:t>Tasar</w:t>
                          </w:r>
                          <w:r>
                            <w:rPr>
                              <w:b/>
                              <w:color w:val="231F20"/>
                              <w:spacing w:val="-6"/>
                              <w:sz w:val="19"/>
                            </w:rPr>
                            <w:t>ı</w:t>
                          </w:r>
                          <w:r>
                            <w:rPr>
                              <w:rFonts w:ascii="Trebuchet MS" w:hAnsi="Trebuchet MS"/>
                              <w:b/>
                              <w:color w:val="231F20"/>
                              <w:spacing w:val="-6"/>
                              <w:sz w:val="19"/>
                            </w:rPr>
                            <w:t xml:space="preserve">m </w:t>
                          </w:r>
                          <w:r>
                            <w:rPr>
                              <w:rFonts w:ascii="Trebuchet MS" w:hAnsi="Trebuchet MS"/>
                              <w:b/>
                              <w:color w:val="231F20"/>
                              <w:spacing w:val="-2"/>
                              <w:sz w:val="19"/>
                            </w:rPr>
                            <w:t>Konseptleri</w:t>
                          </w:r>
                        </w:p>
                      </w:txbxContent>
                    </wps:txbx>
                    <wps:bodyPr wrap="square" lIns="0" tIns="0" rIns="0" bIns="0" rtlCol="0">
                      <a:noAutofit/>
                    </wps:bodyPr>
                  </wps:wsp>
                </a:graphicData>
              </a:graphic>
            </wp:anchor>
          </w:drawing>
        </mc:Choice>
        <mc:Fallback>
          <w:pict>
            <v:shape id="Textbox 237" o:spid="_x0000_s1026" o:spt="202" type="#_x0000_t202" style="position:absolute;left:0pt;margin-left:33pt;margin-top:26pt;height:24.45pt;width:99.95pt;mso-position-horizontal-relative:page;mso-position-vertical-relative:page;z-index:-251627520;mso-width-relative:page;mso-height-relative:page;" filled="f" stroked="f" coordsize="21600,21600" o:gfxdata="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hGpPDXAAAACQEAAA8AAAAAAAAAAQAgAAAAIgAAAGRycy9kb3ducmV2LnhtbFBLAQIUABQAAAAI&#10;AIdO4kB+rc/ktQEAAHgDAAAOAAAAAAAAAAEAIAAAACYBAABkcnMvZTJvRG9jLnhtbFBLBQYAAAAA&#10;BgAGAFkBAABNBQAAAAA=&#10;">
              <v:fill on="f" focussize="0,0"/>
              <v:stroke on="f"/>
              <v:imagedata o:title=""/>
              <o:lock v:ext="edit" aspectratio="f"/>
              <v:textbox inset="0mm,0mm,0mm,0mm">
                <w:txbxContent>
                  <w:p w14:paraId="229DBFA8">
                    <w:pPr>
                      <w:spacing w:before="10" w:line="228" w:lineRule="exact"/>
                      <w:ind w:left="580" w:right="0" w:hanging="520"/>
                      <w:jc w:val="left"/>
                      <w:rPr>
                        <w:rFonts w:ascii="Trebuchet MS" w:hAnsi="Trebuchet MS"/>
                        <w:b/>
                        <w:sz w:val="19"/>
                      </w:rPr>
                    </w:pPr>
                    <w:r>
                      <w:rPr>
                        <w:rFonts w:ascii="Trebuchet MS" w:hAnsi="Trebuchet MS"/>
                        <w:b/>
                        <w:color w:val="004E8D"/>
                        <w:spacing w:val="-6"/>
                        <w:sz w:val="23"/>
                      </w:rPr>
                      <w:fldChar w:fldCharType="begin"/>
                    </w:r>
                    <w:r>
                      <w:rPr>
                        <w:rFonts w:ascii="Trebuchet MS" w:hAnsi="Trebuchet MS"/>
                        <w:b/>
                        <w:color w:val="004E8D"/>
                        <w:spacing w:val="-6"/>
                        <w:sz w:val="23"/>
                      </w:rPr>
                      <w:instrText xml:space="preserve"> PAGE </w:instrText>
                    </w:r>
                    <w:r>
                      <w:rPr>
                        <w:rFonts w:ascii="Trebuchet MS" w:hAnsi="Trebuchet MS"/>
                        <w:b/>
                        <w:color w:val="004E8D"/>
                        <w:spacing w:val="-6"/>
                        <w:sz w:val="23"/>
                      </w:rPr>
                      <w:fldChar w:fldCharType="separate"/>
                    </w:r>
                    <w:r>
                      <w:rPr>
                        <w:rFonts w:ascii="Trebuchet MS" w:hAnsi="Trebuchet MS"/>
                        <w:b/>
                        <w:color w:val="004E8D"/>
                        <w:spacing w:val="-6"/>
                        <w:sz w:val="23"/>
                      </w:rPr>
                      <w:t>120</w:t>
                    </w:r>
                    <w:r>
                      <w:rPr>
                        <w:rFonts w:ascii="Trebuchet MS" w:hAnsi="Trebuchet MS"/>
                        <w:b/>
                        <w:color w:val="004E8D"/>
                        <w:spacing w:val="-6"/>
                        <w:sz w:val="23"/>
                      </w:rPr>
                      <w:fldChar w:fldCharType="end"/>
                    </w:r>
                    <w:r>
                      <w:rPr>
                        <w:rFonts w:ascii="Trebuchet MS" w:hAnsi="Trebuchet MS"/>
                        <w:b/>
                        <w:color w:val="004E8D"/>
                        <w:spacing w:val="25"/>
                        <w:sz w:val="23"/>
                      </w:rPr>
                      <w:t xml:space="preserve"> </w:t>
                    </w:r>
                    <w:r>
                      <w:rPr>
                        <w:rFonts w:ascii="Trebuchet MS" w:hAnsi="Trebuchet MS"/>
                        <w:b/>
                        <w:color w:val="231F20"/>
                        <w:spacing w:val="-6"/>
                        <w:sz w:val="19"/>
                      </w:rPr>
                      <w:t>B</w:t>
                    </w:r>
                    <w:r>
                      <w:rPr>
                        <w:b/>
                        <w:color w:val="231F20"/>
                        <w:spacing w:val="-6"/>
                        <w:sz w:val="19"/>
                      </w:rPr>
                      <w:t>ö</w:t>
                    </w:r>
                    <w:r>
                      <w:rPr>
                        <w:rFonts w:ascii="Trebuchet MS" w:hAnsi="Trebuchet MS"/>
                        <w:b/>
                        <w:color w:val="231F20"/>
                        <w:spacing w:val="-6"/>
                        <w:sz w:val="19"/>
                      </w:rPr>
                      <w:t>l</w:t>
                    </w:r>
                    <w:r>
                      <w:rPr>
                        <w:b/>
                        <w:color w:val="231F20"/>
                        <w:spacing w:val="-6"/>
                        <w:sz w:val="19"/>
                      </w:rPr>
                      <w:t>ü</w:t>
                    </w:r>
                    <w:r>
                      <w:rPr>
                        <w:rFonts w:ascii="Trebuchet MS" w:hAnsi="Trebuchet MS"/>
                        <w:b/>
                        <w:color w:val="231F20"/>
                        <w:spacing w:val="-6"/>
                        <w:sz w:val="19"/>
                      </w:rPr>
                      <w:t>m</w:t>
                    </w:r>
                    <w:r>
                      <w:rPr>
                        <w:rFonts w:ascii="Trebuchet MS" w:hAnsi="Trebuchet MS"/>
                        <w:b/>
                        <w:color w:val="231F20"/>
                        <w:spacing w:val="-19"/>
                        <w:sz w:val="19"/>
                      </w:rPr>
                      <w:t xml:space="preserve"> </w:t>
                    </w:r>
                    <w:r>
                      <w:rPr>
                        <w:rFonts w:ascii="Trebuchet MS" w:hAnsi="Trebuchet MS"/>
                        <w:b/>
                        <w:color w:val="231F20"/>
                        <w:spacing w:val="-6"/>
                        <w:sz w:val="19"/>
                      </w:rPr>
                      <w:t>2:</w:t>
                    </w:r>
                    <w:r>
                      <w:rPr>
                        <w:rFonts w:ascii="Trebuchet MS" w:hAnsi="Trebuchet MS"/>
                        <w:b/>
                        <w:color w:val="231F20"/>
                        <w:spacing w:val="-18"/>
                        <w:sz w:val="19"/>
                      </w:rPr>
                      <w:t xml:space="preserve"> </w:t>
                    </w:r>
                    <w:r>
                      <w:rPr>
                        <w:rFonts w:ascii="Trebuchet MS" w:hAnsi="Trebuchet MS"/>
                        <w:b/>
                        <w:color w:val="231F20"/>
                        <w:spacing w:val="-6"/>
                        <w:sz w:val="19"/>
                      </w:rPr>
                      <w:t>Tasar</w:t>
                    </w:r>
                    <w:r>
                      <w:rPr>
                        <w:b/>
                        <w:color w:val="231F20"/>
                        <w:spacing w:val="-6"/>
                        <w:sz w:val="19"/>
                      </w:rPr>
                      <w:t>ı</w:t>
                    </w:r>
                    <w:r>
                      <w:rPr>
                        <w:rFonts w:ascii="Trebuchet MS" w:hAnsi="Trebuchet MS"/>
                        <w:b/>
                        <w:color w:val="231F20"/>
                        <w:spacing w:val="-6"/>
                        <w:sz w:val="19"/>
                      </w:rPr>
                      <w:t xml:space="preserve">m </w:t>
                    </w:r>
                    <w:r>
                      <w:rPr>
                        <w:rFonts w:ascii="Trebuchet MS" w:hAnsi="Trebuchet MS"/>
                        <w:b/>
                        <w:color w:val="231F20"/>
                        <w:spacing w:val="-2"/>
                        <w:sz w:val="19"/>
                      </w:rPr>
                      <w:t>Konseptleri</w:t>
                    </w: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A0E8B0">
    <w:pPr>
      <w:pStyle w:val="12"/>
      <w:spacing w:line="14" w:lineRule="auto"/>
      <w:rPr>
        <w:sz w:val="20"/>
      </w:rPr>
    </w:pPr>
    <w:r>
      <w:rPr>
        <w:sz w:val="20"/>
      </w:rPr>
      <mc:AlternateContent>
        <mc:Choice Requires="wps">
          <w:drawing>
            <wp:anchor distT="0" distB="0" distL="0" distR="0" simplePos="0" relativeHeight="251689984" behindDoc="1" locked="0" layoutInCell="1" allowOverlap="1">
              <wp:simplePos x="0" y="0"/>
              <wp:positionH relativeFrom="page">
                <wp:posOffset>4412615</wp:posOffset>
              </wp:positionH>
              <wp:positionV relativeFrom="page">
                <wp:posOffset>332105</wp:posOffset>
              </wp:positionV>
              <wp:extent cx="2151380" cy="163195"/>
              <wp:effectExtent l="0" t="0" r="0" b="0"/>
              <wp:wrapNone/>
              <wp:docPr id="289" name="Textbox 289"/>
              <wp:cNvGraphicFramePr/>
              <a:graphic xmlns:a="http://schemas.openxmlformats.org/drawingml/2006/main">
                <a:graphicData uri="http://schemas.microsoft.com/office/word/2010/wordprocessingShape">
                  <wps:wsp>
                    <wps:cNvSpPr txBox="1"/>
                    <wps:spPr>
                      <a:xfrm>
                        <a:off x="0" y="0"/>
                        <a:ext cx="2151380" cy="163195"/>
                      </a:xfrm>
                      <a:prstGeom prst="rect">
                        <a:avLst/>
                      </a:prstGeom>
                    </wps:spPr>
                    <wps:txbx>
                      <w:txbxContent>
                        <w:p w14:paraId="0050A943">
                          <w:pPr>
                            <w:spacing w:before="11"/>
                            <w:ind w:left="20" w:right="0" w:firstLine="0"/>
                            <w:jc w:val="left"/>
                            <w:rPr>
                              <w:rFonts w:ascii="Trebuchet MS" w:hAnsi="Trebuchet MS"/>
                              <w:b/>
                              <w:sz w:val="19"/>
                            </w:rPr>
                          </w:pP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11"/>
                              <w:w w:val="90"/>
                              <w:sz w:val="19"/>
                            </w:rPr>
                            <w:t xml:space="preserve"> </w:t>
                          </w:r>
                          <w:r>
                            <w:rPr>
                              <w:rFonts w:ascii="Trebuchet MS" w:hAnsi="Trebuchet MS"/>
                              <w:b/>
                              <w:color w:val="231F20"/>
                              <w:w w:val="90"/>
                              <w:sz w:val="19"/>
                            </w:rPr>
                            <w:t>4:</w:t>
                          </w:r>
                          <w:r>
                            <w:rPr>
                              <w:rFonts w:ascii="Trebuchet MS" w:hAnsi="Trebuchet MS"/>
                              <w:b/>
                              <w:color w:val="231F20"/>
                              <w:spacing w:val="-9"/>
                              <w:w w:val="90"/>
                              <w:sz w:val="19"/>
                            </w:rPr>
                            <w:t xml:space="preserve"> </w:t>
                          </w:r>
                          <w:r>
                            <w:rPr>
                              <w:rFonts w:ascii="Trebuchet MS" w:hAnsi="Trebuchet MS"/>
                              <w:b/>
                              <w:color w:val="231F20"/>
                              <w:w w:val="90"/>
                              <w:sz w:val="19"/>
                            </w:rPr>
                            <w:t>Varl</w:t>
                          </w:r>
                          <w:r>
                            <w:rPr>
                              <w:b/>
                              <w:color w:val="231F20"/>
                              <w:w w:val="90"/>
                              <w:sz w:val="19"/>
                            </w:rPr>
                            <w:t>ı</w:t>
                          </w:r>
                          <w:r>
                            <w:rPr>
                              <w:rFonts w:ascii="Trebuchet MS" w:hAnsi="Trebuchet MS"/>
                              <w:b/>
                              <w:color w:val="231F20"/>
                              <w:w w:val="90"/>
                              <w:sz w:val="19"/>
                            </w:rPr>
                            <w:t>k</w:t>
                          </w:r>
                          <w:r>
                            <w:rPr>
                              <w:rFonts w:ascii="Trebuchet MS" w:hAnsi="Trebuchet MS"/>
                              <w:b/>
                              <w:color w:val="231F20"/>
                              <w:spacing w:val="-10"/>
                              <w:w w:val="90"/>
                              <w:sz w:val="19"/>
                            </w:rPr>
                            <w:t xml:space="preserve"> </w:t>
                          </w:r>
                          <w:r>
                            <w:rPr>
                              <w:b/>
                              <w:color w:val="231F20"/>
                              <w:w w:val="90"/>
                              <w:sz w:val="19"/>
                            </w:rPr>
                            <w:t>İ</w:t>
                          </w:r>
                          <w:r>
                            <w:rPr>
                              <w:rFonts w:ascii="Trebuchet MS" w:hAnsi="Trebuchet MS"/>
                              <w:b/>
                              <w:color w:val="231F20"/>
                              <w:w w:val="90"/>
                              <w:sz w:val="19"/>
                            </w:rPr>
                            <w:t>li</w:t>
                          </w:r>
                          <w:r>
                            <w:rPr>
                              <w:b/>
                              <w:color w:val="231F20"/>
                              <w:w w:val="90"/>
                              <w:sz w:val="19"/>
                            </w:rPr>
                            <w:t>ş</w:t>
                          </w:r>
                          <w:r>
                            <w:rPr>
                              <w:rFonts w:ascii="Trebuchet MS" w:hAnsi="Trebuchet MS"/>
                              <w:b/>
                              <w:color w:val="231F20"/>
                              <w:w w:val="90"/>
                              <w:sz w:val="19"/>
                            </w:rPr>
                            <w:t>kileri</w:t>
                          </w:r>
                          <w:r>
                            <w:rPr>
                              <w:rFonts w:ascii="Trebuchet MS" w:hAnsi="Trebuchet MS"/>
                              <w:b/>
                              <w:color w:val="231F20"/>
                              <w:spacing w:val="-9"/>
                              <w:w w:val="90"/>
                              <w:sz w:val="19"/>
                            </w:rPr>
                            <w:t xml:space="preserve"> </w:t>
                          </w:r>
                          <w:r>
                            <w:rPr>
                              <w:rFonts w:ascii="Trebuchet MS" w:hAnsi="Trebuchet MS"/>
                              <w:b/>
                              <w:color w:val="231F20"/>
                              <w:w w:val="90"/>
                              <w:sz w:val="19"/>
                            </w:rPr>
                            <w:t>(ER)</w:t>
                          </w:r>
                          <w:r>
                            <w:rPr>
                              <w:rFonts w:ascii="Trebuchet MS" w:hAnsi="Trebuchet MS"/>
                              <w:b/>
                              <w:color w:val="231F20"/>
                              <w:spacing w:val="-10"/>
                              <w:w w:val="90"/>
                              <w:sz w:val="19"/>
                            </w:rPr>
                            <w:t xml:space="preserve"> </w:t>
                          </w:r>
                          <w:r>
                            <w:rPr>
                              <w:rFonts w:ascii="Trebuchet MS" w:hAnsi="Trebuchet MS"/>
                              <w:b/>
                              <w:color w:val="231F20"/>
                              <w:spacing w:val="-2"/>
                              <w:w w:val="90"/>
                              <w:sz w:val="19"/>
                            </w:rPr>
                            <w:t>Modellemesi</w:t>
                          </w:r>
                        </w:p>
                      </w:txbxContent>
                    </wps:txbx>
                    <wps:bodyPr wrap="square" lIns="0" tIns="0" rIns="0" bIns="0" rtlCol="0">
                      <a:noAutofit/>
                    </wps:bodyPr>
                  </wps:wsp>
                </a:graphicData>
              </a:graphic>
            </wp:anchor>
          </w:drawing>
        </mc:Choice>
        <mc:Fallback>
          <w:pict>
            <v:shape id="Textbox 289" o:spid="_x0000_s1026" o:spt="202" type="#_x0000_t202" style="position:absolute;left:0pt;margin-left:347.45pt;margin-top:26.15pt;height:12.85pt;width:169.4pt;mso-position-horizontal-relative:page;mso-position-vertical-relative:page;z-index:-251626496;mso-width-relative:page;mso-height-relative:page;" filled="f" stroked="f" coordsize="21600,21600" o:gfxdata="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QewXGtoAAAAKAQAADwAAAAAAAAABACAAAAAiAAAAZHJzL2Rvd25yZXYueG1sUEsBAhQAFAAA&#10;AAgAh07iQH5xTuS0AQAAeAMAAA4AAAAAAAAAAQAgAAAAKQEAAGRycy9lMm9Eb2MueG1sUEsFBgAA&#10;AAAGAAYAWQEAAE8FAAAAAA==&#10;">
              <v:fill on="f" focussize="0,0"/>
              <v:stroke on="f"/>
              <v:imagedata o:title=""/>
              <o:lock v:ext="edit" aspectratio="f"/>
              <v:textbox inset="0mm,0mm,0mm,0mm">
                <w:txbxContent>
                  <w:p w14:paraId="0050A943">
                    <w:pPr>
                      <w:spacing w:before="11"/>
                      <w:ind w:left="20" w:right="0" w:firstLine="0"/>
                      <w:jc w:val="left"/>
                      <w:rPr>
                        <w:rFonts w:ascii="Trebuchet MS" w:hAnsi="Trebuchet MS"/>
                        <w:b/>
                        <w:sz w:val="19"/>
                      </w:rPr>
                    </w:pP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11"/>
                        <w:w w:val="90"/>
                        <w:sz w:val="19"/>
                      </w:rPr>
                      <w:t xml:space="preserve"> </w:t>
                    </w:r>
                    <w:r>
                      <w:rPr>
                        <w:rFonts w:ascii="Trebuchet MS" w:hAnsi="Trebuchet MS"/>
                        <w:b/>
                        <w:color w:val="231F20"/>
                        <w:w w:val="90"/>
                        <w:sz w:val="19"/>
                      </w:rPr>
                      <w:t>4:</w:t>
                    </w:r>
                    <w:r>
                      <w:rPr>
                        <w:rFonts w:ascii="Trebuchet MS" w:hAnsi="Trebuchet MS"/>
                        <w:b/>
                        <w:color w:val="231F20"/>
                        <w:spacing w:val="-9"/>
                        <w:w w:val="90"/>
                        <w:sz w:val="19"/>
                      </w:rPr>
                      <w:t xml:space="preserve"> </w:t>
                    </w:r>
                    <w:r>
                      <w:rPr>
                        <w:rFonts w:ascii="Trebuchet MS" w:hAnsi="Trebuchet MS"/>
                        <w:b/>
                        <w:color w:val="231F20"/>
                        <w:w w:val="90"/>
                        <w:sz w:val="19"/>
                      </w:rPr>
                      <w:t>Varl</w:t>
                    </w:r>
                    <w:r>
                      <w:rPr>
                        <w:b/>
                        <w:color w:val="231F20"/>
                        <w:w w:val="90"/>
                        <w:sz w:val="19"/>
                      </w:rPr>
                      <w:t>ı</w:t>
                    </w:r>
                    <w:r>
                      <w:rPr>
                        <w:rFonts w:ascii="Trebuchet MS" w:hAnsi="Trebuchet MS"/>
                        <w:b/>
                        <w:color w:val="231F20"/>
                        <w:w w:val="90"/>
                        <w:sz w:val="19"/>
                      </w:rPr>
                      <w:t>k</w:t>
                    </w:r>
                    <w:r>
                      <w:rPr>
                        <w:rFonts w:ascii="Trebuchet MS" w:hAnsi="Trebuchet MS"/>
                        <w:b/>
                        <w:color w:val="231F20"/>
                        <w:spacing w:val="-10"/>
                        <w:w w:val="90"/>
                        <w:sz w:val="19"/>
                      </w:rPr>
                      <w:t xml:space="preserve"> </w:t>
                    </w:r>
                    <w:r>
                      <w:rPr>
                        <w:b/>
                        <w:color w:val="231F20"/>
                        <w:w w:val="90"/>
                        <w:sz w:val="19"/>
                      </w:rPr>
                      <w:t>İ</w:t>
                    </w:r>
                    <w:r>
                      <w:rPr>
                        <w:rFonts w:ascii="Trebuchet MS" w:hAnsi="Trebuchet MS"/>
                        <w:b/>
                        <w:color w:val="231F20"/>
                        <w:w w:val="90"/>
                        <w:sz w:val="19"/>
                      </w:rPr>
                      <w:t>li</w:t>
                    </w:r>
                    <w:r>
                      <w:rPr>
                        <w:b/>
                        <w:color w:val="231F20"/>
                        <w:w w:val="90"/>
                        <w:sz w:val="19"/>
                      </w:rPr>
                      <w:t>ş</w:t>
                    </w:r>
                    <w:r>
                      <w:rPr>
                        <w:rFonts w:ascii="Trebuchet MS" w:hAnsi="Trebuchet MS"/>
                        <w:b/>
                        <w:color w:val="231F20"/>
                        <w:w w:val="90"/>
                        <w:sz w:val="19"/>
                      </w:rPr>
                      <w:t>kileri</w:t>
                    </w:r>
                    <w:r>
                      <w:rPr>
                        <w:rFonts w:ascii="Trebuchet MS" w:hAnsi="Trebuchet MS"/>
                        <w:b/>
                        <w:color w:val="231F20"/>
                        <w:spacing w:val="-9"/>
                        <w:w w:val="90"/>
                        <w:sz w:val="19"/>
                      </w:rPr>
                      <w:t xml:space="preserve"> </w:t>
                    </w:r>
                    <w:r>
                      <w:rPr>
                        <w:rFonts w:ascii="Trebuchet MS" w:hAnsi="Trebuchet MS"/>
                        <w:b/>
                        <w:color w:val="231F20"/>
                        <w:w w:val="90"/>
                        <w:sz w:val="19"/>
                      </w:rPr>
                      <w:t>(ER)</w:t>
                    </w:r>
                    <w:r>
                      <w:rPr>
                        <w:rFonts w:ascii="Trebuchet MS" w:hAnsi="Trebuchet MS"/>
                        <w:b/>
                        <w:color w:val="231F20"/>
                        <w:spacing w:val="-10"/>
                        <w:w w:val="90"/>
                        <w:sz w:val="19"/>
                      </w:rPr>
                      <w:t xml:space="preserve"> </w:t>
                    </w:r>
                    <w:r>
                      <w:rPr>
                        <w:rFonts w:ascii="Trebuchet MS" w:hAnsi="Trebuchet MS"/>
                        <w:b/>
                        <w:color w:val="231F20"/>
                        <w:spacing w:val="-2"/>
                        <w:w w:val="90"/>
                        <w:sz w:val="19"/>
                      </w:rPr>
                      <w:t>Modellemesi</w:t>
                    </w:r>
                  </w:p>
                </w:txbxContent>
              </v:textbox>
            </v:shape>
          </w:pict>
        </mc:Fallback>
      </mc:AlternateContent>
    </w:r>
    <w:r>
      <w:rPr>
        <w:sz w:val="20"/>
      </w:rPr>
      <mc:AlternateContent>
        <mc:Choice Requires="wps">
          <w:drawing>
            <wp:anchor distT="0" distB="0" distL="0" distR="0" simplePos="0" relativeHeight="251691008" behindDoc="1" locked="0" layoutInCell="1" allowOverlap="1">
              <wp:simplePos x="0" y="0"/>
              <wp:positionH relativeFrom="page">
                <wp:posOffset>7023100</wp:posOffset>
              </wp:positionH>
              <wp:positionV relativeFrom="page">
                <wp:posOffset>330200</wp:posOffset>
              </wp:positionV>
              <wp:extent cx="325755" cy="171450"/>
              <wp:effectExtent l="0" t="0" r="0" b="0"/>
              <wp:wrapNone/>
              <wp:docPr id="290" name="Textbox 290"/>
              <wp:cNvGraphicFramePr/>
              <a:graphic xmlns:a="http://schemas.openxmlformats.org/drawingml/2006/main">
                <a:graphicData uri="http://schemas.microsoft.com/office/word/2010/wordprocessingShape">
                  <wps:wsp>
                    <wps:cNvSpPr txBox="1"/>
                    <wps:spPr>
                      <a:xfrm>
                        <a:off x="0" y="0"/>
                        <a:ext cx="325755" cy="171450"/>
                      </a:xfrm>
                      <a:prstGeom prst="rect">
                        <a:avLst/>
                      </a:prstGeom>
                    </wps:spPr>
                    <wps:txbx>
                      <w:txbxContent>
                        <w:p w14:paraId="1446F41D">
                          <w:pPr>
                            <w:spacing w:before="0" w:line="244" w:lineRule="exact"/>
                            <w:ind w:left="60" w:right="0" w:firstLine="0"/>
                            <w:jc w:val="left"/>
                            <w:rPr>
                              <w:rFonts w:ascii="Trebuchet MS"/>
                              <w:b/>
                              <w:sz w:val="23"/>
                            </w:rPr>
                          </w:pPr>
                          <w:r>
                            <w:rPr>
                              <w:rFonts w:ascii="Trebuchet MS"/>
                              <w:b/>
                              <w:color w:val="004E8D"/>
                              <w:spacing w:val="-5"/>
                              <w:sz w:val="23"/>
                            </w:rPr>
                            <w:fldChar w:fldCharType="begin"/>
                          </w:r>
                          <w:r>
                            <w:rPr>
                              <w:rFonts w:ascii="Trebuchet MS"/>
                              <w:b/>
                              <w:color w:val="004E8D"/>
                              <w:spacing w:val="-5"/>
                              <w:sz w:val="23"/>
                            </w:rPr>
                            <w:instrText xml:space="preserve"> PAGE </w:instrText>
                          </w:r>
                          <w:r>
                            <w:rPr>
                              <w:rFonts w:ascii="Trebuchet MS"/>
                              <w:b/>
                              <w:color w:val="004E8D"/>
                              <w:spacing w:val="-5"/>
                              <w:sz w:val="23"/>
                            </w:rPr>
                            <w:fldChar w:fldCharType="separate"/>
                          </w:r>
                          <w:r>
                            <w:rPr>
                              <w:rFonts w:ascii="Trebuchet MS"/>
                              <w:b/>
                              <w:color w:val="004E8D"/>
                              <w:spacing w:val="-5"/>
                              <w:sz w:val="23"/>
                            </w:rPr>
                            <w:t>119</w:t>
                          </w:r>
                          <w:r>
                            <w:rPr>
                              <w:rFonts w:ascii="Trebuchet MS"/>
                              <w:b/>
                              <w:color w:val="004E8D"/>
                              <w:spacing w:val="-5"/>
                              <w:sz w:val="23"/>
                            </w:rPr>
                            <w:fldChar w:fldCharType="end"/>
                          </w:r>
                        </w:p>
                      </w:txbxContent>
                    </wps:txbx>
                    <wps:bodyPr wrap="square" lIns="0" tIns="0" rIns="0" bIns="0" rtlCol="0">
                      <a:noAutofit/>
                    </wps:bodyPr>
                  </wps:wsp>
                </a:graphicData>
              </a:graphic>
            </wp:anchor>
          </w:drawing>
        </mc:Choice>
        <mc:Fallback>
          <w:pict>
            <v:shape id="Textbox 290" o:spid="_x0000_s1026" o:spt="202" type="#_x0000_t202" style="position:absolute;left:0pt;margin-left:553pt;margin-top:26pt;height:13.5pt;width:25.65pt;mso-position-horizontal-relative:page;mso-position-vertical-relative:page;z-index:-251625472;mso-width-relative:page;mso-height-relative:page;" filled="f" stroked="f" coordsize="21600,21600" o:gfxdata="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7mnYraAAAACwEAAA8AAAAAAAAAAQAgAAAAIgAAAGRycy9kb3ducmV2LnhtbFBLAQIUABQA&#10;AAAIAIdO4kC88RZ1tQEAAHcDAAAOAAAAAAAAAAEAIAAAACkBAABkcnMvZTJvRG9jLnhtbFBLBQYA&#10;AAAABgAGAFkBAABQBQAAAAA=&#10;">
              <v:fill on="f" focussize="0,0"/>
              <v:stroke on="f"/>
              <v:imagedata o:title=""/>
              <o:lock v:ext="edit" aspectratio="f"/>
              <v:textbox inset="0mm,0mm,0mm,0mm">
                <w:txbxContent>
                  <w:p w14:paraId="1446F41D">
                    <w:pPr>
                      <w:spacing w:before="0" w:line="244" w:lineRule="exact"/>
                      <w:ind w:left="60" w:right="0" w:firstLine="0"/>
                      <w:jc w:val="left"/>
                      <w:rPr>
                        <w:rFonts w:ascii="Trebuchet MS"/>
                        <w:b/>
                        <w:sz w:val="23"/>
                      </w:rPr>
                    </w:pPr>
                    <w:r>
                      <w:rPr>
                        <w:rFonts w:ascii="Trebuchet MS"/>
                        <w:b/>
                        <w:color w:val="004E8D"/>
                        <w:spacing w:val="-5"/>
                        <w:sz w:val="23"/>
                      </w:rPr>
                      <w:fldChar w:fldCharType="begin"/>
                    </w:r>
                    <w:r>
                      <w:rPr>
                        <w:rFonts w:ascii="Trebuchet MS"/>
                        <w:b/>
                        <w:color w:val="004E8D"/>
                        <w:spacing w:val="-5"/>
                        <w:sz w:val="23"/>
                      </w:rPr>
                      <w:instrText xml:space="preserve"> PAGE </w:instrText>
                    </w:r>
                    <w:r>
                      <w:rPr>
                        <w:rFonts w:ascii="Trebuchet MS"/>
                        <w:b/>
                        <w:color w:val="004E8D"/>
                        <w:spacing w:val="-5"/>
                        <w:sz w:val="23"/>
                      </w:rPr>
                      <w:fldChar w:fldCharType="separate"/>
                    </w:r>
                    <w:r>
                      <w:rPr>
                        <w:rFonts w:ascii="Trebuchet MS"/>
                        <w:b/>
                        <w:color w:val="004E8D"/>
                        <w:spacing w:val="-5"/>
                        <w:sz w:val="23"/>
                      </w:rPr>
                      <w:t>119</w:t>
                    </w:r>
                    <w:r>
                      <w:rPr>
                        <w:rFonts w:ascii="Trebuchet MS"/>
                        <w:b/>
                        <w:color w:val="004E8D"/>
                        <w:spacing w:val="-5"/>
                        <w:sz w:val="23"/>
                      </w:rPr>
                      <w:fldChar w:fldCharType="end"/>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C1037D">
    <w:pPr>
      <w:pStyle w:val="12"/>
      <w:spacing w:line="14" w:lineRule="auto"/>
      <w:rPr>
        <w:sz w:val="20"/>
      </w:rPr>
    </w:pPr>
    <w:r>
      <w:rPr>
        <w:sz w:val="20"/>
      </w:rPr>
      <mc:AlternateContent>
        <mc:Choice Requires="wps">
          <w:drawing>
            <wp:anchor distT="0" distB="0" distL="0" distR="0" simplePos="0" relativeHeight="251691008" behindDoc="1" locked="0" layoutInCell="1" allowOverlap="1">
              <wp:simplePos x="0" y="0"/>
              <wp:positionH relativeFrom="page">
                <wp:posOffset>419100</wp:posOffset>
              </wp:positionH>
              <wp:positionV relativeFrom="page">
                <wp:posOffset>330200</wp:posOffset>
              </wp:positionV>
              <wp:extent cx="1269365" cy="310515"/>
              <wp:effectExtent l="0" t="0" r="0" b="0"/>
              <wp:wrapNone/>
              <wp:docPr id="291" name="Textbox 291"/>
              <wp:cNvGraphicFramePr/>
              <a:graphic xmlns:a="http://schemas.openxmlformats.org/drawingml/2006/main">
                <a:graphicData uri="http://schemas.microsoft.com/office/word/2010/wordprocessingShape">
                  <wps:wsp>
                    <wps:cNvSpPr txBox="1"/>
                    <wps:spPr>
                      <a:xfrm>
                        <a:off x="0" y="0"/>
                        <a:ext cx="1269365" cy="310515"/>
                      </a:xfrm>
                      <a:prstGeom prst="rect">
                        <a:avLst/>
                      </a:prstGeom>
                    </wps:spPr>
                    <wps:txbx>
                      <w:txbxContent>
                        <w:p w14:paraId="06A213B6">
                          <w:pPr>
                            <w:spacing w:before="10" w:line="228" w:lineRule="exact"/>
                            <w:ind w:left="580" w:right="0" w:hanging="520"/>
                            <w:jc w:val="left"/>
                            <w:rPr>
                              <w:rFonts w:ascii="Trebuchet MS" w:hAnsi="Trebuchet MS"/>
                              <w:b/>
                              <w:sz w:val="19"/>
                            </w:rPr>
                          </w:pPr>
                          <w:r>
                            <w:rPr>
                              <w:rFonts w:ascii="Trebuchet MS" w:hAnsi="Trebuchet MS"/>
                              <w:b/>
                              <w:color w:val="004E8D"/>
                              <w:spacing w:val="-6"/>
                              <w:sz w:val="23"/>
                            </w:rPr>
                            <w:fldChar w:fldCharType="begin"/>
                          </w:r>
                          <w:r>
                            <w:rPr>
                              <w:rFonts w:ascii="Trebuchet MS" w:hAnsi="Trebuchet MS"/>
                              <w:b/>
                              <w:color w:val="004E8D"/>
                              <w:spacing w:val="-6"/>
                              <w:sz w:val="23"/>
                            </w:rPr>
                            <w:instrText xml:space="preserve"> PAGE </w:instrText>
                          </w:r>
                          <w:r>
                            <w:rPr>
                              <w:rFonts w:ascii="Trebuchet MS" w:hAnsi="Trebuchet MS"/>
                              <w:b/>
                              <w:color w:val="004E8D"/>
                              <w:spacing w:val="-6"/>
                              <w:sz w:val="23"/>
                            </w:rPr>
                            <w:fldChar w:fldCharType="separate"/>
                          </w:r>
                          <w:r>
                            <w:rPr>
                              <w:rFonts w:ascii="Trebuchet MS" w:hAnsi="Trebuchet MS"/>
                              <w:b/>
                              <w:color w:val="004E8D"/>
                              <w:spacing w:val="-6"/>
                              <w:sz w:val="23"/>
                            </w:rPr>
                            <w:t>120</w:t>
                          </w:r>
                          <w:r>
                            <w:rPr>
                              <w:rFonts w:ascii="Trebuchet MS" w:hAnsi="Trebuchet MS"/>
                              <w:b/>
                              <w:color w:val="004E8D"/>
                              <w:spacing w:val="-6"/>
                              <w:sz w:val="23"/>
                            </w:rPr>
                            <w:fldChar w:fldCharType="end"/>
                          </w:r>
                          <w:r>
                            <w:rPr>
                              <w:rFonts w:ascii="Trebuchet MS" w:hAnsi="Trebuchet MS"/>
                              <w:b/>
                              <w:color w:val="004E8D"/>
                              <w:spacing w:val="25"/>
                              <w:sz w:val="23"/>
                            </w:rPr>
                            <w:t xml:space="preserve"> </w:t>
                          </w:r>
                          <w:r>
                            <w:rPr>
                              <w:rFonts w:ascii="Trebuchet MS" w:hAnsi="Trebuchet MS"/>
                              <w:b/>
                              <w:color w:val="231F20"/>
                              <w:spacing w:val="-6"/>
                              <w:sz w:val="19"/>
                            </w:rPr>
                            <w:t>B</w:t>
                          </w:r>
                          <w:r>
                            <w:rPr>
                              <w:b/>
                              <w:color w:val="231F20"/>
                              <w:spacing w:val="-6"/>
                              <w:sz w:val="19"/>
                            </w:rPr>
                            <w:t>ö</w:t>
                          </w:r>
                          <w:r>
                            <w:rPr>
                              <w:rFonts w:ascii="Trebuchet MS" w:hAnsi="Trebuchet MS"/>
                              <w:b/>
                              <w:color w:val="231F20"/>
                              <w:spacing w:val="-6"/>
                              <w:sz w:val="19"/>
                            </w:rPr>
                            <w:t>l</w:t>
                          </w:r>
                          <w:r>
                            <w:rPr>
                              <w:b/>
                              <w:color w:val="231F20"/>
                              <w:spacing w:val="-6"/>
                              <w:sz w:val="19"/>
                            </w:rPr>
                            <w:t>ü</w:t>
                          </w:r>
                          <w:r>
                            <w:rPr>
                              <w:rFonts w:ascii="Trebuchet MS" w:hAnsi="Trebuchet MS"/>
                              <w:b/>
                              <w:color w:val="231F20"/>
                              <w:spacing w:val="-6"/>
                              <w:sz w:val="19"/>
                            </w:rPr>
                            <w:t>m</w:t>
                          </w:r>
                          <w:r>
                            <w:rPr>
                              <w:rFonts w:ascii="Trebuchet MS" w:hAnsi="Trebuchet MS"/>
                              <w:b/>
                              <w:color w:val="231F20"/>
                              <w:spacing w:val="-19"/>
                              <w:sz w:val="19"/>
                            </w:rPr>
                            <w:t xml:space="preserve"> </w:t>
                          </w:r>
                          <w:r>
                            <w:rPr>
                              <w:rFonts w:ascii="Trebuchet MS" w:hAnsi="Trebuchet MS"/>
                              <w:b/>
                              <w:color w:val="231F20"/>
                              <w:spacing w:val="-6"/>
                              <w:sz w:val="19"/>
                            </w:rPr>
                            <w:t>2:</w:t>
                          </w:r>
                          <w:r>
                            <w:rPr>
                              <w:rFonts w:ascii="Trebuchet MS" w:hAnsi="Trebuchet MS"/>
                              <w:b/>
                              <w:color w:val="231F20"/>
                              <w:spacing w:val="-18"/>
                              <w:sz w:val="19"/>
                            </w:rPr>
                            <w:t xml:space="preserve"> </w:t>
                          </w:r>
                          <w:r>
                            <w:rPr>
                              <w:rFonts w:ascii="Trebuchet MS" w:hAnsi="Trebuchet MS"/>
                              <w:b/>
                              <w:color w:val="231F20"/>
                              <w:spacing w:val="-6"/>
                              <w:sz w:val="19"/>
                            </w:rPr>
                            <w:t>Tasar</w:t>
                          </w:r>
                          <w:r>
                            <w:rPr>
                              <w:b/>
                              <w:color w:val="231F20"/>
                              <w:spacing w:val="-6"/>
                              <w:sz w:val="19"/>
                            </w:rPr>
                            <w:t>ı</w:t>
                          </w:r>
                          <w:r>
                            <w:rPr>
                              <w:rFonts w:ascii="Trebuchet MS" w:hAnsi="Trebuchet MS"/>
                              <w:b/>
                              <w:color w:val="231F20"/>
                              <w:spacing w:val="-6"/>
                              <w:sz w:val="19"/>
                            </w:rPr>
                            <w:t xml:space="preserve">m </w:t>
                          </w:r>
                          <w:r>
                            <w:rPr>
                              <w:rFonts w:ascii="Trebuchet MS" w:hAnsi="Trebuchet MS"/>
                              <w:b/>
                              <w:color w:val="231F20"/>
                              <w:spacing w:val="-2"/>
                              <w:sz w:val="19"/>
                            </w:rPr>
                            <w:t>Konseptleri</w:t>
                          </w:r>
                        </w:p>
                      </w:txbxContent>
                    </wps:txbx>
                    <wps:bodyPr wrap="square" lIns="0" tIns="0" rIns="0" bIns="0" rtlCol="0">
                      <a:noAutofit/>
                    </wps:bodyPr>
                  </wps:wsp>
                </a:graphicData>
              </a:graphic>
            </wp:anchor>
          </w:drawing>
        </mc:Choice>
        <mc:Fallback>
          <w:pict>
            <v:shape id="Textbox 291" o:spid="_x0000_s1026" o:spt="202" type="#_x0000_t202" style="position:absolute;left:0pt;margin-left:33pt;margin-top:26pt;height:24.45pt;width:99.95pt;mso-position-horizontal-relative:page;mso-position-vertical-relative:page;z-index:-251625472;mso-width-relative:page;mso-height-relative:page;" filled="f" stroked="f" coordsize="21600,21600" o:gfxdata="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hGpPDXAAAACQEAAA8AAAAAAAAAAQAgAAAAIgAAAGRycy9kb3ducmV2LnhtbFBLAQIUABQAAAAI&#10;AIdO4kAHU07ItQEAAHgDAAAOAAAAAAAAAAEAIAAAACYBAABkcnMvZTJvRG9jLnhtbFBLBQYAAAAA&#10;BgAGAFkBAABNBQAAAAA=&#10;">
              <v:fill on="f" focussize="0,0"/>
              <v:stroke on="f"/>
              <v:imagedata o:title=""/>
              <o:lock v:ext="edit" aspectratio="f"/>
              <v:textbox inset="0mm,0mm,0mm,0mm">
                <w:txbxContent>
                  <w:p w14:paraId="06A213B6">
                    <w:pPr>
                      <w:spacing w:before="10" w:line="228" w:lineRule="exact"/>
                      <w:ind w:left="580" w:right="0" w:hanging="520"/>
                      <w:jc w:val="left"/>
                      <w:rPr>
                        <w:rFonts w:ascii="Trebuchet MS" w:hAnsi="Trebuchet MS"/>
                        <w:b/>
                        <w:sz w:val="19"/>
                      </w:rPr>
                    </w:pPr>
                    <w:r>
                      <w:rPr>
                        <w:rFonts w:ascii="Trebuchet MS" w:hAnsi="Trebuchet MS"/>
                        <w:b/>
                        <w:color w:val="004E8D"/>
                        <w:spacing w:val="-6"/>
                        <w:sz w:val="23"/>
                      </w:rPr>
                      <w:fldChar w:fldCharType="begin"/>
                    </w:r>
                    <w:r>
                      <w:rPr>
                        <w:rFonts w:ascii="Trebuchet MS" w:hAnsi="Trebuchet MS"/>
                        <w:b/>
                        <w:color w:val="004E8D"/>
                        <w:spacing w:val="-6"/>
                        <w:sz w:val="23"/>
                      </w:rPr>
                      <w:instrText xml:space="preserve"> PAGE </w:instrText>
                    </w:r>
                    <w:r>
                      <w:rPr>
                        <w:rFonts w:ascii="Trebuchet MS" w:hAnsi="Trebuchet MS"/>
                        <w:b/>
                        <w:color w:val="004E8D"/>
                        <w:spacing w:val="-6"/>
                        <w:sz w:val="23"/>
                      </w:rPr>
                      <w:fldChar w:fldCharType="separate"/>
                    </w:r>
                    <w:r>
                      <w:rPr>
                        <w:rFonts w:ascii="Trebuchet MS" w:hAnsi="Trebuchet MS"/>
                        <w:b/>
                        <w:color w:val="004E8D"/>
                        <w:spacing w:val="-6"/>
                        <w:sz w:val="23"/>
                      </w:rPr>
                      <w:t>120</w:t>
                    </w:r>
                    <w:r>
                      <w:rPr>
                        <w:rFonts w:ascii="Trebuchet MS" w:hAnsi="Trebuchet MS"/>
                        <w:b/>
                        <w:color w:val="004E8D"/>
                        <w:spacing w:val="-6"/>
                        <w:sz w:val="23"/>
                      </w:rPr>
                      <w:fldChar w:fldCharType="end"/>
                    </w:r>
                    <w:r>
                      <w:rPr>
                        <w:rFonts w:ascii="Trebuchet MS" w:hAnsi="Trebuchet MS"/>
                        <w:b/>
                        <w:color w:val="004E8D"/>
                        <w:spacing w:val="25"/>
                        <w:sz w:val="23"/>
                      </w:rPr>
                      <w:t xml:space="preserve"> </w:t>
                    </w:r>
                    <w:r>
                      <w:rPr>
                        <w:rFonts w:ascii="Trebuchet MS" w:hAnsi="Trebuchet MS"/>
                        <w:b/>
                        <w:color w:val="231F20"/>
                        <w:spacing w:val="-6"/>
                        <w:sz w:val="19"/>
                      </w:rPr>
                      <w:t>B</w:t>
                    </w:r>
                    <w:r>
                      <w:rPr>
                        <w:b/>
                        <w:color w:val="231F20"/>
                        <w:spacing w:val="-6"/>
                        <w:sz w:val="19"/>
                      </w:rPr>
                      <w:t>ö</w:t>
                    </w:r>
                    <w:r>
                      <w:rPr>
                        <w:rFonts w:ascii="Trebuchet MS" w:hAnsi="Trebuchet MS"/>
                        <w:b/>
                        <w:color w:val="231F20"/>
                        <w:spacing w:val="-6"/>
                        <w:sz w:val="19"/>
                      </w:rPr>
                      <w:t>l</w:t>
                    </w:r>
                    <w:r>
                      <w:rPr>
                        <w:b/>
                        <w:color w:val="231F20"/>
                        <w:spacing w:val="-6"/>
                        <w:sz w:val="19"/>
                      </w:rPr>
                      <w:t>ü</w:t>
                    </w:r>
                    <w:r>
                      <w:rPr>
                        <w:rFonts w:ascii="Trebuchet MS" w:hAnsi="Trebuchet MS"/>
                        <w:b/>
                        <w:color w:val="231F20"/>
                        <w:spacing w:val="-6"/>
                        <w:sz w:val="19"/>
                      </w:rPr>
                      <w:t>m</w:t>
                    </w:r>
                    <w:r>
                      <w:rPr>
                        <w:rFonts w:ascii="Trebuchet MS" w:hAnsi="Trebuchet MS"/>
                        <w:b/>
                        <w:color w:val="231F20"/>
                        <w:spacing w:val="-19"/>
                        <w:sz w:val="19"/>
                      </w:rPr>
                      <w:t xml:space="preserve"> </w:t>
                    </w:r>
                    <w:r>
                      <w:rPr>
                        <w:rFonts w:ascii="Trebuchet MS" w:hAnsi="Trebuchet MS"/>
                        <w:b/>
                        <w:color w:val="231F20"/>
                        <w:spacing w:val="-6"/>
                        <w:sz w:val="19"/>
                      </w:rPr>
                      <w:t>2:</w:t>
                    </w:r>
                    <w:r>
                      <w:rPr>
                        <w:rFonts w:ascii="Trebuchet MS" w:hAnsi="Trebuchet MS"/>
                        <w:b/>
                        <w:color w:val="231F20"/>
                        <w:spacing w:val="-18"/>
                        <w:sz w:val="19"/>
                      </w:rPr>
                      <w:t xml:space="preserve"> </w:t>
                    </w:r>
                    <w:r>
                      <w:rPr>
                        <w:rFonts w:ascii="Trebuchet MS" w:hAnsi="Trebuchet MS"/>
                        <w:b/>
                        <w:color w:val="231F20"/>
                        <w:spacing w:val="-6"/>
                        <w:sz w:val="19"/>
                      </w:rPr>
                      <w:t>Tasar</w:t>
                    </w:r>
                    <w:r>
                      <w:rPr>
                        <w:b/>
                        <w:color w:val="231F20"/>
                        <w:spacing w:val="-6"/>
                        <w:sz w:val="19"/>
                      </w:rPr>
                      <w:t>ı</w:t>
                    </w:r>
                    <w:r>
                      <w:rPr>
                        <w:rFonts w:ascii="Trebuchet MS" w:hAnsi="Trebuchet MS"/>
                        <w:b/>
                        <w:color w:val="231F20"/>
                        <w:spacing w:val="-6"/>
                        <w:sz w:val="19"/>
                      </w:rPr>
                      <w:t xml:space="preserve">m </w:t>
                    </w:r>
                    <w:r>
                      <w:rPr>
                        <w:rFonts w:ascii="Trebuchet MS" w:hAnsi="Trebuchet MS"/>
                        <w:b/>
                        <w:color w:val="231F20"/>
                        <w:spacing w:val="-2"/>
                        <w:sz w:val="19"/>
                      </w:rPr>
                      <w:t>Konseptleri</w:t>
                    </w: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6D3CC2">
    <w:pPr>
      <w:pStyle w:val="12"/>
      <w:spacing w:line="14" w:lineRule="auto"/>
      <w:rPr>
        <w:sz w:val="20"/>
      </w:rPr>
    </w:pPr>
    <w:r>
      <w:rPr>
        <w:sz w:val="20"/>
      </w:rPr>
      <mc:AlternateContent>
        <mc:Choice Requires="wps">
          <w:drawing>
            <wp:anchor distT="0" distB="0" distL="0" distR="0" simplePos="0" relativeHeight="251693056" behindDoc="1" locked="0" layoutInCell="1" allowOverlap="1">
              <wp:simplePos x="0" y="0"/>
              <wp:positionH relativeFrom="page">
                <wp:posOffset>4412615</wp:posOffset>
              </wp:positionH>
              <wp:positionV relativeFrom="page">
                <wp:posOffset>332105</wp:posOffset>
              </wp:positionV>
              <wp:extent cx="2065655" cy="163195"/>
              <wp:effectExtent l="0" t="0" r="0" b="0"/>
              <wp:wrapNone/>
              <wp:docPr id="325" name="Textbox 325"/>
              <wp:cNvGraphicFramePr/>
              <a:graphic xmlns:a="http://schemas.openxmlformats.org/drawingml/2006/main">
                <a:graphicData uri="http://schemas.microsoft.com/office/word/2010/wordprocessingShape">
                  <wps:wsp>
                    <wps:cNvSpPr txBox="1"/>
                    <wps:spPr>
                      <a:xfrm>
                        <a:off x="0" y="0"/>
                        <a:ext cx="2065655" cy="163195"/>
                      </a:xfrm>
                      <a:prstGeom prst="rect">
                        <a:avLst/>
                      </a:prstGeom>
                    </wps:spPr>
                    <wps:txbx>
                      <w:txbxContent>
                        <w:p w14:paraId="363F35D3">
                          <w:pPr>
                            <w:spacing w:before="11"/>
                            <w:ind w:left="20" w:right="0" w:firstLine="0"/>
                            <w:jc w:val="left"/>
                            <w:rPr>
                              <w:rFonts w:ascii="Trebuchet MS" w:hAnsi="Trebuchet MS"/>
                              <w:b/>
                              <w:sz w:val="19"/>
                            </w:rPr>
                          </w:pP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8"/>
                              <w:w w:val="90"/>
                              <w:sz w:val="19"/>
                            </w:rPr>
                            <w:t xml:space="preserve"> </w:t>
                          </w:r>
                          <w:r>
                            <w:rPr>
                              <w:rFonts w:ascii="Trebuchet MS" w:hAnsi="Trebuchet MS"/>
                              <w:b/>
                              <w:color w:val="231F20"/>
                              <w:w w:val="90"/>
                              <w:sz w:val="19"/>
                            </w:rPr>
                            <w:t>4:</w:t>
                          </w:r>
                          <w:r>
                            <w:rPr>
                              <w:rFonts w:ascii="Trebuchet MS" w:hAnsi="Trebuchet MS"/>
                              <w:b/>
                              <w:color w:val="231F20"/>
                              <w:spacing w:val="-5"/>
                              <w:w w:val="90"/>
                              <w:sz w:val="19"/>
                            </w:rPr>
                            <w:t xml:space="preserve"> </w:t>
                          </w:r>
                          <w:r>
                            <w:rPr>
                              <w:rFonts w:ascii="Trebuchet MS" w:hAnsi="Trebuchet MS"/>
                              <w:b/>
                              <w:color w:val="231F20"/>
                              <w:w w:val="90"/>
                              <w:sz w:val="19"/>
                            </w:rPr>
                            <w:t>Varl</w:t>
                          </w:r>
                          <w:r>
                            <w:rPr>
                              <w:b/>
                              <w:color w:val="231F20"/>
                              <w:w w:val="90"/>
                              <w:sz w:val="19"/>
                            </w:rPr>
                            <w:t>ı</w:t>
                          </w:r>
                          <w:r>
                            <w:rPr>
                              <w:rFonts w:ascii="Trebuchet MS" w:hAnsi="Trebuchet MS"/>
                              <w:b/>
                              <w:color w:val="231F20"/>
                              <w:w w:val="90"/>
                              <w:sz w:val="19"/>
                            </w:rPr>
                            <w:t>k</w:t>
                          </w:r>
                          <w:r>
                            <w:rPr>
                              <w:rFonts w:ascii="Trebuchet MS" w:hAnsi="Trebuchet MS"/>
                              <w:b/>
                              <w:color w:val="231F20"/>
                              <w:spacing w:val="-8"/>
                              <w:w w:val="90"/>
                              <w:sz w:val="19"/>
                            </w:rPr>
                            <w:t xml:space="preserve"> </w:t>
                          </w:r>
                          <w:r>
                            <w:rPr>
                              <w:b/>
                              <w:color w:val="231F20"/>
                              <w:w w:val="90"/>
                              <w:sz w:val="19"/>
                            </w:rPr>
                            <w:t>İ</w:t>
                          </w:r>
                          <w:r>
                            <w:rPr>
                              <w:rFonts w:ascii="Trebuchet MS" w:hAnsi="Trebuchet MS"/>
                              <w:b/>
                              <w:color w:val="231F20"/>
                              <w:w w:val="90"/>
                              <w:sz w:val="19"/>
                            </w:rPr>
                            <w:t>li</w:t>
                          </w:r>
                          <w:r>
                            <w:rPr>
                              <w:b/>
                              <w:color w:val="231F20"/>
                              <w:w w:val="90"/>
                              <w:sz w:val="19"/>
                            </w:rPr>
                            <w:t>ş</w:t>
                          </w:r>
                          <w:r>
                            <w:rPr>
                              <w:rFonts w:ascii="Trebuchet MS" w:hAnsi="Trebuchet MS"/>
                              <w:b/>
                              <w:color w:val="231F20"/>
                              <w:w w:val="90"/>
                              <w:sz w:val="19"/>
                            </w:rPr>
                            <w:t>kisi</w:t>
                          </w:r>
                          <w:r>
                            <w:rPr>
                              <w:rFonts w:ascii="Trebuchet MS" w:hAnsi="Trebuchet MS"/>
                              <w:b/>
                              <w:color w:val="231F20"/>
                              <w:spacing w:val="-7"/>
                              <w:w w:val="90"/>
                              <w:sz w:val="19"/>
                            </w:rPr>
                            <w:t xml:space="preserve"> </w:t>
                          </w:r>
                          <w:r>
                            <w:rPr>
                              <w:rFonts w:ascii="Trebuchet MS" w:hAnsi="Trebuchet MS"/>
                              <w:b/>
                              <w:color w:val="231F20"/>
                              <w:w w:val="90"/>
                              <w:sz w:val="19"/>
                            </w:rPr>
                            <w:t>(ER)</w:t>
                          </w:r>
                          <w:r>
                            <w:rPr>
                              <w:rFonts w:ascii="Trebuchet MS" w:hAnsi="Trebuchet MS"/>
                              <w:b/>
                              <w:color w:val="231F20"/>
                              <w:spacing w:val="-6"/>
                              <w:w w:val="90"/>
                              <w:sz w:val="19"/>
                            </w:rPr>
                            <w:t xml:space="preserve"> </w:t>
                          </w:r>
                          <w:r>
                            <w:rPr>
                              <w:rFonts w:ascii="Trebuchet MS" w:hAnsi="Trebuchet MS"/>
                              <w:b/>
                              <w:color w:val="231F20"/>
                              <w:spacing w:val="-2"/>
                              <w:w w:val="90"/>
                              <w:sz w:val="19"/>
                            </w:rPr>
                            <w:t>Modellemesi</w:t>
                          </w:r>
                        </w:p>
                      </w:txbxContent>
                    </wps:txbx>
                    <wps:bodyPr wrap="square" lIns="0" tIns="0" rIns="0" bIns="0" rtlCol="0">
                      <a:noAutofit/>
                    </wps:bodyPr>
                  </wps:wsp>
                </a:graphicData>
              </a:graphic>
            </wp:anchor>
          </w:drawing>
        </mc:Choice>
        <mc:Fallback>
          <w:pict>
            <v:shape id="Textbox 325" o:spid="_x0000_s1026" o:spt="202" type="#_x0000_t202" style="position:absolute;left:0pt;margin-left:347.45pt;margin-top:26.15pt;height:12.85pt;width:162.65pt;mso-position-horizontal-relative:page;mso-position-vertical-relative:page;z-index:-251623424;mso-width-relative:page;mso-height-relative:page;" filled="f" stroked="f" coordsize="21600,21600" o:gfxdata="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GQgN02QAAAAoBAAAPAAAAAAAAAAEAIAAAACIAAABkcnMvZG93bnJldi54bWxQSwECFAAUAAAA&#10;CACHTuJASdN8GbQBAAB4AwAADgAAAAAAAAABACAAAAAoAQAAZHJzL2Uyb0RvYy54bWxQSwUGAAAA&#10;AAYABgBZAQAATgUAAAAA&#10;">
              <v:fill on="f" focussize="0,0"/>
              <v:stroke on="f"/>
              <v:imagedata o:title=""/>
              <o:lock v:ext="edit" aspectratio="f"/>
              <v:textbox inset="0mm,0mm,0mm,0mm">
                <w:txbxContent>
                  <w:p w14:paraId="363F35D3">
                    <w:pPr>
                      <w:spacing w:before="11"/>
                      <w:ind w:left="20" w:right="0" w:firstLine="0"/>
                      <w:jc w:val="left"/>
                      <w:rPr>
                        <w:rFonts w:ascii="Trebuchet MS" w:hAnsi="Trebuchet MS"/>
                        <w:b/>
                        <w:sz w:val="19"/>
                      </w:rPr>
                    </w:pP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8"/>
                        <w:w w:val="90"/>
                        <w:sz w:val="19"/>
                      </w:rPr>
                      <w:t xml:space="preserve"> </w:t>
                    </w:r>
                    <w:r>
                      <w:rPr>
                        <w:rFonts w:ascii="Trebuchet MS" w:hAnsi="Trebuchet MS"/>
                        <w:b/>
                        <w:color w:val="231F20"/>
                        <w:w w:val="90"/>
                        <w:sz w:val="19"/>
                      </w:rPr>
                      <w:t>4:</w:t>
                    </w:r>
                    <w:r>
                      <w:rPr>
                        <w:rFonts w:ascii="Trebuchet MS" w:hAnsi="Trebuchet MS"/>
                        <w:b/>
                        <w:color w:val="231F20"/>
                        <w:spacing w:val="-5"/>
                        <w:w w:val="90"/>
                        <w:sz w:val="19"/>
                      </w:rPr>
                      <w:t xml:space="preserve"> </w:t>
                    </w:r>
                    <w:r>
                      <w:rPr>
                        <w:rFonts w:ascii="Trebuchet MS" w:hAnsi="Trebuchet MS"/>
                        <w:b/>
                        <w:color w:val="231F20"/>
                        <w:w w:val="90"/>
                        <w:sz w:val="19"/>
                      </w:rPr>
                      <w:t>Varl</w:t>
                    </w:r>
                    <w:r>
                      <w:rPr>
                        <w:b/>
                        <w:color w:val="231F20"/>
                        <w:w w:val="90"/>
                        <w:sz w:val="19"/>
                      </w:rPr>
                      <w:t>ı</w:t>
                    </w:r>
                    <w:r>
                      <w:rPr>
                        <w:rFonts w:ascii="Trebuchet MS" w:hAnsi="Trebuchet MS"/>
                        <w:b/>
                        <w:color w:val="231F20"/>
                        <w:w w:val="90"/>
                        <w:sz w:val="19"/>
                      </w:rPr>
                      <w:t>k</w:t>
                    </w:r>
                    <w:r>
                      <w:rPr>
                        <w:rFonts w:ascii="Trebuchet MS" w:hAnsi="Trebuchet MS"/>
                        <w:b/>
                        <w:color w:val="231F20"/>
                        <w:spacing w:val="-8"/>
                        <w:w w:val="90"/>
                        <w:sz w:val="19"/>
                      </w:rPr>
                      <w:t xml:space="preserve"> </w:t>
                    </w:r>
                    <w:r>
                      <w:rPr>
                        <w:b/>
                        <w:color w:val="231F20"/>
                        <w:w w:val="90"/>
                        <w:sz w:val="19"/>
                      </w:rPr>
                      <w:t>İ</w:t>
                    </w:r>
                    <w:r>
                      <w:rPr>
                        <w:rFonts w:ascii="Trebuchet MS" w:hAnsi="Trebuchet MS"/>
                        <w:b/>
                        <w:color w:val="231F20"/>
                        <w:w w:val="90"/>
                        <w:sz w:val="19"/>
                      </w:rPr>
                      <w:t>li</w:t>
                    </w:r>
                    <w:r>
                      <w:rPr>
                        <w:b/>
                        <w:color w:val="231F20"/>
                        <w:w w:val="90"/>
                        <w:sz w:val="19"/>
                      </w:rPr>
                      <w:t>ş</w:t>
                    </w:r>
                    <w:r>
                      <w:rPr>
                        <w:rFonts w:ascii="Trebuchet MS" w:hAnsi="Trebuchet MS"/>
                        <w:b/>
                        <w:color w:val="231F20"/>
                        <w:w w:val="90"/>
                        <w:sz w:val="19"/>
                      </w:rPr>
                      <w:t>kisi</w:t>
                    </w:r>
                    <w:r>
                      <w:rPr>
                        <w:rFonts w:ascii="Trebuchet MS" w:hAnsi="Trebuchet MS"/>
                        <w:b/>
                        <w:color w:val="231F20"/>
                        <w:spacing w:val="-7"/>
                        <w:w w:val="90"/>
                        <w:sz w:val="19"/>
                      </w:rPr>
                      <w:t xml:space="preserve"> </w:t>
                    </w:r>
                    <w:r>
                      <w:rPr>
                        <w:rFonts w:ascii="Trebuchet MS" w:hAnsi="Trebuchet MS"/>
                        <w:b/>
                        <w:color w:val="231F20"/>
                        <w:w w:val="90"/>
                        <w:sz w:val="19"/>
                      </w:rPr>
                      <w:t>(ER)</w:t>
                    </w:r>
                    <w:r>
                      <w:rPr>
                        <w:rFonts w:ascii="Trebuchet MS" w:hAnsi="Trebuchet MS"/>
                        <w:b/>
                        <w:color w:val="231F20"/>
                        <w:spacing w:val="-6"/>
                        <w:w w:val="90"/>
                        <w:sz w:val="19"/>
                      </w:rPr>
                      <w:t xml:space="preserve"> </w:t>
                    </w:r>
                    <w:r>
                      <w:rPr>
                        <w:rFonts w:ascii="Trebuchet MS" w:hAnsi="Trebuchet MS"/>
                        <w:b/>
                        <w:color w:val="231F20"/>
                        <w:spacing w:val="-2"/>
                        <w:w w:val="90"/>
                        <w:sz w:val="19"/>
                      </w:rPr>
                      <w:t>Modellemesi</w:t>
                    </w:r>
                  </w:p>
                </w:txbxContent>
              </v:textbox>
            </v:shape>
          </w:pict>
        </mc:Fallback>
      </mc:AlternateContent>
    </w:r>
    <w:r>
      <w:rPr>
        <w:sz w:val="20"/>
      </w:rPr>
      <mc:AlternateContent>
        <mc:Choice Requires="wps">
          <w:drawing>
            <wp:anchor distT="0" distB="0" distL="0" distR="0" simplePos="0" relativeHeight="251693056" behindDoc="1" locked="0" layoutInCell="1" allowOverlap="1">
              <wp:simplePos x="0" y="0"/>
              <wp:positionH relativeFrom="page">
                <wp:posOffset>7023100</wp:posOffset>
              </wp:positionH>
              <wp:positionV relativeFrom="page">
                <wp:posOffset>330200</wp:posOffset>
              </wp:positionV>
              <wp:extent cx="325755" cy="171450"/>
              <wp:effectExtent l="0" t="0" r="0" b="0"/>
              <wp:wrapNone/>
              <wp:docPr id="326" name="Textbox 326"/>
              <wp:cNvGraphicFramePr/>
              <a:graphic xmlns:a="http://schemas.openxmlformats.org/drawingml/2006/main">
                <a:graphicData uri="http://schemas.microsoft.com/office/word/2010/wordprocessingShape">
                  <wps:wsp>
                    <wps:cNvSpPr txBox="1"/>
                    <wps:spPr>
                      <a:xfrm>
                        <a:off x="0" y="0"/>
                        <a:ext cx="325755" cy="171450"/>
                      </a:xfrm>
                      <a:prstGeom prst="rect">
                        <a:avLst/>
                      </a:prstGeom>
                    </wps:spPr>
                    <wps:txbx>
                      <w:txbxContent>
                        <w:p w14:paraId="39BFF0B7">
                          <w:pPr>
                            <w:spacing w:before="0" w:line="244" w:lineRule="exact"/>
                            <w:ind w:left="60" w:right="0" w:firstLine="0"/>
                            <w:jc w:val="left"/>
                            <w:rPr>
                              <w:rFonts w:ascii="Trebuchet MS"/>
                              <w:b/>
                              <w:sz w:val="23"/>
                            </w:rPr>
                          </w:pPr>
                          <w:r>
                            <w:rPr>
                              <w:rFonts w:ascii="Trebuchet MS"/>
                              <w:b/>
                              <w:color w:val="004E8D"/>
                              <w:spacing w:val="-5"/>
                              <w:sz w:val="23"/>
                            </w:rPr>
                            <w:fldChar w:fldCharType="begin"/>
                          </w:r>
                          <w:r>
                            <w:rPr>
                              <w:rFonts w:ascii="Trebuchet MS"/>
                              <w:b/>
                              <w:color w:val="004E8D"/>
                              <w:spacing w:val="-5"/>
                              <w:sz w:val="23"/>
                            </w:rPr>
                            <w:instrText xml:space="preserve"> PAGE </w:instrText>
                          </w:r>
                          <w:r>
                            <w:rPr>
                              <w:rFonts w:ascii="Trebuchet MS"/>
                              <w:b/>
                              <w:color w:val="004E8D"/>
                              <w:spacing w:val="-5"/>
                              <w:sz w:val="23"/>
                            </w:rPr>
                            <w:fldChar w:fldCharType="separate"/>
                          </w:r>
                          <w:r>
                            <w:rPr>
                              <w:rFonts w:ascii="Trebuchet MS"/>
                              <w:b/>
                              <w:color w:val="004E8D"/>
                              <w:spacing w:val="-5"/>
                              <w:sz w:val="23"/>
                            </w:rPr>
                            <w:t>121</w:t>
                          </w:r>
                          <w:r>
                            <w:rPr>
                              <w:rFonts w:ascii="Trebuchet MS"/>
                              <w:b/>
                              <w:color w:val="004E8D"/>
                              <w:spacing w:val="-5"/>
                              <w:sz w:val="23"/>
                            </w:rPr>
                            <w:fldChar w:fldCharType="end"/>
                          </w:r>
                        </w:p>
                      </w:txbxContent>
                    </wps:txbx>
                    <wps:bodyPr wrap="square" lIns="0" tIns="0" rIns="0" bIns="0" rtlCol="0">
                      <a:noAutofit/>
                    </wps:bodyPr>
                  </wps:wsp>
                </a:graphicData>
              </a:graphic>
            </wp:anchor>
          </w:drawing>
        </mc:Choice>
        <mc:Fallback>
          <w:pict>
            <v:shape id="Textbox 326" o:spid="_x0000_s1026" o:spt="202" type="#_x0000_t202" style="position:absolute;left:0pt;margin-left:553pt;margin-top:26pt;height:13.5pt;width:25.65pt;mso-position-horizontal-relative:page;mso-position-vertical-relative:page;z-index:-251623424;mso-width-relative:page;mso-height-relative:page;" filled="f" stroked="f" coordsize="21600,21600" o:gfxdata="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7mnYraAAAACwEAAA8AAAAAAAAAAQAgAAAAIgAAAGRycy9kb3ducmV2LnhtbFBLAQIUABQA&#10;AAAIAIdO4kBizcEXtQEAAHcDAAAOAAAAAAAAAAEAIAAAACkBAABkcnMvZTJvRG9jLnhtbFBLBQYA&#10;AAAABgAGAFkBAABQBQAAAAA=&#10;">
              <v:fill on="f" focussize="0,0"/>
              <v:stroke on="f"/>
              <v:imagedata o:title=""/>
              <o:lock v:ext="edit" aspectratio="f"/>
              <v:textbox inset="0mm,0mm,0mm,0mm">
                <w:txbxContent>
                  <w:p w14:paraId="39BFF0B7">
                    <w:pPr>
                      <w:spacing w:before="0" w:line="244" w:lineRule="exact"/>
                      <w:ind w:left="60" w:right="0" w:firstLine="0"/>
                      <w:jc w:val="left"/>
                      <w:rPr>
                        <w:rFonts w:ascii="Trebuchet MS"/>
                        <w:b/>
                        <w:sz w:val="23"/>
                      </w:rPr>
                    </w:pPr>
                    <w:r>
                      <w:rPr>
                        <w:rFonts w:ascii="Trebuchet MS"/>
                        <w:b/>
                        <w:color w:val="004E8D"/>
                        <w:spacing w:val="-5"/>
                        <w:sz w:val="23"/>
                      </w:rPr>
                      <w:fldChar w:fldCharType="begin"/>
                    </w:r>
                    <w:r>
                      <w:rPr>
                        <w:rFonts w:ascii="Trebuchet MS"/>
                        <w:b/>
                        <w:color w:val="004E8D"/>
                        <w:spacing w:val="-5"/>
                        <w:sz w:val="23"/>
                      </w:rPr>
                      <w:instrText xml:space="preserve"> PAGE </w:instrText>
                    </w:r>
                    <w:r>
                      <w:rPr>
                        <w:rFonts w:ascii="Trebuchet MS"/>
                        <w:b/>
                        <w:color w:val="004E8D"/>
                        <w:spacing w:val="-5"/>
                        <w:sz w:val="23"/>
                      </w:rPr>
                      <w:fldChar w:fldCharType="separate"/>
                    </w:r>
                    <w:r>
                      <w:rPr>
                        <w:rFonts w:ascii="Trebuchet MS"/>
                        <w:b/>
                        <w:color w:val="004E8D"/>
                        <w:spacing w:val="-5"/>
                        <w:sz w:val="23"/>
                      </w:rPr>
                      <w:t>121</w:t>
                    </w:r>
                    <w:r>
                      <w:rPr>
                        <w:rFonts w:ascii="Trebuchet MS"/>
                        <w:b/>
                        <w:color w:val="004E8D"/>
                        <w:spacing w:val="-5"/>
                        <w:sz w:val="23"/>
                      </w:rPr>
                      <w:fldChar w:fldCharType="end"/>
                    </w: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C3F05A">
    <w:pPr>
      <w:pStyle w:val="12"/>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E515CB">
    <w:pPr>
      <w:pStyle w:val="12"/>
      <w:spacing w:line="14" w:lineRule="auto"/>
      <w:rPr>
        <w:sz w:val="20"/>
      </w:rPr>
    </w:pPr>
    <w:r>
      <w:rPr>
        <w:sz w:val="20"/>
      </w:rPr>
      <mc:AlternateContent>
        <mc:Choice Requires="wps">
          <w:drawing>
            <wp:anchor distT="0" distB="0" distL="0" distR="0" simplePos="0" relativeHeight="251695104" behindDoc="1" locked="0" layoutInCell="1" allowOverlap="1">
              <wp:simplePos x="0" y="0"/>
              <wp:positionH relativeFrom="page">
                <wp:posOffset>4412615</wp:posOffset>
              </wp:positionH>
              <wp:positionV relativeFrom="page">
                <wp:posOffset>332105</wp:posOffset>
              </wp:positionV>
              <wp:extent cx="2065655" cy="163195"/>
              <wp:effectExtent l="0" t="0" r="0" b="0"/>
              <wp:wrapNone/>
              <wp:docPr id="381" name="Textbox 381"/>
              <wp:cNvGraphicFramePr/>
              <a:graphic xmlns:a="http://schemas.openxmlformats.org/drawingml/2006/main">
                <a:graphicData uri="http://schemas.microsoft.com/office/word/2010/wordprocessingShape">
                  <wps:wsp>
                    <wps:cNvSpPr txBox="1"/>
                    <wps:spPr>
                      <a:xfrm>
                        <a:off x="0" y="0"/>
                        <a:ext cx="2065655" cy="163195"/>
                      </a:xfrm>
                      <a:prstGeom prst="rect">
                        <a:avLst/>
                      </a:prstGeom>
                    </wps:spPr>
                    <wps:txbx>
                      <w:txbxContent>
                        <w:p w14:paraId="149AD8E8">
                          <w:pPr>
                            <w:spacing w:before="11"/>
                            <w:ind w:left="20" w:right="0" w:firstLine="0"/>
                            <w:jc w:val="left"/>
                            <w:rPr>
                              <w:rFonts w:ascii="Trebuchet MS" w:hAnsi="Trebuchet MS"/>
                              <w:b/>
                              <w:sz w:val="19"/>
                            </w:rPr>
                          </w:pP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8"/>
                              <w:w w:val="90"/>
                              <w:sz w:val="19"/>
                            </w:rPr>
                            <w:t xml:space="preserve"> </w:t>
                          </w:r>
                          <w:r>
                            <w:rPr>
                              <w:rFonts w:ascii="Trebuchet MS" w:hAnsi="Trebuchet MS"/>
                              <w:b/>
                              <w:color w:val="231F20"/>
                              <w:w w:val="90"/>
                              <w:sz w:val="19"/>
                            </w:rPr>
                            <w:t>4:</w:t>
                          </w:r>
                          <w:r>
                            <w:rPr>
                              <w:rFonts w:ascii="Trebuchet MS" w:hAnsi="Trebuchet MS"/>
                              <w:b/>
                              <w:color w:val="231F20"/>
                              <w:spacing w:val="-5"/>
                              <w:w w:val="90"/>
                              <w:sz w:val="19"/>
                            </w:rPr>
                            <w:t xml:space="preserve"> </w:t>
                          </w:r>
                          <w:r>
                            <w:rPr>
                              <w:rFonts w:ascii="Trebuchet MS" w:hAnsi="Trebuchet MS"/>
                              <w:b/>
                              <w:color w:val="231F20"/>
                              <w:w w:val="90"/>
                              <w:sz w:val="19"/>
                            </w:rPr>
                            <w:t>Varl</w:t>
                          </w:r>
                          <w:r>
                            <w:rPr>
                              <w:b/>
                              <w:color w:val="231F20"/>
                              <w:w w:val="90"/>
                              <w:sz w:val="19"/>
                            </w:rPr>
                            <w:t>ı</w:t>
                          </w:r>
                          <w:r>
                            <w:rPr>
                              <w:rFonts w:ascii="Trebuchet MS" w:hAnsi="Trebuchet MS"/>
                              <w:b/>
                              <w:color w:val="231F20"/>
                              <w:w w:val="90"/>
                              <w:sz w:val="19"/>
                            </w:rPr>
                            <w:t>k</w:t>
                          </w:r>
                          <w:r>
                            <w:rPr>
                              <w:rFonts w:ascii="Trebuchet MS" w:hAnsi="Trebuchet MS"/>
                              <w:b/>
                              <w:color w:val="231F20"/>
                              <w:spacing w:val="-8"/>
                              <w:w w:val="90"/>
                              <w:sz w:val="19"/>
                            </w:rPr>
                            <w:t xml:space="preserve"> </w:t>
                          </w:r>
                          <w:r>
                            <w:rPr>
                              <w:b/>
                              <w:color w:val="231F20"/>
                              <w:w w:val="90"/>
                              <w:sz w:val="19"/>
                            </w:rPr>
                            <w:t>İ</w:t>
                          </w:r>
                          <w:r>
                            <w:rPr>
                              <w:rFonts w:ascii="Trebuchet MS" w:hAnsi="Trebuchet MS"/>
                              <w:b/>
                              <w:color w:val="231F20"/>
                              <w:w w:val="90"/>
                              <w:sz w:val="19"/>
                            </w:rPr>
                            <w:t>li</w:t>
                          </w:r>
                          <w:r>
                            <w:rPr>
                              <w:b/>
                              <w:color w:val="231F20"/>
                              <w:w w:val="90"/>
                              <w:sz w:val="19"/>
                            </w:rPr>
                            <w:t>ş</w:t>
                          </w:r>
                          <w:r>
                            <w:rPr>
                              <w:rFonts w:ascii="Trebuchet MS" w:hAnsi="Trebuchet MS"/>
                              <w:b/>
                              <w:color w:val="231F20"/>
                              <w:w w:val="90"/>
                              <w:sz w:val="19"/>
                            </w:rPr>
                            <w:t>kisi</w:t>
                          </w:r>
                          <w:r>
                            <w:rPr>
                              <w:rFonts w:ascii="Trebuchet MS" w:hAnsi="Trebuchet MS"/>
                              <w:b/>
                              <w:color w:val="231F20"/>
                              <w:spacing w:val="-7"/>
                              <w:w w:val="90"/>
                              <w:sz w:val="19"/>
                            </w:rPr>
                            <w:t xml:space="preserve"> </w:t>
                          </w:r>
                          <w:r>
                            <w:rPr>
                              <w:rFonts w:ascii="Trebuchet MS" w:hAnsi="Trebuchet MS"/>
                              <w:b/>
                              <w:color w:val="231F20"/>
                              <w:w w:val="90"/>
                              <w:sz w:val="19"/>
                            </w:rPr>
                            <w:t>(ER)</w:t>
                          </w:r>
                          <w:r>
                            <w:rPr>
                              <w:rFonts w:ascii="Trebuchet MS" w:hAnsi="Trebuchet MS"/>
                              <w:b/>
                              <w:color w:val="231F20"/>
                              <w:spacing w:val="-6"/>
                              <w:w w:val="90"/>
                              <w:sz w:val="19"/>
                            </w:rPr>
                            <w:t xml:space="preserve"> </w:t>
                          </w:r>
                          <w:r>
                            <w:rPr>
                              <w:rFonts w:ascii="Trebuchet MS" w:hAnsi="Trebuchet MS"/>
                              <w:b/>
                              <w:color w:val="231F20"/>
                              <w:spacing w:val="-2"/>
                              <w:w w:val="90"/>
                              <w:sz w:val="19"/>
                            </w:rPr>
                            <w:t>Modellemesi</w:t>
                          </w:r>
                        </w:p>
                      </w:txbxContent>
                    </wps:txbx>
                    <wps:bodyPr wrap="square" lIns="0" tIns="0" rIns="0" bIns="0" rtlCol="0">
                      <a:noAutofit/>
                    </wps:bodyPr>
                  </wps:wsp>
                </a:graphicData>
              </a:graphic>
            </wp:anchor>
          </w:drawing>
        </mc:Choice>
        <mc:Fallback>
          <w:pict>
            <v:shape id="Textbox 381" o:spid="_x0000_s1026" o:spt="202" type="#_x0000_t202" style="position:absolute;left:0pt;margin-left:347.45pt;margin-top:26.15pt;height:12.85pt;width:162.65pt;mso-position-horizontal-relative:page;mso-position-vertical-relative:page;z-index:-251621376;mso-width-relative:page;mso-height-relative:page;" filled="f" stroked="f" coordsize="21600,21600" o:gfxdata="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RkIDdNkAAAAKAQAADwAAAAAAAAABACAAAAAiAAAAZHJzL2Rvd25yZXYueG1sUEsBAhQAFAAA&#10;AAgAh07iQGRUjSy1AQAAeAMAAA4AAAAAAAAAAQAgAAAAKAEAAGRycy9lMm9Eb2MueG1sUEsFBgAA&#10;AAAGAAYAWQEAAE8FAAAAAA==&#10;">
              <v:fill on="f" focussize="0,0"/>
              <v:stroke on="f"/>
              <v:imagedata o:title=""/>
              <o:lock v:ext="edit" aspectratio="f"/>
              <v:textbox inset="0mm,0mm,0mm,0mm">
                <w:txbxContent>
                  <w:p w14:paraId="149AD8E8">
                    <w:pPr>
                      <w:spacing w:before="11"/>
                      <w:ind w:left="20" w:right="0" w:firstLine="0"/>
                      <w:jc w:val="left"/>
                      <w:rPr>
                        <w:rFonts w:ascii="Trebuchet MS" w:hAnsi="Trebuchet MS"/>
                        <w:b/>
                        <w:sz w:val="19"/>
                      </w:rPr>
                    </w:pP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8"/>
                        <w:w w:val="90"/>
                        <w:sz w:val="19"/>
                      </w:rPr>
                      <w:t xml:space="preserve"> </w:t>
                    </w:r>
                    <w:r>
                      <w:rPr>
                        <w:rFonts w:ascii="Trebuchet MS" w:hAnsi="Trebuchet MS"/>
                        <w:b/>
                        <w:color w:val="231F20"/>
                        <w:w w:val="90"/>
                        <w:sz w:val="19"/>
                      </w:rPr>
                      <w:t>4:</w:t>
                    </w:r>
                    <w:r>
                      <w:rPr>
                        <w:rFonts w:ascii="Trebuchet MS" w:hAnsi="Trebuchet MS"/>
                        <w:b/>
                        <w:color w:val="231F20"/>
                        <w:spacing w:val="-5"/>
                        <w:w w:val="90"/>
                        <w:sz w:val="19"/>
                      </w:rPr>
                      <w:t xml:space="preserve"> </w:t>
                    </w:r>
                    <w:r>
                      <w:rPr>
                        <w:rFonts w:ascii="Trebuchet MS" w:hAnsi="Trebuchet MS"/>
                        <w:b/>
                        <w:color w:val="231F20"/>
                        <w:w w:val="90"/>
                        <w:sz w:val="19"/>
                      </w:rPr>
                      <w:t>Varl</w:t>
                    </w:r>
                    <w:r>
                      <w:rPr>
                        <w:b/>
                        <w:color w:val="231F20"/>
                        <w:w w:val="90"/>
                        <w:sz w:val="19"/>
                      </w:rPr>
                      <w:t>ı</w:t>
                    </w:r>
                    <w:r>
                      <w:rPr>
                        <w:rFonts w:ascii="Trebuchet MS" w:hAnsi="Trebuchet MS"/>
                        <w:b/>
                        <w:color w:val="231F20"/>
                        <w:w w:val="90"/>
                        <w:sz w:val="19"/>
                      </w:rPr>
                      <w:t>k</w:t>
                    </w:r>
                    <w:r>
                      <w:rPr>
                        <w:rFonts w:ascii="Trebuchet MS" w:hAnsi="Trebuchet MS"/>
                        <w:b/>
                        <w:color w:val="231F20"/>
                        <w:spacing w:val="-8"/>
                        <w:w w:val="90"/>
                        <w:sz w:val="19"/>
                      </w:rPr>
                      <w:t xml:space="preserve"> </w:t>
                    </w:r>
                    <w:r>
                      <w:rPr>
                        <w:b/>
                        <w:color w:val="231F20"/>
                        <w:w w:val="90"/>
                        <w:sz w:val="19"/>
                      </w:rPr>
                      <w:t>İ</w:t>
                    </w:r>
                    <w:r>
                      <w:rPr>
                        <w:rFonts w:ascii="Trebuchet MS" w:hAnsi="Trebuchet MS"/>
                        <w:b/>
                        <w:color w:val="231F20"/>
                        <w:w w:val="90"/>
                        <w:sz w:val="19"/>
                      </w:rPr>
                      <w:t>li</w:t>
                    </w:r>
                    <w:r>
                      <w:rPr>
                        <w:b/>
                        <w:color w:val="231F20"/>
                        <w:w w:val="90"/>
                        <w:sz w:val="19"/>
                      </w:rPr>
                      <w:t>ş</w:t>
                    </w:r>
                    <w:r>
                      <w:rPr>
                        <w:rFonts w:ascii="Trebuchet MS" w:hAnsi="Trebuchet MS"/>
                        <w:b/>
                        <w:color w:val="231F20"/>
                        <w:w w:val="90"/>
                        <w:sz w:val="19"/>
                      </w:rPr>
                      <w:t>kisi</w:t>
                    </w:r>
                    <w:r>
                      <w:rPr>
                        <w:rFonts w:ascii="Trebuchet MS" w:hAnsi="Trebuchet MS"/>
                        <w:b/>
                        <w:color w:val="231F20"/>
                        <w:spacing w:val="-7"/>
                        <w:w w:val="90"/>
                        <w:sz w:val="19"/>
                      </w:rPr>
                      <w:t xml:space="preserve"> </w:t>
                    </w:r>
                    <w:r>
                      <w:rPr>
                        <w:rFonts w:ascii="Trebuchet MS" w:hAnsi="Trebuchet MS"/>
                        <w:b/>
                        <w:color w:val="231F20"/>
                        <w:w w:val="90"/>
                        <w:sz w:val="19"/>
                      </w:rPr>
                      <w:t>(ER)</w:t>
                    </w:r>
                    <w:r>
                      <w:rPr>
                        <w:rFonts w:ascii="Trebuchet MS" w:hAnsi="Trebuchet MS"/>
                        <w:b/>
                        <w:color w:val="231F20"/>
                        <w:spacing w:val="-6"/>
                        <w:w w:val="90"/>
                        <w:sz w:val="19"/>
                      </w:rPr>
                      <w:t xml:space="preserve"> </w:t>
                    </w:r>
                    <w:r>
                      <w:rPr>
                        <w:rFonts w:ascii="Trebuchet MS" w:hAnsi="Trebuchet MS"/>
                        <w:b/>
                        <w:color w:val="231F20"/>
                        <w:spacing w:val="-2"/>
                        <w:w w:val="90"/>
                        <w:sz w:val="19"/>
                      </w:rPr>
                      <w:t>Modellemesi</w:t>
                    </w:r>
                  </w:p>
                </w:txbxContent>
              </v:textbox>
            </v:shape>
          </w:pict>
        </mc:Fallback>
      </mc:AlternateContent>
    </w:r>
    <w:r>
      <w:rPr>
        <w:sz w:val="20"/>
      </w:rPr>
      <mc:AlternateContent>
        <mc:Choice Requires="wps">
          <w:drawing>
            <wp:anchor distT="0" distB="0" distL="0" distR="0" simplePos="0" relativeHeight="251695104" behindDoc="1" locked="0" layoutInCell="1" allowOverlap="1">
              <wp:simplePos x="0" y="0"/>
              <wp:positionH relativeFrom="page">
                <wp:posOffset>7023100</wp:posOffset>
              </wp:positionH>
              <wp:positionV relativeFrom="page">
                <wp:posOffset>330200</wp:posOffset>
              </wp:positionV>
              <wp:extent cx="325755" cy="171450"/>
              <wp:effectExtent l="0" t="0" r="0" b="0"/>
              <wp:wrapNone/>
              <wp:docPr id="382" name="Textbox 382"/>
              <wp:cNvGraphicFramePr/>
              <a:graphic xmlns:a="http://schemas.openxmlformats.org/drawingml/2006/main">
                <a:graphicData uri="http://schemas.microsoft.com/office/word/2010/wordprocessingShape">
                  <wps:wsp>
                    <wps:cNvSpPr txBox="1"/>
                    <wps:spPr>
                      <a:xfrm>
                        <a:off x="0" y="0"/>
                        <a:ext cx="325755" cy="171450"/>
                      </a:xfrm>
                      <a:prstGeom prst="rect">
                        <a:avLst/>
                      </a:prstGeom>
                    </wps:spPr>
                    <wps:txbx>
                      <w:txbxContent>
                        <w:p w14:paraId="5A6042EE">
                          <w:pPr>
                            <w:spacing w:before="0" w:line="244" w:lineRule="exact"/>
                            <w:ind w:left="60" w:right="0" w:firstLine="0"/>
                            <w:jc w:val="left"/>
                            <w:rPr>
                              <w:rFonts w:ascii="Trebuchet MS"/>
                              <w:b/>
                              <w:sz w:val="23"/>
                            </w:rPr>
                          </w:pPr>
                          <w:r>
                            <w:rPr>
                              <w:rFonts w:ascii="Trebuchet MS"/>
                              <w:b/>
                              <w:color w:val="004E8D"/>
                              <w:spacing w:val="-5"/>
                              <w:sz w:val="23"/>
                            </w:rPr>
                            <w:fldChar w:fldCharType="begin"/>
                          </w:r>
                          <w:r>
                            <w:rPr>
                              <w:rFonts w:ascii="Trebuchet MS"/>
                              <w:b/>
                              <w:color w:val="004E8D"/>
                              <w:spacing w:val="-5"/>
                              <w:sz w:val="23"/>
                            </w:rPr>
                            <w:instrText xml:space="preserve"> PAGE </w:instrText>
                          </w:r>
                          <w:r>
                            <w:rPr>
                              <w:rFonts w:ascii="Trebuchet MS"/>
                              <w:b/>
                              <w:color w:val="004E8D"/>
                              <w:spacing w:val="-5"/>
                              <w:sz w:val="23"/>
                            </w:rPr>
                            <w:fldChar w:fldCharType="separate"/>
                          </w:r>
                          <w:r>
                            <w:rPr>
                              <w:rFonts w:ascii="Trebuchet MS"/>
                              <w:b/>
                              <w:color w:val="004E8D"/>
                              <w:spacing w:val="-5"/>
                              <w:sz w:val="23"/>
                            </w:rPr>
                            <w:t>123</w:t>
                          </w:r>
                          <w:r>
                            <w:rPr>
                              <w:rFonts w:ascii="Trebuchet MS"/>
                              <w:b/>
                              <w:color w:val="004E8D"/>
                              <w:spacing w:val="-5"/>
                              <w:sz w:val="23"/>
                            </w:rPr>
                            <w:fldChar w:fldCharType="end"/>
                          </w:r>
                        </w:p>
                      </w:txbxContent>
                    </wps:txbx>
                    <wps:bodyPr wrap="square" lIns="0" tIns="0" rIns="0" bIns="0" rtlCol="0">
                      <a:noAutofit/>
                    </wps:bodyPr>
                  </wps:wsp>
                </a:graphicData>
              </a:graphic>
            </wp:anchor>
          </w:drawing>
        </mc:Choice>
        <mc:Fallback>
          <w:pict>
            <v:shape id="Textbox 382" o:spid="_x0000_s1026" o:spt="202" type="#_x0000_t202" style="position:absolute;left:0pt;margin-left:553pt;margin-top:26pt;height:13.5pt;width:25.65pt;mso-position-horizontal-relative:page;mso-position-vertical-relative:page;z-index:-251621376;mso-width-relative:page;mso-height-relative:page;" filled="f" stroked="f" coordsize="21600,21600" o:gfxdata="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7mnYraAAAACwEAAA8AAAAAAAAAAQAgAAAAIgAAAGRycy9kb3ducmV2LnhtbFBLAQIUABQA&#10;AAAIAIdO4kBKGu5TtQEAAHcDAAAOAAAAAAAAAAEAIAAAACkBAABkcnMvZTJvRG9jLnhtbFBLBQYA&#10;AAAABgAGAFkBAABQBQAAAAA=&#10;">
              <v:fill on="f" focussize="0,0"/>
              <v:stroke on="f"/>
              <v:imagedata o:title=""/>
              <o:lock v:ext="edit" aspectratio="f"/>
              <v:textbox inset="0mm,0mm,0mm,0mm">
                <w:txbxContent>
                  <w:p w14:paraId="5A6042EE">
                    <w:pPr>
                      <w:spacing w:before="0" w:line="244" w:lineRule="exact"/>
                      <w:ind w:left="60" w:right="0" w:firstLine="0"/>
                      <w:jc w:val="left"/>
                      <w:rPr>
                        <w:rFonts w:ascii="Trebuchet MS"/>
                        <w:b/>
                        <w:sz w:val="23"/>
                      </w:rPr>
                    </w:pPr>
                    <w:r>
                      <w:rPr>
                        <w:rFonts w:ascii="Trebuchet MS"/>
                        <w:b/>
                        <w:color w:val="004E8D"/>
                        <w:spacing w:val="-5"/>
                        <w:sz w:val="23"/>
                      </w:rPr>
                      <w:fldChar w:fldCharType="begin"/>
                    </w:r>
                    <w:r>
                      <w:rPr>
                        <w:rFonts w:ascii="Trebuchet MS"/>
                        <w:b/>
                        <w:color w:val="004E8D"/>
                        <w:spacing w:val="-5"/>
                        <w:sz w:val="23"/>
                      </w:rPr>
                      <w:instrText xml:space="preserve"> PAGE </w:instrText>
                    </w:r>
                    <w:r>
                      <w:rPr>
                        <w:rFonts w:ascii="Trebuchet MS"/>
                        <w:b/>
                        <w:color w:val="004E8D"/>
                        <w:spacing w:val="-5"/>
                        <w:sz w:val="23"/>
                      </w:rPr>
                      <w:fldChar w:fldCharType="separate"/>
                    </w:r>
                    <w:r>
                      <w:rPr>
                        <w:rFonts w:ascii="Trebuchet MS"/>
                        <w:b/>
                        <w:color w:val="004E8D"/>
                        <w:spacing w:val="-5"/>
                        <w:sz w:val="23"/>
                      </w:rPr>
                      <w:t>123</w:t>
                    </w:r>
                    <w:r>
                      <w:rPr>
                        <w:rFonts w:ascii="Trebuchet MS"/>
                        <w:b/>
                        <w:color w:val="004E8D"/>
                        <w:spacing w:val="-5"/>
                        <w:sz w:val="23"/>
                      </w:rP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F7FC12">
    <w:pPr>
      <w:pStyle w:val="12"/>
      <w:spacing w:line="14" w:lineRule="auto"/>
      <w:rPr>
        <w:sz w:val="20"/>
      </w:rPr>
    </w:pPr>
    <w:r>
      <w:rPr>
        <w:sz w:val="20"/>
      </w:rPr>
      <mc:AlternateContent>
        <mc:Choice Requires="wps">
          <w:drawing>
            <wp:anchor distT="0" distB="0" distL="0" distR="0" simplePos="0" relativeHeight="251678720" behindDoc="1" locked="0" layoutInCell="1" allowOverlap="1">
              <wp:simplePos x="0" y="0"/>
              <wp:positionH relativeFrom="page">
                <wp:posOffset>419100</wp:posOffset>
              </wp:positionH>
              <wp:positionV relativeFrom="page">
                <wp:posOffset>314960</wp:posOffset>
              </wp:positionV>
              <wp:extent cx="1792605" cy="172085"/>
              <wp:effectExtent l="0" t="0" r="0" b="0"/>
              <wp:wrapNone/>
              <wp:docPr id="1" name="Textbox 1"/>
              <wp:cNvGraphicFramePr/>
              <a:graphic xmlns:a="http://schemas.openxmlformats.org/drawingml/2006/main">
                <a:graphicData uri="http://schemas.microsoft.com/office/word/2010/wordprocessingShape">
                  <wps:wsp>
                    <wps:cNvSpPr txBox="1"/>
                    <wps:spPr>
                      <a:xfrm>
                        <a:off x="0" y="0"/>
                        <a:ext cx="1792605" cy="172085"/>
                      </a:xfrm>
                      <a:prstGeom prst="rect">
                        <a:avLst/>
                      </a:prstGeom>
                    </wps:spPr>
                    <wps:txbx>
                      <w:txbxContent>
                        <w:p w14:paraId="62EB4A63">
                          <w:pPr>
                            <w:spacing w:before="0" w:line="244" w:lineRule="exact"/>
                            <w:ind w:left="60" w:right="0" w:firstLine="0"/>
                            <w:jc w:val="left"/>
                            <w:rPr>
                              <w:b/>
                              <w:sz w:val="19"/>
                            </w:rPr>
                          </w:pPr>
                          <w:r>
                            <w:rPr>
                              <w:rFonts w:ascii="Trebuchet MS" w:hAnsi="Trebuchet MS"/>
                              <w:b/>
                              <w:color w:val="004E8D"/>
                              <w:w w:val="90"/>
                              <w:sz w:val="23"/>
                            </w:rPr>
                            <w:fldChar w:fldCharType="begin"/>
                          </w:r>
                          <w:r>
                            <w:rPr>
                              <w:rFonts w:ascii="Trebuchet MS" w:hAnsi="Trebuchet MS"/>
                              <w:b/>
                              <w:color w:val="004E8D"/>
                              <w:w w:val="90"/>
                              <w:sz w:val="23"/>
                            </w:rPr>
                            <w:instrText xml:space="preserve"> PAGE </w:instrText>
                          </w:r>
                          <w:r>
                            <w:rPr>
                              <w:rFonts w:ascii="Trebuchet MS" w:hAnsi="Trebuchet MS"/>
                              <w:b/>
                              <w:color w:val="004E8D"/>
                              <w:w w:val="90"/>
                              <w:sz w:val="23"/>
                            </w:rPr>
                            <w:fldChar w:fldCharType="separate"/>
                          </w:r>
                          <w:r>
                            <w:rPr>
                              <w:rFonts w:ascii="Trebuchet MS" w:hAnsi="Trebuchet MS"/>
                              <w:b/>
                              <w:color w:val="004E8D"/>
                              <w:w w:val="90"/>
                              <w:sz w:val="23"/>
                            </w:rPr>
                            <w:t>106</w:t>
                          </w:r>
                          <w:r>
                            <w:rPr>
                              <w:rFonts w:ascii="Trebuchet MS" w:hAnsi="Trebuchet MS"/>
                              <w:b/>
                              <w:color w:val="004E8D"/>
                              <w:w w:val="90"/>
                              <w:sz w:val="23"/>
                            </w:rPr>
                            <w:fldChar w:fldCharType="end"/>
                          </w:r>
                          <w:r>
                            <w:rPr>
                              <w:rFonts w:ascii="Trebuchet MS" w:hAnsi="Trebuchet MS"/>
                              <w:b/>
                              <w:color w:val="004E8D"/>
                              <w:spacing w:val="-1"/>
                              <w:w w:val="90"/>
                              <w:sz w:val="23"/>
                            </w:rPr>
                            <w:t xml:space="preserve"> </w:t>
                          </w: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6"/>
                              <w:sz w:val="19"/>
                            </w:rPr>
                            <w:t xml:space="preserve"> </w:t>
                          </w:r>
                          <w:r>
                            <w:rPr>
                              <w:rFonts w:ascii="Trebuchet MS" w:hAnsi="Trebuchet MS"/>
                              <w:b/>
                              <w:color w:val="231F20"/>
                              <w:w w:val="90"/>
                              <w:sz w:val="19"/>
                            </w:rPr>
                            <w:t>2:</w:t>
                          </w:r>
                          <w:r>
                            <w:rPr>
                              <w:rFonts w:ascii="Trebuchet MS" w:hAnsi="Trebuchet MS"/>
                              <w:b/>
                              <w:color w:val="231F20"/>
                              <w:spacing w:val="-5"/>
                              <w:sz w:val="19"/>
                            </w:rPr>
                            <w:t xml:space="preserve"> </w:t>
                          </w:r>
                          <w:r>
                            <w:rPr>
                              <w:rFonts w:ascii="Trebuchet MS" w:hAnsi="Trebuchet MS"/>
                              <w:b/>
                              <w:color w:val="231F20"/>
                              <w:w w:val="90"/>
                              <w:sz w:val="19"/>
                            </w:rPr>
                            <w:t>Tasar</w:t>
                          </w:r>
                          <w:r>
                            <w:rPr>
                              <w:b/>
                              <w:color w:val="231F20"/>
                              <w:w w:val="90"/>
                              <w:sz w:val="19"/>
                            </w:rPr>
                            <w:t>ı</w:t>
                          </w:r>
                          <w:r>
                            <w:rPr>
                              <w:rFonts w:ascii="Trebuchet MS" w:hAnsi="Trebuchet MS"/>
                              <w:b/>
                              <w:color w:val="231F20"/>
                              <w:w w:val="90"/>
                              <w:sz w:val="19"/>
                            </w:rPr>
                            <w:t>m</w:t>
                          </w:r>
                          <w:r>
                            <w:rPr>
                              <w:rFonts w:ascii="Trebuchet MS" w:hAnsi="Trebuchet MS"/>
                              <w:b/>
                              <w:color w:val="231F20"/>
                              <w:spacing w:val="-1"/>
                              <w:w w:val="90"/>
                              <w:sz w:val="19"/>
                            </w:rPr>
                            <w:t xml:space="preserve"> </w:t>
                          </w:r>
                          <w:r>
                            <w:rPr>
                              <w:rFonts w:ascii="Trebuchet MS" w:hAnsi="Trebuchet MS"/>
                              <w:b/>
                              <w:color w:val="231F20"/>
                              <w:spacing w:val="-2"/>
                              <w:w w:val="90"/>
                              <w:sz w:val="19"/>
                            </w:rPr>
                            <w:t>Kavramlar</w:t>
                          </w:r>
                          <w:r>
                            <w:rPr>
                              <w:b/>
                              <w:color w:val="231F20"/>
                              <w:spacing w:val="-2"/>
                              <w:w w:val="90"/>
                              <w:sz w:val="19"/>
                            </w:rPr>
                            <w:t>ı</w:t>
                          </w:r>
                        </w:p>
                      </w:txbxContent>
                    </wps:txbx>
                    <wps:bodyPr wrap="square" lIns="0" tIns="0" rIns="0" bIns="0" rtlCol="0">
                      <a:noAutofit/>
                    </wps:bodyPr>
                  </wps:wsp>
                </a:graphicData>
              </a:graphic>
            </wp:anchor>
          </w:drawing>
        </mc:Choice>
        <mc:Fallback>
          <w:pict>
            <v:shape id="Textbox 1" o:spid="_x0000_s1026" o:spt="202" type="#_x0000_t202" style="position:absolute;left:0pt;margin-left:33pt;margin-top:24.8pt;height:13.55pt;width:141.15pt;mso-position-horizontal-relative:page;mso-position-vertical-relative:page;z-index:-251637760;mso-width-relative:page;mso-height-relative:page;" filled="f" stroked="f" coordsize="21600,21600" o:gfxdata="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Ds6&#10;9K7YAAAACAEAAA8AAAAAAAAAAQAgAAAAIgAAAGRycy9kb3ducmV2LnhtbFBLAQIUABQAAAAIAIdO&#10;4kDVTKXcsQEAAHQDAAAOAAAAAAAAAAEAIAAAACcBAABkcnMvZTJvRG9jLnhtbFBLBQYAAAAABgAG&#10;AFkBAABKBQAAAAA=&#10;">
              <v:fill on="f" focussize="0,0"/>
              <v:stroke on="f"/>
              <v:imagedata o:title=""/>
              <o:lock v:ext="edit" aspectratio="f"/>
              <v:textbox inset="0mm,0mm,0mm,0mm">
                <w:txbxContent>
                  <w:p w14:paraId="62EB4A63">
                    <w:pPr>
                      <w:spacing w:before="0" w:line="244" w:lineRule="exact"/>
                      <w:ind w:left="60" w:right="0" w:firstLine="0"/>
                      <w:jc w:val="left"/>
                      <w:rPr>
                        <w:b/>
                        <w:sz w:val="19"/>
                      </w:rPr>
                    </w:pPr>
                    <w:r>
                      <w:rPr>
                        <w:rFonts w:ascii="Trebuchet MS" w:hAnsi="Trebuchet MS"/>
                        <w:b/>
                        <w:color w:val="004E8D"/>
                        <w:w w:val="90"/>
                        <w:sz w:val="23"/>
                      </w:rPr>
                      <w:fldChar w:fldCharType="begin"/>
                    </w:r>
                    <w:r>
                      <w:rPr>
                        <w:rFonts w:ascii="Trebuchet MS" w:hAnsi="Trebuchet MS"/>
                        <w:b/>
                        <w:color w:val="004E8D"/>
                        <w:w w:val="90"/>
                        <w:sz w:val="23"/>
                      </w:rPr>
                      <w:instrText xml:space="preserve"> PAGE </w:instrText>
                    </w:r>
                    <w:r>
                      <w:rPr>
                        <w:rFonts w:ascii="Trebuchet MS" w:hAnsi="Trebuchet MS"/>
                        <w:b/>
                        <w:color w:val="004E8D"/>
                        <w:w w:val="90"/>
                        <w:sz w:val="23"/>
                      </w:rPr>
                      <w:fldChar w:fldCharType="separate"/>
                    </w:r>
                    <w:r>
                      <w:rPr>
                        <w:rFonts w:ascii="Trebuchet MS" w:hAnsi="Trebuchet MS"/>
                        <w:b/>
                        <w:color w:val="004E8D"/>
                        <w:w w:val="90"/>
                        <w:sz w:val="23"/>
                      </w:rPr>
                      <w:t>106</w:t>
                    </w:r>
                    <w:r>
                      <w:rPr>
                        <w:rFonts w:ascii="Trebuchet MS" w:hAnsi="Trebuchet MS"/>
                        <w:b/>
                        <w:color w:val="004E8D"/>
                        <w:w w:val="90"/>
                        <w:sz w:val="23"/>
                      </w:rPr>
                      <w:fldChar w:fldCharType="end"/>
                    </w:r>
                    <w:r>
                      <w:rPr>
                        <w:rFonts w:ascii="Trebuchet MS" w:hAnsi="Trebuchet MS"/>
                        <w:b/>
                        <w:color w:val="004E8D"/>
                        <w:spacing w:val="-1"/>
                        <w:w w:val="90"/>
                        <w:sz w:val="23"/>
                      </w:rPr>
                      <w:t xml:space="preserve"> </w:t>
                    </w: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6"/>
                        <w:sz w:val="19"/>
                      </w:rPr>
                      <w:t xml:space="preserve"> </w:t>
                    </w:r>
                    <w:r>
                      <w:rPr>
                        <w:rFonts w:ascii="Trebuchet MS" w:hAnsi="Trebuchet MS"/>
                        <w:b/>
                        <w:color w:val="231F20"/>
                        <w:w w:val="90"/>
                        <w:sz w:val="19"/>
                      </w:rPr>
                      <w:t>2:</w:t>
                    </w:r>
                    <w:r>
                      <w:rPr>
                        <w:rFonts w:ascii="Trebuchet MS" w:hAnsi="Trebuchet MS"/>
                        <w:b/>
                        <w:color w:val="231F20"/>
                        <w:spacing w:val="-5"/>
                        <w:sz w:val="19"/>
                      </w:rPr>
                      <w:t xml:space="preserve"> </w:t>
                    </w:r>
                    <w:r>
                      <w:rPr>
                        <w:rFonts w:ascii="Trebuchet MS" w:hAnsi="Trebuchet MS"/>
                        <w:b/>
                        <w:color w:val="231F20"/>
                        <w:w w:val="90"/>
                        <w:sz w:val="19"/>
                      </w:rPr>
                      <w:t>Tasar</w:t>
                    </w:r>
                    <w:r>
                      <w:rPr>
                        <w:b/>
                        <w:color w:val="231F20"/>
                        <w:w w:val="90"/>
                        <w:sz w:val="19"/>
                      </w:rPr>
                      <w:t>ı</w:t>
                    </w:r>
                    <w:r>
                      <w:rPr>
                        <w:rFonts w:ascii="Trebuchet MS" w:hAnsi="Trebuchet MS"/>
                        <w:b/>
                        <w:color w:val="231F20"/>
                        <w:w w:val="90"/>
                        <w:sz w:val="19"/>
                      </w:rPr>
                      <w:t>m</w:t>
                    </w:r>
                    <w:r>
                      <w:rPr>
                        <w:rFonts w:ascii="Trebuchet MS" w:hAnsi="Trebuchet MS"/>
                        <w:b/>
                        <w:color w:val="231F20"/>
                        <w:spacing w:val="-1"/>
                        <w:w w:val="90"/>
                        <w:sz w:val="19"/>
                      </w:rPr>
                      <w:t xml:space="preserve"> </w:t>
                    </w:r>
                    <w:r>
                      <w:rPr>
                        <w:rFonts w:ascii="Trebuchet MS" w:hAnsi="Trebuchet MS"/>
                        <w:b/>
                        <w:color w:val="231F20"/>
                        <w:spacing w:val="-2"/>
                        <w:w w:val="90"/>
                        <w:sz w:val="19"/>
                      </w:rPr>
                      <w:t>Kavramlar</w:t>
                    </w:r>
                    <w:r>
                      <w:rPr>
                        <w:b/>
                        <w:color w:val="231F20"/>
                        <w:spacing w:val="-2"/>
                        <w:w w:val="90"/>
                        <w:sz w:val="19"/>
                      </w:rPr>
                      <w:t>ı</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8FC753">
    <w:pPr>
      <w:pStyle w:val="12"/>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D76394">
    <w:pPr>
      <w:pStyle w:val="12"/>
      <w:spacing w:line="14" w:lineRule="auto"/>
      <w:rPr>
        <w:sz w:val="20"/>
      </w:rPr>
    </w:pPr>
    <w:r>
      <w:rPr>
        <w:sz w:val="20"/>
      </w:rPr>
      <mc:AlternateContent>
        <mc:Choice Requires="wps">
          <w:drawing>
            <wp:anchor distT="0" distB="0" distL="0" distR="0" simplePos="0" relativeHeight="251681792" behindDoc="1" locked="0" layoutInCell="1" allowOverlap="1">
              <wp:simplePos x="0" y="0"/>
              <wp:positionH relativeFrom="page">
                <wp:posOffset>4412615</wp:posOffset>
              </wp:positionH>
              <wp:positionV relativeFrom="page">
                <wp:posOffset>332105</wp:posOffset>
              </wp:positionV>
              <wp:extent cx="2065655" cy="163195"/>
              <wp:effectExtent l="0" t="0" r="0" b="0"/>
              <wp:wrapNone/>
              <wp:docPr id="57" name="Textbox 57"/>
              <wp:cNvGraphicFramePr/>
              <a:graphic xmlns:a="http://schemas.openxmlformats.org/drawingml/2006/main">
                <a:graphicData uri="http://schemas.microsoft.com/office/word/2010/wordprocessingShape">
                  <wps:wsp>
                    <wps:cNvSpPr txBox="1"/>
                    <wps:spPr>
                      <a:xfrm>
                        <a:off x="0" y="0"/>
                        <a:ext cx="2065655" cy="163195"/>
                      </a:xfrm>
                      <a:prstGeom prst="rect">
                        <a:avLst/>
                      </a:prstGeom>
                    </wps:spPr>
                    <wps:txbx>
                      <w:txbxContent>
                        <w:p w14:paraId="02C8D2E2">
                          <w:pPr>
                            <w:spacing w:before="11"/>
                            <w:ind w:left="20" w:right="0" w:firstLine="0"/>
                            <w:jc w:val="left"/>
                            <w:rPr>
                              <w:rFonts w:ascii="Trebuchet MS" w:hAnsi="Trebuchet MS"/>
                              <w:b/>
                              <w:sz w:val="19"/>
                            </w:rPr>
                          </w:pP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8"/>
                              <w:w w:val="90"/>
                              <w:sz w:val="19"/>
                            </w:rPr>
                            <w:t xml:space="preserve"> </w:t>
                          </w:r>
                          <w:r>
                            <w:rPr>
                              <w:rFonts w:ascii="Trebuchet MS" w:hAnsi="Trebuchet MS"/>
                              <w:b/>
                              <w:color w:val="231F20"/>
                              <w:w w:val="90"/>
                              <w:sz w:val="19"/>
                            </w:rPr>
                            <w:t>4:</w:t>
                          </w:r>
                          <w:r>
                            <w:rPr>
                              <w:rFonts w:ascii="Trebuchet MS" w:hAnsi="Trebuchet MS"/>
                              <w:b/>
                              <w:color w:val="231F20"/>
                              <w:spacing w:val="-5"/>
                              <w:w w:val="90"/>
                              <w:sz w:val="19"/>
                            </w:rPr>
                            <w:t xml:space="preserve"> </w:t>
                          </w:r>
                          <w:r>
                            <w:rPr>
                              <w:rFonts w:ascii="Trebuchet MS" w:hAnsi="Trebuchet MS"/>
                              <w:b/>
                              <w:color w:val="231F20"/>
                              <w:w w:val="90"/>
                              <w:sz w:val="19"/>
                            </w:rPr>
                            <w:t>Varl</w:t>
                          </w:r>
                          <w:r>
                            <w:rPr>
                              <w:b/>
                              <w:color w:val="231F20"/>
                              <w:w w:val="90"/>
                              <w:sz w:val="19"/>
                            </w:rPr>
                            <w:t>ı</w:t>
                          </w:r>
                          <w:r>
                            <w:rPr>
                              <w:rFonts w:ascii="Trebuchet MS" w:hAnsi="Trebuchet MS"/>
                              <w:b/>
                              <w:color w:val="231F20"/>
                              <w:w w:val="90"/>
                              <w:sz w:val="19"/>
                            </w:rPr>
                            <w:t>k</w:t>
                          </w:r>
                          <w:r>
                            <w:rPr>
                              <w:rFonts w:ascii="Trebuchet MS" w:hAnsi="Trebuchet MS"/>
                              <w:b/>
                              <w:color w:val="231F20"/>
                              <w:spacing w:val="-8"/>
                              <w:w w:val="90"/>
                              <w:sz w:val="19"/>
                            </w:rPr>
                            <w:t xml:space="preserve"> </w:t>
                          </w:r>
                          <w:r>
                            <w:rPr>
                              <w:b/>
                              <w:color w:val="231F20"/>
                              <w:w w:val="90"/>
                              <w:sz w:val="19"/>
                            </w:rPr>
                            <w:t>İ</w:t>
                          </w:r>
                          <w:r>
                            <w:rPr>
                              <w:rFonts w:ascii="Trebuchet MS" w:hAnsi="Trebuchet MS"/>
                              <w:b/>
                              <w:color w:val="231F20"/>
                              <w:w w:val="90"/>
                              <w:sz w:val="19"/>
                            </w:rPr>
                            <w:t>li</w:t>
                          </w:r>
                          <w:r>
                            <w:rPr>
                              <w:b/>
                              <w:color w:val="231F20"/>
                              <w:w w:val="90"/>
                              <w:sz w:val="19"/>
                            </w:rPr>
                            <w:t>ş</w:t>
                          </w:r>
                          <w:r>
                            <w:rPr>
                              <w:rFonts w:ascii="Trebuchet MS" w:hAnsi="Trebuchet MS"/>
                              <w:b/>
                              <w:color w:val="231F20"/>
                              <w:w w:val="90"/>
                              <w:sz w:val="19"/>
                            </w:rPr>
                            <w:t>kisi</w:t>
                          </w:r>
                          <w:r>
                            <w:rPr>
                              <w:rFonts w:ascii="Trebuchet MS" w:hAnsi="Trebuchet MS"/>
                              <w:b/>
                              <w:color w:val="231F20"/>
                              <w:spacing w:val="-7"/>
                              <w:w w:val="90"/>
                              <w:sz w:val="19"/>
                            </w:rPr>
                            <w:t xml:space="preserve"> </w:t>
                          </w:r>
                          <w:r>
                            <w:rPr>
                              <w:rFonts w:ascii="Trebuchet MS" w:hAnsi="Trebuchet MS"/>
                              <w:b/>
                              <w:color w:val="231F20"/>
                              <w:w w:val="90"/>
                              <w:sz w:val="19"/>
                            </w:rPr>
                            <w:t>(ER)</w:t>
                          </w:r>
                          <w:r>
                            <w:rPr>
                              <w:rFonts w:ascii="Trebuchet MS" w:hAnsi="Trebuchet MS"/>
                              <w:b/>
                              <w:color w:val="231F20"/>
                              <w:spacing w:val="-6"/>
                              <w:w w:val="90"/>
                              <w:sz w:val="19"/>
                            </w:rPr>
                            <w:t xml:space="preserve"> </w:t>
                          </w:r>
                          <w:r>
                            <w:rPr>
                              <w:rFonts w:ascii="Trebuchet MS" w:hAnsi="Trebuchet MS"/>
                              <w:b/>
                              <w:color w:val="231F20"/>
                              <w:spacing w:val="-2"/>
                              <w:w w:val="90"/>
                              <w:sz w:val="19"/>
                            </w:rPr>
                            <w:t>Modellemesi</w:t>
                          </w:r>
                        </w:p>
                      </w:txbxContent>
                    </wps:txbx>
                    <wps:bodyPr wrap="square" lIns="0" tIns="0" rIns="0" bIns="0" rtlCol="0">
                      <a:noAutofit/>
                    </wps:bodyPr>
                  </wps:wsp>
                </a:graphicData>
              </a:graphic>
            </wp:anchor>
          </w:drawing>
        </mc:Choice>
        <mc:Fallback>
          <w:pict>
            <v:shape id="Textbox 57" o:spid="_x0000_s1026" o:spt="202" type="#_x0000_t202" style="position:absolute;left:0pt;margin-left:347.45pt;margin-top:26.15pt;height:12.85pt;width:162.65pt;mso-position-horizontal-relative:page;mso-position-vertical-relative:page;z-index:-251634688;mso-width-relative:page;mso-height-relative:page;" filled="f" stroked="f" coordsize="21600,21600" o:gfxdata="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GQgN02QAAAAoBAAAPAAAAAAAAAAEAIAAAACIAAABkcnMvZG93bnJldi54bWxQSwECFAAUAAAA&#10;CACHTuJA94c9BrQBAAB2AwAADgAAAAAAAAABACAAAAAoAQAAZHJzL2Uyb0RvYy54bWxQSwUGAAAA&#10;AAYABgBZAQAATgUAAAAA&#10;">
              <v:fill on="f" focussize="0,0"/>
              <v:stroke on="f"/>
              <v:imagedata o:title=""/>
              <o:lock v:ext="edit" aspectratio="f"/>
              <v:textbox inset="0mm,0mm,0mm,0mm">
                <w:txbxContent>
                  <w:p w14:paraId="02C8D2E2">
                    <w:pPr>
                      <w:spacing w:before="11"/>
                      <w:ind w:left="20" w:right="0" w:firstLine="0"/>
                      <w:jc w:val="left"/>
                      <w:rPr>
                        <w:rFonts w:ascii="Trebuchet MS" w:hAnsi="Trebuchet MS"/>
                        <w:b/>
                        <w:sz w:val="19"/>
                      </w:rPr>
                    </w:pP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8"/>
                        <w:w w:val="90"/>
                        <w:sz w:val="19"/>
                      </w:rPr>
                      <w:t xml:space="preserve"> </w:t>
                    </w:r>
                    <w:r>
                      <w:rPr>
                        <w:rFonts w:ascii="Trebuchet MS" w:hAnsi="Trebuchet MS"/>
                        <w:b/>
                        <w:color w:val="231F20"/>
                        <w:w w:val="90"/>
                        <w:sz w:val="19"/>
                      </w:rPr>
                      <w:t>4:</w:t>
                    </w:r>
                    <w:r>
                      <w:rPr>
                        <w:rFonts w:ascii="Trebuchet MS" w:hAnsi="Trebuchet MS"/>
                        <w:b/>
                        <w:color w:val="231F20"/>
                        <w:spacing w:val="-5"/>
                        <w:w w:val="90"/>
                        <w:sz w:val="19"/>
                      </w:rPr>
                      <w:t xml:space="preserve"> </w:t>
                    </w:r>
                    <w:r>
                      <w:rPr>
                        <w:rFonts w:ascii="Trebuchet MS" w:hAnsi="Trebuchet MS"/>
                        <w:b/>
                        <w:color w:val="231F20"/>
                        <w:w w:val="90"/>
                        <w:sz w:val="19"/>
                      </w:rPr>
                      <w:t>Varl</w:t>
                    </w:r>
                    <w:r>
                      <w:rPr>
                        <w:b/>
                        <w:color w:val="231F20"/>
                        <w:w w:val="90"/>
                        <w:sz w:val="19"/>
                      </w:rPr>
                      <w:t>ı</w:t>
                    </w:r>
                    <w:r>
                      <w:rPr>
                        <w:rFonts w:ascii="Trebuchet MS" w:hAnsi="Trebuchet MS"/>
                        <w:b/>
                        <w:color w:val="231F20"/>
                        <w:w w:val="90"/>
                        <w:sz w:val="19"/>
                      </w:rPr>
                      <w:t>k</w:t>
                    </w:r>
                    <w:r>
                      <w:rPr>
                        <w:rFonts w:ascii="Trebuchet MS" w:hAnsi="Trebuchet MS"/>
                        <w:b/>
                        <w:color w:val="231F20"/>
                        <w:spacing w:val="-8"/>
                        <w:w w:val="90"/>
                        <w:sz w:val="19"/>
                      </w:rPr>
                      <w:t xml:space="preserve"> </w:t>
                    </w:r>
                    <w:r>
                      <w:rPr>
                        <w:b/>
                        <w:color w:val="231F20"/>
                        <w:w w:val="90"/>
                        <w:sz w:val="19"/>
                      </w:rPr>
                      <w:t>İ</w:t>
                    </w:r>
                    <w:r>
                      <w:rPr>
                        <w:rFonts w:ascii="Trebuchet MS" w:hAnsi="Trebuchet MS"/>
                        <w:b/>
                        <w:color w:val="231F20"/>
                        <w:w w:val="90"/>
                        <w:sz w:val="19"/>
                      </w:rPr>
                      <w:t>li</w:t>
                    </w:r>
                    <w:r>
                      <w:rPr>
                        <w:b/>
                        <w:color w:val="231F20"/>
                        <w:w w:val="90"/>
                        <w:sz w:val="19"/>
                      </w:rPr>
                      <w:t>ş</w:t>
                    </w:r>
                    <w:r>
                      <w:rPr>
                        <w:rFonts w:ascii="Trebuchet MS" w:hAnsi="Trebuchet MS"/>
                        <w:b/>
                        <w:color w:val="231F20"/>
                        <w:w w:val="90"/>
                        <w:sz w:val="19"/>
                      </w:rPr>
                      <w:t>kisi</w:t>
                    </w:r>
                    <w:r>
                      <w:rPr>
                        <w:rFonts w:ascii="Trebuchet MS" w:hAnsi="Trebuchet MS"/>
                        <w:b/>
                        <w:color w:val="231F20"/>
                        <w:spacing w:val="-7"/>
                        <w:w w:val="90"/>
                        <w:sz w:val="19"/>
                      </w:rPr>
                      <w:t xml:space="preserve"> </w:t>
                    </w:r>
                    <w:r>
                      <w:rPr>
                        <w:rFonts w:ascii="Trebuchet MS" w:hAnsi="Trebuchet MS"/>
                        <w:b/>
                        <w:color w:val="231F20"/>
                        <w:w w:val="90"/>
                        <w:sz w:val="19"/>
                      </w:rPr>
                      <w:t>(ER)</w:t>
                    </w:r>
                    <w:r>
                      <w:rPr>
                        <w:rFonts w:ascii="Trebuchet MS" w:hAnsi="Trebuchet MS"/>
                        <w:b/>
                        <w:color w:val="231F20"/>
                        <w:spacing w:val="-6"/>
                        <w:w w:val="90"/>
                        <w:sz w:val="19"/>
                      </w:rPr>
                      <w:t xml:space="preserve"> </w:t>
                    </w:r>
                    <w:r>
                      <w:rPr>
                        <w:rFonts w:ascii="Trebuchet MS" w:hAnsi="Trebuchet MS"/>
                        <w:b/>
                        <w:color w:val="231F20"/>
                        <w:spacing w:val="-2"/>
                        <w:w w:val="90"/>
                        <w:sz w:val="19"/>
                      </w:rPr>
                      <w:t>Modellemesi</w:t>
                    </w:r>
                  </w:p>
                </w:txbxContent>
              </v:textbox>
            </v:shape>
          </w:pict>
        </mc:Fallback>
      </mc:AlternateContent>
    </w:r>
    <w:r>
      <w:rPr>
        <w:sz w:val="20"/>
      </w:rPr>
      <mc:AlternateContent>
        <mc:Choice Requires="wps">
          <w:drawing>
            <wp:anchor distT="0" distB="0" distL="0" distR="0" simplePos="0" relativeHeight="251682816" behindDoc="1" locked="0" layoutInCell="1" allowOverlap="1">
              <wp:simplePos x="0" y="0"/>
              <wp:positionH relativeFrom="page">
                <wp:posOffset>7023100</wp:posOffset>
              </wp:positionH>
              <wp:positionV relativeFrom="page">
                <wp:posOffset>330200</wp:posOffset>
              </wp:positionV>
              <wp:extent cx="325755" cy="171450"/>
              <wp:effectExtent l="0" t="0" r="0" b="0"/>
              <wp:wrapNone/>
              <wp:docPr id="58" name="Textbox 58"/>
              <wp:cNvGraphicFramePr/>
              <a:graphic xmlns:a="http://schemas.openxmlformats.org/drawingml/2006/main">
                <a:graphicData uri="http://schemas.microsoft.com/office/word/2010/wordprocessingShape">
                  <wps:wsp>
                    <wps:cNvSpPr txBox="1"/>
                    <wps:spPr>
                      <a:xfrm>
                        <a:off x="0" y="0"/>
                        <a:ext cx="325755" cy="171450"/>
                      </a:xfrm>
                      <a:prstGeom prst="rect">
                        <a:avLst/>
                      </a:prstGeom>
                    </wps:spPr>
                    <wps:txbx>
                      <w:txbxContent>
                        <w:p w14:paraId="7670F5F0">
                          <w:pPr>
                            <w:spacing w:before="0" w:line="244" w:lineRule="exact"/>
                            <w:ind w:left="60" w:right="0" w:firstLine="0"/>
                            <w:jc w:val="left"/>
                            <w:rPr>
                              <w:rFonts w:ascii="Trebuchet MS"/>
                              <w:b/>
                              <w:sz w:val="23"/>
                            </w:rPr>
                          </w:pPr>
                          <w:r>
                            <w:rPr>
                              <w:rFonts w:ascii="Trebuchet MS"/>
                              <w:b/>
                              <w:color w:val="004E8D"/>
                              <w:spacing w:val="-5"/>
                              <w:sz w:val="23"/>
                            </w:rPr>
                            <w:fldChar w:fldCharType="begin"/>
                          </w:r>
                          <w:r>
                            <w:rPr>
                              <w:rFonts w:ascii="Trebuchet MS"/>
                              <w:b/>
                              <w:color w:val="004E8D"/>
                              <w:spacing w:val="-5"/>
                              <w:sz w:val="23"/>
                            </w:rPr>
                            <w:instrText xml:space="preserve"> PAGE </w:instrText>
                          </w:r>
                          <w:r>
                            <w:rPr>
                              <w:rFonts w:ascii="Trebuchet MS"/>
                              <w:b/>
                              <w:color w:val="004E8D"/>
                              <w:spacing w:val="-5"/>
                              <w:sz w:val="23"/>
                            </w:rPr>
                            <w:fldChar w:fldCharType="separate"/>
                          </w:r>
                          <w:r>
                            <w:rPr>
                              <w:rFonts w:ascii="Trebuchet MS"/>
                              <w:b/>
                              <w:color w:val="004E8D"/>
                              <w:spacing w:val="-5"/>
                              <w:sz w:val="23"/>
                            </w:rPr>
                            <w:t>109</w:t>
                          </w:r>
                          <w:r>
                            <w:rPr>
                              <w:rFonts w:ascii="Trebuchet MS"/>
                              <w:b/>
                              <w:color w:val="004E8D"/>
                              <w:spacing w:val="-5"/>
                              <w:sz w:val="23"/>
                            </w:rPr>
                            <w:fldChar w:fldCharType="end"/>
                          </w:r>
                        </w:p>
                      </w:txbxContent>
                    </wps:txbx>
                    <wps:bodyPr wrap="square" lIns="0" tIns="0" rIns="0" bIns="0" rtlCol="0">
                      <a:noAutofit/>
                    </wps:bodyPr>
                  </wps:wsp>
                </a:graphicData>
              </a:graphic>
            </wp:anchor>
          </w:drawing>
        </mc:Choice>
        <mc:Fallback>
          <w:pict>
            <v:shape id="Textbox 58" o:spid="_x0000_s1026" o:spt="202" type="#_x0000_t202" style="position:absolute;left:0pt;margin-left:553pt;margin-top:26pt;height:13.5pt;width:25.65pt;mso-position-horizontal-relative:page;mso-position-vertical-relative:page;z-index:-251633664;mso-width-relative:page;mso-height-relative:page;" filled="f" stroked="f" coordsize="21600,21600" o:gfxdata="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juaditoAAAALAQAADwAAAAAAAAABACAAAAAiAAAAZHJzL2Rvd25yZXYueG1sUEsBAhQAFAAA&#10;AAgAh07iQAJlgY60AQAAdQMAAA4AAAAAAAAAAQAgAAAAKQEAAGRycy9lMm9Eb2MueG1sUEsFBgAA&#10;AAAGAAYAWQEAAE8FAAAAAA==&#10;">
              <v:fill on="f" focussize="0,0"/>
              <v:stroke on="f"/>
              <v:imagedata o:title=""/>
              <o:lock v:ext="edit" aspectratio="f"/>
              <v:textbox inset="0mm,0mm,0mm,0mm">
                <w:txbxContent>
                  <w:p w14:paraId="7670F5F0">
                    <w:pPr>
                      <w:spacing w:before="0" w:line="244" w:lineRule="exact"/>
                      <w:ind w:left="60" w:right="0" w:firstLine="0"/>
                      <w:jc w:val="left"/>
                      <w:rPr>
                        <w:rFonts w:ascii="Trebuchet MS"/>
                        <w:b/>
                        <w:sz w:val="23"/>
                      </w:rPr>
                    </w:pPr>
                    <w:r>
                      <w:rPr>
                        <w:rFonts w:ascii="Trebuchet MS"/>
                        <w:b/>
                        <w:color w:val="004E8D"/>
                        <w:spacing w:val="-5"/>
                        <w:sz w:val="23"/>
                      </w:rPr>
                      <w:fldChar w:fldCharType="begin"/>
                    </w:r>
                    <w:r>
                      <w:rPr>
                        <w:rFonts w:ascii="Trebuchet MS"/>
                        <w:b/>
                        <w:color w:val="004E8D"/>
                        <w:spacing w:val="-5"/>
                        <w:sz w:val="23"/>
                      </w:rPr>
                      <w:instrText xml:space="preserve"> PAGE </w:instrText>
                    </w:r>
                    <w:r>
                      <w:rPr>
                        <w:rFonts w:ascii="Trebuchet MS"/>
                        <w:b/>
                        <w:color w:val="004E8D"/>
                        <w:spacing w:val="-5"/>
                        <w:sz w:val="23"/>
                      </w:rPr>
                      <w:fldChar w:fldCharType="separate"/>
                    </w:r>
                    <w:r>
                      <w:rPr>
                        <w:rFonts w:ascii="Trebuchet MS"/>
                        <w:b/>
                        <w:color w:val="004E8D"/>
                        <w:spacing w:val="-5"/>
                        <w:sz w:val="23"/>
                      </w:rPr>
                      <w:t>109</w:t>
                    </w:r>
                    <w:r>
                      <w:rPr>
                        <w:rFonts w:ascii="Trebuchet MS"/>
                        <w:b/>
                        <w:color w:val="004E8D"/>
                        <w:spacing w:val="-5"/>
                        <w:sz w:val="23"/>
                      </w:rPr>
                      <w:fldChar w:fldCharType="end"/>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2C2CE3">
    <w:pPr>
      <w:pStyle w:val="12"/>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333E27">
    <w:pPr>
      <w:pStyle w:val="12"/>
      <w:spacing w:line="14" w:lineRule="auto"/>
      <w:rPr>
        <w:sz w:val="20"/>
      </w:rPr>
    </w:pPr>
    <w:r>
      <w:rPr>
        <w:sz w:val="20"/>
      </w:rPr>
      <mc:AlternateContent>
        <mc:Choice Requires="wps">
          <w:drawing>
            <wp:anchor distT="0" distB="0" distL="0" distR="0" simplePos="0" relativeHeight="251682816" behindDoc="1" locked="0" layoutInCell="1" allowOverlap="1">
              <wp:simplePos x="0" y="0"/>
              <wp:positionH relativeFrom="page">
                <wp:posOffset>4412615</wp:posOffset>
              </wp:positionH>
              <wp:positionV relativeFrom="page">
                <wp:posOffset>332105</wp:posOffset>
              </wp:positionV>
              <wp:extent cx="2151380" cy="163195"/>
              <wp:effectExtent l="0" t="0" r="0" b="0"/>
              <wp:wrapNone/>
              <wp:docPr id="88" name="Textbox 88"/>
              <wp:cNvGraphicFramePr/>
              <a:graphic xmlns:a="http://schemas.openxmlformats.org/drawingml/2006/main">
                <a:graphicData uri="http://schemas.microsoft.com/office/word/2010/wordprocessingShape">
                  <wps:wsp>
                    <wps:cNvSpPr txBox="1"/>
                    <wps:spPr>
                      <a:xfrm>
                        <a:off x="0" y="0"/>
                        <a:ext cx="2151380" cy="163195"/>
                      </a:xfrm>
                      <a:prstGeom prst="rect">
                        <a:avLst/>
                      </a:prstGeom>
                    </wps:spPr>
                    <wps:txbx>
                      <w:txbxContent>
                        <w:p w14:paraId="577DFCF8">
                          <w:pPr>
                            <w:spacing w:before="11"/>
                            <w:ind w:left="20" w:right="0" w:firstLine="0"/>
                            <w:jc w:val="left"/>
                            <w:rPr>
                              <w:rFonts w:ascii="Trebuchet MS" w:hAnsi="Trebuchet MS"/>
                              <w:b/>
                              <w:sz w:val="19"/>
                            </w:rPr>
                          </w:pP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11"/>
                              <w:w w:val="90"/>
                              <w:sz w:val="19"/>
                            </w:rPr>
                            <w:t xml:space="preserve"> </w:t>
                          </w:r>
                          <w:r>
                            <w:rPr>
                              <w:rFonts w:ascii="Trebuchet MS" w:hAnsi="Trebuchet MS"/>
                              <w:b/>
                              <w:color w:val="231F20"/>
                              <w:w w:val="90"/>
                              <w:sz w:val="19"/>
                            </w:rPr>
                            <w:t>4:</w:t>
                          </w:r>
                          <w:r>
                            <w:rPr>
                              <w:rFonts w:ascii="Trebuchet MS" w:hAnsi="Trebuchet MS"/>
                              <w:b/>
                              <w:color w:val="231F20"/>
                              <w:spacing w:val="-9"/>
                              <w:w w:val="90"/>
                              <w:sz w:val="19"/>
                            </w:rPr>
                            <w:t xml:space="preserve"> </w:t>
                          </w:r>
                          <w:r>
                            <w:rPr>
                              <w:rFonts w:ascii="Trebuchet MS" w:hAnsi="Trebuchet MS"/>
                              <w:b/>
                              <w:color w:val="231F20"/>
                              <w:w w:val="90"/>
                              <w:sz w:val="19"/>
                            </w:rPr>
                            <w:t>Varl</w:t>
                          </w:r>
                          <w:r>
                            <w:rPr>
                              <w:b/>
                              <w:color w:val="231F20"/>
                              <w:w w:val="90"/>
                              <w:sz w:val="19"/>
                            </w:rPr>
                            <w:t>ı</w:t>
                          </w:r>
                          <w:r>
                            <w:rPr>
                              <w:rFonts w:ascii="Trebuchet MS" w:hAnsi="Trebuchet MS"/>
                              <w:b/>
                              <w:color w:val="231F20"/>
                              <w:w w:val="90"/>
                              <w:sz w:val="19"/>
                            </w:rPr>
                            <w:t>k</w:t>
                          </w:r>
                          <w:r>
                            <w:rPr>
                              <w:rFonts w:ascii="Trebuchet MS" w:hAnsi="Trebuchet MS"/>
                              <w:b/>
                              <w:color w:val="231F20"/>
                              <w:spacing w:val="-10"/>
                              <w:w w:val="90"/>
                              <w:sz w:val="19"/>
                            </w:rPr>
                            <w:t xml:space="preserve"> </w:t>
                          </w:r>
                          <w:r>
                            <w:rPr>
                              <w:b/>
                              <w:color w:val="231F20"/>
                              <w:w w:val="90"/>
                              <w:sz w:val="19"/>
                            </w:rPr>
                            <w:t>İ</w:t>
                          </w:r>
                          <w:r>
                            <w:rPr>
                              <w:rFonts w:ascii="Trebuchet MS" w:hAnsi="Trebuchet MS"/>
                              <w:b/>
                              <w:color w:val="231F20"/>
                              <w:w w:val="90"/>
                              <w:sz w:val="19"/>
                            </w:rPr>
                            <w:t>li</w:t>
                          </w:r>
                          <w:r>
                            <w:rPr>
                              <w:b/>
                              <w:color w:val="231F20"/>
                              <w:w w:val="90"/>
                              <w:sz w:val="19"/>
                            </w:rPr>
                            <w:t>ş</w:t>
                          </w:r>
                          <w:r>
                            <w:rPr>
                              <w:rFonts w:ascii="Trebuchet MS" w:hAnsi="Trebuchet MS"/>
                              <w:b/>
                              <w:color w:val="231F20"/>
                              <w:w w:val="90"/>
                              <w:sz w:val="19"/>
                            </w:rPr>
                            <w:t>kileri</w:t>
                          </w:r>
                          <w:r>
                            <w:rPr>
                              <w:rFonts w:ascii="Trebuchet MS" w:hAnsi="Trebuchet MS"/>
                              <w:b/>
                              <w:color w:val="231F20"/>
                              <w:spacing w:val="-9"/>
                              <w:w w:val="90"/>
                              <w:sz w:val="19"/>
                            </w:rPr>
                            <w:t xml:space="preserve"> </w:t>
                          </w:r>
                          <w:r>
                            <w:rPr>
                              <w:rFonts w:ascii="Trebuchet MS" w:hAnsi="Trebuchet MS"/>
                              <w:b/>
                              <w:color w:val="231F20"/>
                              <w:w w:val="90"/>
                              <w:sz w:val="19"/>
                            </w:rPr>
                            <w:t>(ER)</w:t>
                          </w:r>
                          <w:r>
                            <w:rPr>
                              <w:rFonts w:ascii="Trebuchet MS" w:hAnsi="Trebuchet MS"/>
                              <w:b/>
                              <w:color w:val="231F20"/>
                              <w:spacing w:val="-10"/>
                              <w:w w:val="90"/>
                              <w:sz w:val="19"/>
                            </w:rPr>
                            <w:t xml:space="preserve"> </w:t>
                          </w:r>
                          <w:r>
                            <w:rPr>
                              <w:rFonts w:ascii="Trebuchet MS" w:hAnsi="Trebuchet MS"/>
                              <w:b/>
                              <w:color w:val="231F20"/>
                              <w:spacing w:val="-2"/>
                              <w:w w:val="90"/>
                              <w:sz w:val="19"/>
                            </w:rPr>
                            <w:t>Modellemesi</w:t>
                          </w:r>
                        </w:p>
                      </w:txbxContent>
                    </wps:txbx>
                    <wps:bodyPr wrap="square" lIns="0" tIns="0" rIns="0" bIns="0" rtlCol="0">
                      <a:noAutofit/>
                    </wps:bodyPr>
                  </wps:wsp>
                </a:graphicData>
              </a:graphic>
            </wp:anchor>
          </w:drawing>
        </mc:Choice>
        <mc:Fallback>
          <w:pict>
            <v:shape id="Textbox 88" o:spid="_x0000_s1026" o:spt="202" type="#_x0000_t202" style="position:absolute;left:0pt;margin-left:347.45pt;margin-top:26.15pt;height:12.85pt;width:169.4pt;mso-position-horizontal-relative:page;mso-position-vertical-relative:page;z-index:-251633664;mso-width-relative:page;mso-height-relative:page;" filled="f" stroked="f" coordsize="21600,21600" o:gfxdata="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B7Bca2gAAAAoBAAAPAAAAAAAAAAEAIAAAACIAAABkcnMvZG93bnJldi54bWxQSwECFAAUAAAA&#10;CACHTuJAKSBC57MBAAB2AwAADgAAAAAAAAABACAAAAApAQAAZHJzL2Uyb0RvYy54bWxQSwUGAAAA&#10;AAYABgBZAQAATgUAAAAA&#10;">
              <v:fill on="f" focussize="0,0"/>
              <v:stroke on="f"/>
              <v:imagedata o:title=""/>
              <o:lock v:ext="edit" aspectratio="f"/>
              <v:textbox inset="0mm,0mm,0mm,0mm">
                <w:txbxContent>
                  <w:p w14:paraId="577DFCF8">
                    <w:pPr>
                      <w:spacing w:before="11"/>
                      <w:ind w:left="20" w:right="0" w:firstLine="0"/>
                      <w:jc w:val="left"/>
                      <w:rPr>
                        <w:rFonts w:ascii="Trebuchet MS" w:hAnsi="Trebuchet MS"/>
                        <w:b/>
                        <w:sz w:val="19"/>
                      </w:rPr>
                    </w:pP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11"/>
                        <w:w w:val="90"/>
                        <w:sz w:val="19"/>
                      </w:rPr>
                      <w:t xml:space="preserve"> </w:t>
                    </w:r>
                    <w:r>
                      <w:rPr>
                        <w:rFonts w:ascii="Trebuchet MS" w:hAnsi="Trebuchet MS"/>
                        <w:b/>
                        <w:color w:val="231F20"/>
                        <w:w w:val="90"/>
                        <w:sz w:val="19"/>
                      </w:rPr>
                      <w:t>4:</w:t>
                    </w:r>
                    <w:r>
                      <w:rPr>
                        <w:rFonts w:ascii="Trebuchet MS" w:hAnsi="Trebuchet MS"/>
                        <w:b/>
                        <w:color w:val="231F20"/>
                        <w:spacing w:val="-9"/>
                        <w:w w:val="90"/>
                        <w:sz w:val="19"/>
                      </w:rPr>
                      <w:t xml:space="preserve"> </w:t>
                    </w:r>
                    <w:r>
                      <w:rPr>
                        <w:rFonts w:ascii="Trebuchet MS" w:hAnsi="Trebuchet MS"/>
                        <w:b/>
                        <w:color w:val="231F20"/>
                        <w:w w:val="90"/>
                        <w:sz w:val="19"/>
                      </w:rPr>
                      <w:t>Varl</w:t>
                    </w:r>
                    <w:r>
                      <w:rPr>
                        <w:b/>
                        <w:color w:val="231F20"/>
                        <w:w w:val="90"/>
                        <w:sz w:val="19"/>
                      </w:rPr>
                      <w:t>ı</w:t>
                    </w:r>
                    <w:r>
                      <w:rPr>
                        <w:rFonts w:ascii="Trebuchet MS" w:hAnsi="Trebuchet MS"/>
                        <w:b/>
                        <w:color w:val="231F20"/>
                        <w:w w:val="90"/>
                        <w:sz w:val="19"/>
                      </w:rPr>
                      <w:t>k</w:t>
                    </w:r>
                    <w:r>
                      <w:rPr>
                        <w:rFonts w:ascii="Trebuchet MS" w:hAnsi="Trebuchet MS"/>
                        <w:b/>
                        <w:color w:val="231F20"/>
                        <w:spacing w:val="-10"/>
                        <w:w w:val="90"/>
                        <w:sz w:val="19"/>
                      </w:rPr>
                      <w:t xml:space="preserve"> </w:t>
                    </w:r>
                    <w:r>
                      <w:rPr>
                        <w:b/>
                        <w:color w:val="231F20"/>
                        <w:w w:val="90"/>
                        <w:sz w:val="19"/>
                      </w:rPr>
                      <w:t>İ</w:t>
                    </w:r>
                    <w:r>
                      <w:rPr>
                        <w:rFonts w:ascii="Trebuchet MS" w:hAnsi="Trebuchet MS"/>
                        <w:b/>
                        <w:color w:val="231F20"/>
                        <w:w w:val="90"/>
                        <w:sz w:val="19"/>
                      </w:rPr>
                      <w:t>li</w:t>
                    </w:r>
                    <w:r>
                      <w:rPr>
                        <w:b/>
                        <w:color w:val="231F20"/>
                        <w:w w:val="90"/>
                        <w:sz w:val="19"/>
                      </w:rPr>
                      <w:t>ş</w:t>
                    </w:r>
                    <w:r>
                      <w:rPr>
                        <w:rFonts w:ascii="Trebuchet MS" w:hAnsi="Trebuchet MS"/>
                        <w:b/>
                        <w:color w:val="231F20"/>
                        <w:w w:val="90"/>
                        <w:sz w:val="19"/>
                      </w:rPr>
                      <w:t>kileri</w:t>
                    </w:r>
                    <w:r>
                      <w:rPr>
                        <w:rFonts w:ascii="Trebuchet MS" w:hAnsi="Trebuchet MS"/>
                        <w:b/>
                        <w:color w:val="231F20"/>
                        <w:spacing w:val="-9"/>
                        <w:w w:val="90"/>
                        <w:sz w:val="19"/>
                      </w:rPr>
                      <w:t xml:space="preserve"> </w:t>
                    </w:r>
                    <w:r>
                      <w:rPr>
                        <w:rFonts w:ascii="Trebuchet MS" w:hAnsi="Trebuchet MS"/>
                        <w:b/>
                        <w:color w:val="231F20"/>
                        <w:w w:val="90"/>
                        <w:sz w:val="19"/>
                      </w:rPr>
                      <w:t>(ER)</w:t>
                    </w:r>
                    <w:r>
                      <w:rPr>
                        <w:rFonts w:ascii="Trebuchet MS" w:hAnsi="Trebuchet MS"/>
                        <w:b/>
                        <w:color w:val="231F20"/>
                        <w:spacing w:val="-10"/>
                        <w:w w:val="90"/>
                        <w:sz w:val="19"/>
                      </w:rPr>
                      <w:t xml:space="preserve"> </w:t>
                    </w:r>
                    <w:r>
                      <w:rPr>
                        <w:rFonts w:ascii="Trebuchet MS" w:hAnsi="Trebuchet MS"/>
                        <w:b/>
                        <w:color w:val="231F20"/>
                        <w:spacing w:val="-2"/>
                        <w:w w:val="90"/>
                        <w:sz w:val="19"/>
                      </w:rPr>
                      <w:t>Modellemesi</w:t>
                    </w:r>
                  </w:p>
                </w:txbxContent>
              </v:textbox>
            </v:shape>
          </w:pict>
        </mc:Fallback>
      </mc:AlternateContent>
    </w:r>
    <w:r>
      <w:rPr>
        <w:sz w:val="20"/>
      </w:rPr>
      <mc:AlternateContent>
        <mc:Choice Requires="wps">
          <w:drawing>
            <wp:anchor distT="0" distB="0" distL="0" distR="0" simplePos="0" relativeHeight="251683840" behindDoc="1" locked="0" layoutInCell="1" allowOverlap="1">
              <wp:simplePos x="0" y="0"/>
              <wp:positionH relativeFrom="page">
                <wp:posOffset>7023100</wp:posOffset>
              </wp:positionH>
              <wp:positionV relativeFrom="page">
                <wp:posOffset>330200</wp:posOffset>
              </wp:positionV>
              <wp:extent cx="325755" cy="171450"/>
              <wp:effectExtent l="0" t="0" r="0" b="0"/>
              <wp:wrapNone/>
              <wp:docPr id="89" name="Textbox 89"/>
              <wp:cNvGraphicFramePr/>
              <a:graphic xmlns:a="http://schemas.openxmlformats.org/drawingml/2006/main">
                <a:graphicData uri="http://schemas.microsoft.com/office/word/2010/wordprocessingShape">
                  <wps:wsp>
                    <wps:cNvSpPr txBox="1"/>
                    <wps:spPr>
                      <a:xfrm>
                        <a:off x="0" y="0"/>
                        <a:ext cx="325755" cy="171450"/>
                      </a:xfrm>
                      <a:prstGeom prst="rect">
                        <a:avLst/>
                      </a:prstGeom>
                    </wps:spPr>
                    <wps:txbx>
                      <w:txbxContent>
                        <w:p w14:paraId="4760CF5C">
                          <w:pPr>
                            <w:spacing w:before="0" w:line="244" w:lineRule="exact"/>
                            <w:ind w:left="60" w:right="0" w:firstLine="0"/>
                            <w:jc w:val="left"/>
                            <w:rPr>
                              <w:rFonts w:ascii="Trebuchet MS"/>
                              <w:b/>
                              <w:sz w:val="23"/>
                            </w:rPr>
                          </w:pPr>
                          <w:r>
                            <w:rPr>
                              <w:rFonts w:ascii="Trebuchet MS"/>
                              <w:b/>
                              <w:color w:val="004E8D"/>
                              <w:spacing w:val="-5"/>
                              <w:sz w:val="23"/>
                            </w:rPr>
                            <w:fldChar w:fldCharType="begin"/>
                          </w:r>
                          <w:r>
                            <w:rPr>
                              <w:rFonts w:ascii="Trebuchet MS"/>
                              <w:b/>
                              <w:color w:val="004E8D"/>
                              <w:spacing w:val="-5"/>
                              <w:sz w:val="23"/>
                            </w:rPr>
                            <w:instrText xml:space="preserve"> PAGE </w:instrText>
                          </w:r>
                          <w:r>
                            <w:rPr>
                              <w:rFonts w:ascii="Trebuchet MS"/>
                              <w:b/>
                              <w:color w:val="004E8D"/>
                              <w:spacing w:val="-5"/>
                              <w:sz w:val="23"/>
                            </w:rPr>
                            <w:fldChar w:fldCharType="separate"/>
                          </w:r>
                          <w:r>
                            <w:rPr>
                              <w:rFonts w:ascii="Trebuchet MS"/>
                              <w:b/>
                              <w:color w:val="004E8D"/>
                              <w:spacing w:val="-5"/>
                              <w:sz w:val="23"/>
                            </w:rPr>
                            <w:t>111</w:t>
                          </w:r>
                          <w:r>
                            <w:rPr>
                              <w:rFonts w:ascii="Trebuchet MS"/>
                              <w:b/>
                              <w:color w:val="004E8D"/>
                              <w:spacing w:val="-5"/>
                              <w:sz w:val="23"/>
                            </w:rPr>
                            <w:fldChar w:fldCharType="end"/>
                          </w:r>
                        </w:p>
                      </w:txbxContent>
                    </wps:txbx>
                    <wps:bodyPr wrap="square" lIns="0" tIns="0" rIns="0" bIns="0" rtlCol="0">
                      <a:noAutofit/>
                    </wps:bodyPr>
                  </wps:wsp>
                </a:graphicData>
              </a:graphic>
            </wp:anchor>
          </w:drawing>
        </mc:Choice>
        <mc:Fallback>
          <w:pict>
            <v:shape id="Textbox 89" o:spid="_x0000_s1026" o:spt="202" type="#_x0000_t202" style="position:absolute;left:0pt;margin-left:553pt;margin-top:26pt;height:13.5pt;width:25.65pt;mso-position-horizontal-relative:page;mso-position-vertical-relative:page;z-index:-251632640;mso-width-relative:page;mso-height-relative:page;" filled="f" stroked="f" coordsize="21600,21600" o:gfxdata="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7mnYraAAAACwEAAA8AAAAAAAAAAQAgAAAAIgAAAGRycy9kb3ducmV2LnhtbFBLAQIUABQA&#10;AAAIAIdO4kDmhrSbtQEAAHUDAAAOAAAAAAAAAAEAIAAAACkBAABkcnMvZTJvRG9jLnhtbFBLBQYA&#10;AAAABgAGAFkBAABQBQAAAAA=&#10;">
              <v:fill on="f" focussize="0,0"/>
              <v:stroke on="f"/>
              <v:imagedata o:title=""/>
              <o:lock v:ext="edit" aspectratio="f"/>
              <v:textbox inset="0mm,0mm,0mm,0mm">
                <w:txbxContent>
                  <w:p w14:paraId="4760CF5C">
                    <w:pPr>
                      <w:spacing w:before="0" w:line="244" w:lineRule="exact"/>
                      <w:ind w:left="60" w:right="0" w:firstLine="0"/>
                      <w:jc w:val="left"/>
                      <w:rPr>
                        <w:rFonts w:ascii="Trebuchet MS"/>
                        <w:b/>
                        <w:sz w:val="23"/>
                      </w:rPr>
                    </w:pPr>
                    <w:r>
                      <w:rPr>
                        <w:rFonts w:ascii="Trebuchet MS"/>
                        <w:b/>
                        <w:color w:val="004E8D"/>
                        <w:spacing w:val="-5"/>
                        <w:sz w:val="23"/>
                      </w:rPr>
                      <w:fldChar w:fldCharType="begin"/>
                    </w:r>
                    <w:r>
                      <w:rPr>
                        <w:rFonts w:ascii="Trebuchet MS"/>
                        <w:b/>
                        <w:color w:val="004E8D"/>
                        <w:spacing w:val="-5"/>
                        <w:sz w:val="23"/>
                      </w:rPr>
                      <w:instrText xml:space="preserve"> PAGE </w:instrText>
                    </w:r>
                    <w:r>
                      <w:rPr>
                        <w:rFonts w:ascii="Trebuchet MS"/>
                        <w:b/>
                        <w:color w:val="004E8D"/>
                        <w:spacing w:val="-5"/>
                        <w:sz w:val="23"/>
                      </w:rPr>
                      <w:fldChar w:fldCharType="separate"/>
                    </w:r>
                    <w:r>
                      <w:rPr>
                        <w:rFonts w:ascii="Trebuchet MS"/>
                        <w:b/>
                        <w:color w:val="004E8D"/>
                        <w:spacing w:val="-5"/>
                        <w:sz w:val="23"/>
                      </w:rPr>
                      <w:t>111</w:t>
                    </w:r>
                    <w:r>
                      <w:rPr>
                        <w:rFonts w:ascii="Trebuchet MS"/>
                        <w:b/>
                        <w:color w:val="004E8D"/>
                        <w:spacing w:val="-5"/>
                        <w:sz w:val="23"/>
                      </w:rPr>
                      <w:fldChar w:fldCharType="end"/>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B2031F">
    <w:pPr>
      <w:pStyle w:val="12"/>
      <w:spacing w:line="14" w:lineRule="auto"/>
      <w:rPr>
        <w:sz w:val="20"/>
      </w:rPr>
    </w:pPr>
    <w:r>
      <w:rPr>
        <w:sz w:val="20"/>
      </w:rPr>
      <mc:AlternateContent>
        <mc:Choice Requires="wps">
          <w:drawing>
            <wp:anchor distT="0" distB="0" distL="0" distR="0" simplePos="0" relativeHeight="251683840" behindDoc="1" locked="0" layoutInCell="1" allowOverlap="1">
              <wp:simplePos x="0" y="0"/>
              <wp:positionH relativeFrom="page">
                <wp:posOffset>419100</wp:posOffset>
              </wp:positionH>
              <wp:positionV relativeFrom="page">
                <wp:posOffset>330200</wp:posOffset>
              </wp:positionV>
              <wp:extent cx="1269365" cy="310515"/>
              <wp:effectExtent l="0" t="0" r="0" b="0"/>
              <wp:wrapNone/>
              <wp:docPr id="90" name="Textbox 90"/>
              <wp:cNvGraphicFramePr/>
              <a:graphic xmlns:a="http://schemas.openxmlformats.org/drawingml/2006/main">
                <a:graphicData uri="http://schemas.microsoft.com/office/word/2010/wordprocessingShape">
                  <wps:wsp>
                    <wps:cNvSpPr txBox="1"/>
                    <wps:spPr>
                      <a:xfrm>
                        <a:off x="0" y="0"/>
                        <a:ext cx="1269365" cy="310515"/>
                      </a:xfrm>
                      <a:prstGeom prst="rect">
                        <a:avLst/>
                      </a:prstGeom>
                    </wps:spPr>
                    <wps:txbx>
                      <w:txbxContent>
                        <w:p w14:paraId="3ADB7778">
                          <w:pPr>
                            <w:spacing w:before="10" w:line="228" w:lineRule="exact"/>
                            <w:ind w:left="580" w:right="0" w:hanging="520"/>
                            <w:jc w:val="left"/>
                            <w:rPr>
                              <w:rFonts w:ascii="Trebuchet MS" w:hAnsi="Trebuchet MS"/>
                              <w:b/>
                              <w:sz w:val="19"/>
                            </w:rPr>
                          </w:pPr>
                          <w:r>
                            <w:rPr>
                              <w:rFonts w:ascii="Trebuchet MS" w:hAnsi="Trebuchet MS"/>
                              <w:b/>
                              <w:color w:val="004E8D"/>
                              <w:spacing w:val="-6"/>
                              <w:sz w:val="23"/>
                            </w:rPr>
                            <w:fldChar w:fldCharType="begin"/>
                          </w:r>
                          <w:r>
                            <w:rPr>
                              <w:rFonts w:ascii="Trebuchet MS" w:hAnsi="Trebuchet MS"/>
                              <w:b/>
                              <w:color w:val="004E8D"/>
                              <w:spacing w:val="-6"/>
                              <w:sz w:val="23"/>
                            </w:rPr>
                            <w:instrText xml:space="preserve"> PAGE </w:instrText>
                          </w:r>
                          <w:r>
                            <w:rPr>
                              <w:rFonts w:ascii="Trebuchet MS" w:hAnsi="Trebuchet MS"/>
                              <w:b/>
                              <w:color w:val="004E8D"/>
                              <w:spacing w:val="-6"/>
                              <w:sz w:val="23"/>
                            </w:rPr>
                            <w:fldChar w:fldCharType="separate"/>
                          </w:r>
                          <w:r>
                            <w:rPr>
                              <w:rFonts w:ascii="Trebuchet MS" w:hAnsi="Trebuchet MS"/>
                              <w:b/>
                              <w:color w:val="004E8D"/>
                              <w:spacing w:val="-6"/>
                              <w:sz w:val="23"/>
                            </w:rPr>
                            <w:t>112</w:t>
                          </w:r>
                          <w:r>
                            <w:rPr>
                              <w:rFonts w:ascii="Trebuchet MS" w:hAnsi="Trebuchet MS"/>
                              <w:b/>
                              <w:color w:val="004E8D"/>
                              <w:spacing w:val="-6"/>
                              <w:sz w:val="23"/>
                            </w:rPr>
                            <w:fldChar w:fldCharType="end"/>
                          </w:r>
                          <w:r>
                            <w:rPr>
                              <w:rFonts w:ascii="Trebuchet MS" w:hAnsi="Trebuchet MS"/>
                              <w:b/>
                              <w:color w:val="004E8D"/>
                              <w:spacing w:val="25"/>
                              <w:sz w:val="23"/>
                            </w:rPr>
                            <w:t xml:space="preserve"> </w:t>
                          </w:r>
                          <w:r>
                            <w:rPr>
                              <w:rFonts w:ascii="Trebuchet MS" w:hAnsi="Trebuchet MS"/>
                              <w:b/>
                              <w:color w:val="231F20"/>
                              <w:spacing w:val="-6"/>
                              <w:sz w:val="19"/>
                            </w:rPr>
                            <w:t>B</w:t>
                          </w:r>
                          <w:r>
                            <w:rPr>
                              <w:b/>
                              <w:color w:val="231F20"/>
                              <w:spacing w:val="-6"/>
                              <w:sz w:val="19"/>
                            </w:rPr>
                            <w:t>ö</w:t>
                          </w:r>
                          <w:r>
                            <w:rPr>
                              <w:rFonts w:ascii="Trebuchet MS" w:hAnsi="Trebuchet MS"/>
                              <w:b/>
                              <w:color w:val="231F20"/>
                              <w:spacing w:val="-6"/>
                              <w:sz w:val="19"/>
                            </w:rPr>
                            <w:t>l</w:t>
                          </w:r>
                          <w:r>
                            <w:rPr>
                              <w:b/>
                              <w:color w:val="231F20"/>
                              <w:spacing w:val="-6"/>
                              <w:sz w:val="19"/>
                            </w:rPr>
                            <w:t>ü</w:t>
                          </w:r>
                          <w:r>
                            <w:rPr>
                              <w:rFonts w:ascii="Trebuchet MS" w:hAnsi="Trebuchet MS"/>
                              <w:b/>
                              <w:color w:val="231F20"/>
                              <w:spacing w:val="-6"/>
                              <w:sz w:val="19"/>
                            </w:rPr>
                            <w:t>m</w:t>
                          </w:r>
                          <w:r>
                            <w:rPr>
                              <w:rFonts w:ascii="Trebuchet MS" w:hAnsi="Trebuchet MS"/>
                              <w:b/>
                              <w:color w:val="231F20"/>
                              <w:spacing w:val="-19"/>
                              <w:sz w:val="19"/>
                            </w:rPr>
                            <w:t xml:space="preserve"> </w:t>
                          </w:r>
                          <w:r>
                            <w:rPr>
                              <w:rFonts w:ascii="Trebuchet MS" w:hAnsi="Trebuchet MS"/>
                              <w:b/>
                              <w:color w:val="231F20"/>
                              <w:spacing w:val="-6"/>
                              <w:sz w:val="19"/>
                            </w:rPr>
                            <w:t>2:</w:t>
                          </w:r>
                          <w:r>
                            <w:rPr>
                              <w:rFonts w:ascii="Trebuchet MS" w:hAnsi="Trebuchet MS"/>
                              <w:b/>
                              <w:color w:val="231F20"/>
                              <w:spacing w:val="-18"/>
                              <w:sz w:val="19"/>
                            </w:rPr>
                            <w:t xml:space="preserve"> </w:t>
                          </w:r>
                          <w:r>
                            <w:rPr>
                              <w:rFonts w:ascii="Trebuchet MS" w:hAnsi="Trebuchet MS"/>
                              <w:b/>
                              <w:color w:val="231F20"/>
                              <w:spacing w:val="-6"/>
                              <w:sz w:val="19"/>
                            </w:rPr>
                            <w:t>Tasar</w:t>
                          </w:r>
                          <w:r>
                            <w:rPr>
                              <w:b/>
                              <w:color w:val="231F20"/>
                              <w:spacing w:val="-6"/>
                              <w:sz w:val="19"/>
                            </w:rPr>
                            <w:t>ı</w:t>
                          </w:r>
                          <w:r>
                            <w:rPr>
                              <w:rFonts w:ascii="Trebuchet MS" w:hAnsi="Trebuchet MS"/>
                              <w:b/>
                              <w:color w:val="231F20"/>
                              <w:spacing w:val="-6"/>
                              <w:sz w:val="19"/>
                            </w:rPr>
                            <w:t xml:space="preserve">m </w:t>
                          </w:r>
                          <w:r>
                            <w:rPr>
                              <w:rFonts w:ascii="Trebuchet MS" w:hAnsi="Trebuchet MS"/>
                              <w:b/>
                              <w:color w:val="231F20"/>
                              <w:spacing w:val="-2"/>
                              <w:sz w:val="19"/>
                            </w:rPr>
                            <w:t>Konseptleri</w:t>
                          </w:r>
                        </w:p>
                      </w:txbxContent>
                    </wps:txbx>
                    <wps:bodyPr wrap="square" lIns="0" tIns="0" rIns="0" bIns="0" rtlCol="0">
                      <a:noAutofit/>
                    </wps:bodyPr>
                  </wps:wsp>
                </a:graphicData>
              </a:graphic>
            </wp:anchor>
          </w:drawing>
        </mc:Choice>
        <mc:Fallback>
          <w:pict>
            <v:shape id="Textbox 90" o:spid="_x0000_s1026" o:spt="202" type="#_x0000_t202" style="position:absolute;left:0pt;margin-left:33pt;margin-top:26pt;height:24.45pt;width:99.95pt;mso-position-horizontal-relative:page;mso-position-vertical-relative:page;z-index:-251632640;mso-width-relative:page;mso-height-relative:page;" filled="f" stroked="f" coordsize="21600,21600" o:gfxdata="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I&#10;RqTw1wAAAAkBAAAPAAAAAAAAAAEAIAAAACIAAABkcnMvZG93bnJldi54bWxQSwECFAAUAAAACACH&#10;TuJAPTzVyrMBAAB2AwAADgAAAAAAAAABACAAAAAmAQAAZHJzL2Uyb0RvYy54bWxQSwUGAAAAAAYA&#10;BgBZAQAASwUAAAAA&#10;">
              <v:fill on="f" focussize="0,0"/>
              <v:stroke on="f"/>
              <v:imagedata o:title=""/>
              <o:lock v:ext="edit" aspectratio="f"/>
              <v:textbox inset="0mm,0mm,0mm,0mm">
                <w:txbxContent>
                  <w:p w14:paraId="3ADB7778">
                    <w:pPr>
                      <w:spacing w:before="10" w:line="228" w:lineRule="exact"/>
                      <w:ind w:left="580" w:right="0" w:hanging="520"/>
                      <w:jc w:val="left"/>
                      <w:rPr>
                        <w:rFonts w:ascii="Trebuchet MS" w:hAnsi="Trebuchet MS"/>
                        <w:b/>
                        <w:sz w:val="19"/>
                      </w:rPr>
                    </w:pPr>
                    <w:r>
                      <w:rPr>
                        <w:rFonts w:ascii="Trebuchet MS" w:hAnsi="Trebuchet MS"/>
                        <w:b/>
                        <w:color w:val="004E8D"/>
                        <w:spacing w:val="-6"/>
                        <w:sz w:val="23"/>
                      </w:rPr>
                      <w:fldChar w:fldCharType="begin"/>
                    </w:r>
                    <w:r>
                      <w:rPr>
                        <w:rFonts w:ascii="Trebuchet MS" w:hAnsi="Trebuchet MS"/>
                        <w:b/>
                        <w:color w:val="004E8D"/>
                        <w:spacing w:val="-6"/>
                        <w:sz w:val="23"/>
                      </w:rPr>
                      <w:instrText xml:space="preserve"> PAGE </w:instrText>
                    </w:r>
                    <w:r>
                      <w:rPr>
                        <w:rFonts w:ascii="Trebuchet MS" w:hAnsi="Trebuchet MS"/>
                        <w:b/>
                        <w:color w:val="004E8D"/>
                        <w:spacing w:val="-6"/>
                        <w:sz w:val="23"/>
                      </w:rPr>
                      <w:fldChar w:fldCharType="separate"/>
                    </w:r>
                    <w:r>
                      <w:rPr>
                        <w:rFonts w:ascii="Trebuchet MS" w:hAnsi="Trebuchet MS"/>
                        <w:b/>
                        <w:color w:val="004E8D"/>
                        <w:spacing w:val="-6"/>
                        <w:sz w:val="23"/>
                      </w:rPr>
                      <w:t>112</w:t>
                    </w:r>
                    <w:r>
                      <w:rPr>
                        <w:rFonts w:ascii="Trebuchet MS" w:hAnsi="Trebuchet MS"/>
                        <w:b/>
                        <w:color w:val="004E8D"/>
                        <w:spacing w:val="-6"/>
                        <w:sz w:val="23"/>
                      </w:rPr>
                      <w:fldChar w:fldCharType="end"/>
                    </w:r>
                    <w:r>
                      <w:rPr>
                        <w:rFonts w:ascii="Trebuchet MS" w:hAnsi="Trebuchet MS"/>
                        <w:b/>
                        <w:color w:val="004E8D"/>
                        <w:spacing w:val="25"/>
                        <w:sz w:val="23"/>
                      </w:rPr>
                      <w:t xml:space="preserve"> </w:t>
                    </w:r>
                    <w:r>
                      <w:rPr>
                        <w:rFonts w:ascii="Trebuchet MS" w:hAnsi="Trebuchet MS"/>
                        <w:b/>
                        <w:color w:val="231F20"/>
                        <w:spacing w:val="-6"/>
                        <w:sz w:val="19"/>
                      </w:rPr>
                      <w:t>B</w:t>
                    </w:r>
                    <w:r>
                      <w:rPr>
                        <w:b/>
                        <w:color w:val="231F20"/>
                        <w:spacing w:val="-6"/>
                        <w:sz w:val="19"/>
                      </w:rPr>
                      <w:t>ö</w:t>
                    </w:r>
                    <w:r>
                      <w:rPr>
                        <w:rFonts w:ascii="Trebuchet MS" w:hAnsi="Trebuchet MS"/>
                        <w:b/>
                        <w:color w:val="231F20"/>
                        <w:spacing w:val="-6"/>
                        <w:sz w:val="19"/>
                      </w:rPr>
                      <w:t>l</w:t>
                    </w:r>
                    <w:r>
                      <w:rPr>
                        <w:b/>
                        <w:color w:val="231F20"/>
                        <w:spacing w:val="-6"/>
                        <w:sz w:val="19"/>
                      </w:rPr>
                      <w:t>ü</w:t>
                    </w:r>
                    <w:r>
                      <w:rPr>
                        <w:rFonts w:ascii="Trebuchet MS" w:hAnsi="Trebuchet MS"/>
                        <w:b/>
                        <w:color w:val="231F20"/>
                        <w:spacing w:val="-6"/>
                        <w:sz w:val="19"/>
                      </w:rPr>
                      <w:t>m</w:t>
                    </w:r>
                    <w:r>
                      <w:rPr>
                        <w:rFonts w:ascii="Trebuchet MS" w:hAnsi="Trebuchet MS"/>
                        <w:b/>
                        <w:color w:val="231F20"/>
                        <w:spacing w:val="-19"/>
                        <w:sz w:val="19"/>
                      </w:rPr>
                      <w:t xml:space="preserve"> </w:t>
                    </w:r>
                    <w:r>
                      <w:rPr>
                        <w:rFonts w:ascii="Trebuchet MS" w:hAnsi="Trebuchet MS"/>
                        <w:b/>
                        <w:color w:val="231F20"/>
                        <w:spacing w:val="-6"/>
                        <w:sz w:val="19"/>
                      </w:rPr>
                      <w:t>2:</w:t>
                    </w:r>
                    <w:r>
                      <w:rPr>
                        <w:rFonts w:ascii="Trebuchet MS" w:hAnsi="Trebuchet MS"/>
                        <w:b/>
                        <w:color w:val="231F20"/>
                        <w:spacing w:val="-18"/>
                        <w:sz w:val="19"/>
                      </w:rPr>
                      <w:t xml:space="preserve"> </w:t>
                    </w:r>
                    <w:r>
                      <w:rPr>
                        <w:rFonts w:ascii="Trebuchet MS" w:hAnsi="Trebuchet MS"/>
                        <w:b/>
                        <w:color w:val="231F20"/>
                        <w:spacing w:val="-6"/>
                        <w:sz w:val="19"/>
                      </w:rPr>
                      <w:t>Tasar</w:t>
                    </w:r>
                    <w:r>
                      <w:rPr>
                        <w:b/>
                        <w:color w:val="231F20"/>
                        <w:spacing w:val="-6"/>
                        <w:sz w:val="19"/>
                      </w:rPr>
                      <w:t>ı</w:t>
                    </w:r>
                    <w:r>
                      <w:rPr>
                        <w:rFonts w:ascii="Trebuchet MS" w:hAnsi="Trebuchet MS"/>
                        <w:b/>
                        <w:color w:val="231F20"/>
                        <w:spacing w:val="-6"/>
                        <w:sz w:val="19"/>
                      </w:rPr>
                      <w:t xml:space="preserve">m </w:t>
                    </w:r>
                    <w:r>
                      <w:rPr>
                        <w:rFonts w:ascii="Trebuchet MS" w:hAnsi="Trebuchet MS"/>
                        <w:b/>
                        <w:color w:val="231F20"/>
                        <w:spacing w:val="-2"/>
                        <w:sz w:val="19"/>
                      </w:rPr>
                      <w:t>Konseptleri</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A58D82">
    <w:pPr>
      <w:pStyle w:val="12"/>
      <w:spacing w:line="14" w:lineRule="auto"/>
      <w:rPr>
        <w:sz w:val="20"/>
      </w:rPr>
    </w:pPr>
    <w:r>
      <w:rPr>
        <w:sz w:val="20"/>
      </w:rPr>
      <mc:AlternateContent>
        <mc:Choice Requires="wps">
          <w:drawing>
            <wp:anchor distT="0" distB="0" distL="0" distR="0" simplePos="0" relativeHeight="251685888" behindDoc="1" locked="0" layoutInCell="1" allowOverlap="1">
              <wp:simplePos x="0" y="0"/>
              <wp:positionH relativeFrom="page">
                <wp:posOffset>4412615</wp:posOffset>
              </wp:positionH>
              <wp:positionV relativeFrom="page">
                <wp:posOffset>332105</wp:posOffset>
              </wp:positionV>
              <wp:extent cx="2065655" cy="163195"/>
              <wp:effectExtent l="0" t="0" r="0" b="0"/>
              <wp:wrapNone/>
              <wp:docPr id="190" name="Textbox 190"/>
              <wp:cNvGraphicFramePr/>
              <a:graphic xmlns:a="http://schemas.openxmlformats.org/drawingml/2006/main">
                <a:graphicData uri="http://schemas.microsoft.com/office/word/2010/wordprocessingShape">
                  <wps:wsp>
                    <wps:cNvSpPr txBox="1"/>
                    <wps:spPr>
                      <a:xfrm>
                        <a:off x="0" y="0"/>
                        <a:ext cx="2065655" cy="163195"/>
                      </a:xfrm>
                      <a:prstGeom prst="rect">
                        <a:avLst/>
                      </a:prstGeom>
                    </wps:spPr>
                    <wps:txbx>
                      <w:txbxContent>
                        <w:p w14:paraId="556B6C74">
                          <w:pPr>
                            <w:spacing w:before="11"/>
                            <w:ind w:left="20" w:right="0" w:firstLine="0"/>
                            <w:jc w:val="left"/>
                            <w:rPr>
                              <w:rFonts w:ascii="Trebuchet MS" w:hAnsi="Trebuchet MS"/>
                              <w:b/>
                              <w:sz w:val="19"/>
                            </w:rPr>
                          </w:pP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8"/>
                              <w:w w:val="90"/>
                              <w:sz w:val="19"/>
                            </w:rPr>
                            <w:t xml:space="preserve"> </w:t>
                          </w:r>
                          <w:r>
                            <w:rPr>
                              <w:rFonts w:ascii="Trebuchet MS" w:hAnsi="Trebuchet MS"/>
                              <w:b/>
                              <w:color w:val="231F20"/>
                              <w:w w:val="90"/>
                              <w:sz w:val="19"/>
                            </w:rPr>
                            <w:t>4:</w:t>
                          </w:r>
                          <w:r>
                            <w:rPr>
                              <w:rFonts w:ascii="Trebuchet MS" w:hAnsi="Trebuchet MS"/>
                              <w:b/>
                              <w:color w:val="231F20"/>
                              <w:spacing w:val="-5"/>
                              <w:w w:val="90"/>
                              <w:sz w:val="19"/>
                            </w:rPr>
                            <w:t xml:space="preserve"> </w:t>
                          </w:r>
                          <w:r>
                            <w:rPr>
                              <w:rFonts w:ascii="Trebuchet MS" w:hAnsi="Trebuchet MS"/>
                              <w:b/>
                              <w:color w:val="231F20"/>
                              <w:w w:val="90"/>
                              <w:sz w:val="19"/>
                            </w:rPr>
                            <w:t>Varl</w:t>
                          </w:r>
                          <w:r>
                            <w:rPr>
                              <w:b/>
                              <w:color w:val="231F20"/>
                              <w:w w:val="90"/>
                              <w:sz w:val="19"/>
                            </w:rPr>
                            <w:t>ı</w:t>
                          </w:r>
                          <w:r>
                            <w:rPr>
                              <w:rFonts w:ascii="Trebuchet MS" w:hAnsi="Trebuchet MS"/>
                              <w:b/>
                              <w:color w:val="231F20"/>
                              <w:w w:val="90"/>
                              <w:sz w:val="19"/>
                            </w:rPr>
                            <w:t>k</w:t>
                          </w:r>
                          <w:r>
                            <w:rPr>
                              <w:rFonts w:ascii="Trebuchet MS" w:hAnsi="Trebuchet MS"/>
                              <w:b/>
                              <w:color w:val="231F20"/>
                              <w:spacing w:val="-8"/>
                              <w:w w:val="90"/>
                              <w:sz w:val="19"/>
                            </w:rPr>
                            <w:t xml:space="preserve"> </w:t>
                          </w:r>
                          <w:r>
                            <w:rPr>
                              <w:b/>
                              <w:color w:val="231F20"/>
                              <w:w w:val="90"/>
                              <w:sz w:val="19"/>
                            </w:rPr>
                            <w:t>İ</w:t>
                          </w:r>
                          <w:r>
                            <w:rPr>
                              <w:rFonts w:ascii="Trebuchet MS" w:hAnsi="Trebuchet MS"/>
                              <w:b/>
                              <w:color w:val="231F20"/>
                              <w:w w:val="90"/>
                              <w:sz w:val="19"/>
                            </w:rPr>
                            <w:t>li</w:t>
                          </w:r>
                          <w:r>
                            <w:rPr>
                              <w:b/>
                              <w:color w:val="231F20"/>
                              <w:w w:val="90"/>
                              <w:sz w:val="19"/>
                            </w:rPr>
                            <w:t>ş</w:t>
                          </w:r>
                          <w:r>
                            <w:rPr>
                              <w:rFonts w:ascii="Trebuchet MS" w:hAnsi="Trebuchet MS"/>
                              <w:b/>
                              <w:color w:val="231F20"/>
                              <w:w w:val="90"/>
                              <w:sz w:val="19"/>
                            </w:rPr>
                            <w:t>kisi</w:t>
                          </w:r>
                          <w:r>
                            <w:rPr>
                              <w:rFonts w:ascii="Trebuchet MS" w:hAnsi="Trebuchet MS"/>
                              <w:b/>
                              <w:color w:val="231F20"/>
                              <w:spacing w:val="-7"/>
                              <w:w w:val="90"/>
                              <w:sz w:val="19"/>
                            </w:rPr>
                            <w:t xml:space="preserve"> </w:t>
                          </w:r>
                          <w:r>
                            <w:rPr>
                              <w:rFonts w:ascii="Trebuchet MS" w:hAnsi="Trebuchet MS"/>
                              <w:b/>
                              <w:color w:val="231F20"/>
                              <w:w w:val="90"/>
                              <w:sz w:val="19"/>
                            </w:rPr>
                            <w:t>(ER)</w:t>
                          </w:r>
                          <w:r>
                            <w:rPr>
                              <w:rFonts w:ascii="Trebuchet MS" w:hAnsi="Trebuchet MS"/>
                              <w:b/>
                              <w:color w:val="231F20"/>
                              <w:spacing w:val="-6"/>
                              <w:w w:val="90"/>
                              <w:sz w:val="19"/>
                            </w:rPr>
                            <w:t xml:space="preserve"> </w:t>
                          </w:r>
                          <w:r>
                            <w:rPr>
                              <w:rFonts w:ascii="Trebuchet MS" w:hAnsi="Trebuchet MS"/>
                              <w:b/>
                              <w:color w:val="231F20"/>
                              <w:spacing w:val="-2"/>
                              <w:w w:val="90"/>
                              <w:sz w:val="19"/>
                            </w:rPr>
                            <w:t>Modellemesi</w:t>
                          </w:r>
                        </w:p>
                      </w:txbxContent>
                    </wps:txbx>
                    <wps:bodyPr wrap="square" lIns="0" tIns="0" rIns="0" bIns="0" rtlCol="0">
                      <a:noAutofit/>
                    </wps:bodyPr>
                  </wps:wsp>
                </a:graphicData>
              </a:graphic>
            </wp:anchor>
          </w:drawing>
        </mc:Choice>
        <mc:Fallback>
          <w:pict>
            <v:shape id="Textbox 190" o:spid="_x0000_s1026" o:spt="202" type="#_x0000_t202" style="position:absolute;left:0pt;margin-left:347.45pt;margin-top:26.15pt;height:12.85pt;width:162.65pt;mso-position-horizontal-relative:page;mso-position-vertical-relative:page;z-index:-251630592;mso-width-relative:page;mso-height-relative:page;" filled="f" stroked="f" coordsize="21600,21600" o:gfxdata="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ZCA3TZAAAACgEAAA8AAAAAAAAAAQAgAAAAIgAAAGRycy9kb3ducmV2LnhtbFBLAQIUABQAAAAI&#10;AIdO4kC80jThswEAAHgDAAAOAAAAAAAAAAEAIAAAACgBAABkcnMvZTJvRG9jLnhtbFBLBQYAAAAA&#10;BgAGAFkBAABNBQAAAAA=&#10;">
              <v:fill on="f" focussize="0,0"/>
              <v:stroke on="f"/>
              <v:imagedata o:title=""/>
              <o:lock v:ext="edit" aspectratio="f"/>
              <v:textbox inset="0mm,0mm,0mm,0mm">
                <w:txbxContent>
                  <w:p w14:paraId="556B6C74">
                    <w:pPr>
                      <w:spacing w:before="11"/>
                      <w:ind w:left="20" w:right="0" w:firstLine="0"/>
                      <w:jc w:val="left"/>
                      <w:rPr>
                        <w:rFonts w:ascii="Trebuchet MS" w:hAnsi="Trebuchet MS"/>
                        <w:b/>
                        <w:sz w:val="19"/>
                      </w:rPr>
                    </w:pP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8"/>
                        <w:w w:val="90"/>
                        <w:sz w:val="19"/>
                      </w:rPr>
                      <w:t xml:space="preserve"> </w:t>
                    </w:r>
                    <w:r>
                      <w:rPr>
                        <w:rFonts w:ascii="Trebuchet MS" w:hAnsi="Trebuchet MS"/>
                        <w:b/>
                        <w:color w:val="231F20"/>
                        <w:w w:val="90"/>
                        <w:sz w:val="19"/>
                      </w:rPr>
                      <w:t>4:</w:t>
                    </w:r>
                    <w:r>
                      <w:rPr>
                        <w:rFonts w:ascii="Trebuchet MS" w:hAnsi="Trebuchet MS"/>
                        <w:b/>
                        <w:color w:val="231F20"/>
                        <w:spacing w:val="-5"/>
                        <w:w w:val="90"/>
                        <w:sz w:val="19"/>
                      </w:rPr>
                      <w:t xml:space="preserve"> </w:t>
                    </w:r>
                    <w:r>
                      <w:rPr>
                        <w:rFonts w:ascii="Trebuchet MS" w:hAnsi="Trebuchet MS"/>
                        <w:b/>
                        <w:color w:val="231F20"/>
                        <w:w w:val="90"/>
                        <w:sz w:val="19"/>
                      </w:rPr>
                      <w:t>Varl</w:t>
                    </w:r>
                    <w:r>
                      <w:rPr>
                        <w:b/>
                        <w:color w:val="231F20"/>
                        <w:w w:val="90"/>
                        <w:sz w:val="19"/>
                      </w:rPr>
                      <w:t>ı</w:t>
                    </w:r>
                    <w:r>
                      <w:rPr>
                        <w:rFonts w:ascii="Trebuchet MS" w:hAnsi="Trebuchet MS"/>
                        <w:b/>
                        <w:color w:val="231F20"/>
                        <w:w w:val="90"/>
                        <w:sz w:val="19"/>
                      </w:rPr>
                      <w:t>k</w:t>
                    </w:r>
                    <w:r>
                      <w:rPr>
                        <w:rFonts w:ascii="Trebuchet MS" w:hAnsi="Trebuchet MS"/>
                        <w:b/>
                        <w:color w:val="231F20"/>
                        <w:spacing w:val="-8"/>
                        <w:w w:val="90"/>
                        <w:sz w:val="19"/>
                      </w:rPr>
                      <w:t xml:space="preserve"> </w:t>
                    </w:r>
                    <w:r>
                      <w:rPr>
                        <w:b/>
                        <w:color w:val="231F20"/>
                        <w:w w:val="90"/>
                        <w:sz w:val="19"/>
                      </w:rPr>
                      <w:t>İ</w:t>
                    </w:r>
                    <w:r>
                      <w:rPr>
                        <w:rFonts w:ascii="Trebuchet MS" w:hAnsi="Trebuchet MS"/>
                        <w:b/>
                        <w:color w:val="231F20"/>
                        <w:w w:val="90"/>
                        <w:sz w:val="19"/>
                      </w:rPr>
                      <w:t>li</w:t>
                    </w:r>
                    <w:r>
                      <w:rPr>
                        <w:b/>
                        <w:color w:val="231F20"/>
                        <w:w w:val="90"/>
                        <w:sz w:val="19"/>
                      </w:rPr>
                      <w:t>ş</w:t>
                    </w:r>
                    <w:r>
                      <w:rPr>
                        <w:rFonts w:ascii="Trebuchet MS" w:hAnsi="Trebuchet MS"/>
                        <w:b/>
                        <w:color w:val="231F20"/>
                        <w:w w:val="90"/>
                        <w:sz w:val="19"/>
                      </w:rPr>
                      <w:t>kisi</w:t>
                    </w:r>
                    <w:r>
                      <w:rPr>
                        <w:rFonts w:ascii="Trebuchet MS" w:hAnsi="Trebuchet MS"/>
                        <w:b/>
                        <w:color w:val="231F20"/>
                        <w:spacing w:val="-7"/>
                        <w:w w:val="90"/>
                        <w:sz w:val="19"/>
                      </w:rPr>
                      <w:t xml:space="preserve"> </w:t>
                    </w:r>
                    <w:r>
                      <w:rPr>
                        <w:rFonts w:ascii="Trebuchet MS" w:hAnsi="Trebuchet MS"/>
                        <w:b/>
                        <w:color w:val="231F20"/>
                        <w:w w:val="90"/>
                        <w:sz w:val="19"/>
                      </w:rPr>
                      <w:t>(ER)</w:t>
                    </w:r>
                    <w:r>
                      <w:rPr>
                        <w:rFonts w:ascii="Trebuchet MS" w:hAnsi="Trebuchet MS"/>
                        <w:b/>
                        <w:color w:val="231F20"/>
                        <w:spacing w:val="-6"/>
                        <w:w w:val="90"/>
                        <w:sz w:val="19"/>
                      </w:rPr>
                      <w:t xml:space="preserve"> </w:t>
                    </w:r>
                    <w:r>
                      <w:rPr>
                        <w:rFonts w:ascii="Trebuchet MS" w:hAnsi="Trebuchet MS"/>
                        <w:b/>
                        <w:color w:val="231F20"/>
                        <w:spacing w:val="-2"/>
                        <w:w w:val="90"/>
                        <w:sz w:val="19"/>
                      </w:rPr>
                      <w:t>Modellemesi</w:t>
                    </w:r>
                  </w:p>
                </w:txbxContent>
              </v:textbox>
            </v:shape>
          </w:pict>
        </mc:Fallback>
      </mc:AlternateContent>
    </w:r>
    <w:r>
      <w:rPr>
        <w:sz w:val="20"/>
      </w:rPr>
      <mc:AlternateContent>
        <mc:Choice Requires="wps">
          <w:drawing>
            <wp:anchor distT="0" distB="0" distL="0" distR="0" simplePos="0" relativeHeight="251685888" behindDoc="1" locked="0" layoutInCell="1" allowOverlap="1">
              <wp:simplePos x="0" y="0"/>
              <wp:positionH relativeFrom="page">
                <wp:posOffset>7023100</wp:posOffset>
              </wp:positionH>
              <wp:positionV relativeFrom="page">
                <wp:posOffset>330200</wp:posOffset>
              </wp:positionV>
              <wp:extent cx="325755" cy="171450"/>
              <wp:effectExtent l="0" t="0" r="0" b="0"/>
              <wp:wrapNone/>
              <wp:docPr id="191" name="Textbox 191"/>
              <wp:cNvGraphicFramePr/>
              <a:graphic xmlns:a="http://schemas.openxmlformats.org/drawingml/2006/main">
                <a:graphicData uri="http://schemas.microsoft.com/office/word/2010/wordprocessingShape">
                  <wps:wsp>
                    <wps:cNvSpPr txBox="1"/>
                    <wps:spPr>
                      <a:xfrm>
                        <a:off x="0" y="0"/>
                        <a:ext cx="325755" cy="171450"/>
                      </a:xfrm>
                      <a:prstGeom prst="rect">
                        <a:avLst/>
                      </a:prstGeom>
                    </wps:spPr>
                    <wps:txbx>
                      <w:txbxContent>
                        <w:p w14:paraId="72EEB305">
                          <w:pPr>
                            <w:spacing w:before="0" w:line="244" w:lineRule="exact"/>
                            <w:ind w:left="60" w:right="0" w:firstLine="0"/>
                            <w:jc w:val="left"/>
                            <w:rPr>
                              <w:rFonts w:ascii="Trebuchet MS"/>
                              <w:b/>
                              <w:sz w:val="23"/>
                            </w:rPr>
                          </w:pPr>
                          <w:r>
                            <w:rPr>
                              <w:rFonts w:ascii="Trebuchet MS"/>
                              <w:b/>
                              <w:color w:val="004E8D"/>
                              <w:spacing w:val="-5"/>
                              <w:sz w:val="23"/>
                            </w:rPr>
                            <w:fldChar w:fldCharType="begin"/>
                          </w:r>
                          <w:r>
                            <w:rPr>
                              <w:rFonts w:ascii="Trebuchet MS"/>
                              <w:b/>
                              <w:color w:val="004E8D"/>
                              <w:spacing w:val="-5"/>
                              <w:sz w:val="23"/>
                            </w:rPr>
                            <w:instrText xml:space="preserve"> PAGE </w:instrText>
                          </w:r>
                          <w:r>
                            <w:rPr>
                              <w:rFonts w:ascii="Trebuchet MS"/>
                              <w:b/>
                              <w:color w:val="004E8D"/>
                              <w:spacing w:val="-5"/>
                              <w:sz w:val="23"/>
                            </w:rPr>
                            <w:fldChar w:fldCharType="separate"/>
                          </w:r>
                          <w:r>
                            <w:rPr>
                              <w:rFonts w:ascii="Trebuchet MS"/>
                              <w:b/>
                              <w:color w:val="004E8D"/>
                              <w:spacing w:val="-5"/>
                              <w:sz w:val="23"/>
                            </w:rPr>
                            <w:t>115</w:t>
                          </w:r>
                          <w:r>
                            <w:rPr>
                              <w:rFonts w:ascii="Trebuchet MS"/>
                              <w:b/>
                              <w:color w:val="004E8D"/>
                              <w:spacing w:val="-5"/>
                              <w:sz w:val="23"/>
                            </w:rPr>
                            <w:fldChar w:fldCharType="end"/>
                          </w:r>
                        </w:p>
                      </w:txbxContent>
                    </wps:txbx>
                    <wps:bodyPr wrap="square" lIns="0" tIns="0" rIns="0" bIns="0" rtlCol="0">
                      <a:noAutofit/>
                    </wps:bodyPr>
                  </wps:wsp>
                </a:graphicData>
              </a:graphic>
            </wp:anchor>
          </w:drawing>
        </mc:Choice>
        <mc:Fallback>
          <w:pict>
            <v:shape id="Textbox 191" o:spid="_x0000_s1026" o:spt="202" type="#_x0000_t202" style="position:absolute;left:0pt;margin-left:553pt;margin-top:26pt;height:13.5pt;width:25.65pt;mso-position-horizontal-relative:page;mso-position-vertical-relative:page;z-index:-251630592;mso-width-relative:page;mso-height-relative:page;" filled="f" stroked="f" coordsize="21600,21600" o:gfxdata="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juaditoAAAALAQAADwAAAAAAAAABACAAAAAiAAAAZHJzL2Rvd25yZXYueG1sUEsBAhQAFAAA&#10;AAgAh07iQCl0ISG0AQAAdwMAAA4AAAAAAAAAAQAgAAAAKQEAAGRycy9lMm9Eb2MueG1sUEsFBgAA&#10;AAAGAAYAWQEAAE8FAAAAAA==&#10;">
              <v:fill on="f" focussize="0,0"/>
              <v:stroke on="f"/>
              <v:imagedata o:title=""/>
              <o:lock v:ext="edit" aspectratio="f"/>
              <v:textbox inset="0mm,0mm,0mm,0mm">
                <w:txbxContent>
                  <w:p w14:paraId="72EEB305">
                    <w:pPr>
                      <w:spacing w:before="0" w:line="244" w:lineRule="exact"/>
                      <w:ind w:left="60" w:right="0" w:firstLine="0"/>
                      <w:jc w:val="left"/>
                      <w:rPr>
                        <w:rFonts w:ascii="Trebuchet MS"/>
                        <w:b/>
                        <w:sz w:val="23"/>
                      </w:rPr>
                    </w:pPr>
                    <w:r>
                      <w:rPr>
                        <w:rFonts w:ascii="Trebuchet MS"/>
                        <w:b/>
                        <w:color w:val="004E8D"/>
                        <w:spacing w:val="-5"/>
                        <w:sz w:val="23"/>
                      </w:rPr>
                      <w:fldChar w:fldCharType="begin"/>
                    </w:r>
                    <w:r>
                      <w:rPr>
                        <w:rFonts w:ascii="Trebuchet MS"/>
                        <w:b/>
                        <w:color w:val="004E8D"/>
                        <w:spacing w:val="-5"/>
                        <w:sz w:val="23"/>
                      </w:rPr>
                      <w:instrText xml:space="preserve"> PAGE </w:instrText>
                    </w:r>
                    <w:r>
                      <w:rPr>
                        <w:rFonts w:ascii="Trebuchet MS"/>
                        <w:b/>
                        <w:color w:val="004E8D"/>
                        <w:spacing w:val="-5"/>
                        <w:sz w:val="23"/>
                      </w:rPr>
                      <w:fldChar w:fldCharType="separate"/>
                    </w:r>
                    <w:r>
                      <w:rPr>
                        <w:rFonts w:ascii="Trebuchet MS"/>
                        <w:b/>
                        <w:color w:val="004E8D"/>
                        <w:spacing w:val="-5"/>
                        <w:sz w:val="23"/>
                      </w:rPr>
                      <w:t>115</w:t>
                    </w:r>
                    <w:r>
                      <w:rPr>
                        <w:rFonts w:ascii="Trebuchet MS"/>
                        <w:b/>
                        <w:color w:val="004E8D"/>
                        <w:spacing w:val="-5"/>
                        <w:sz w:val="23"/>
                      </w:rPr>
                      <w:fldChar w:fldCharType="end"/>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3BF6BB">
    <w:pPr>
      <w:pStyle w:val="12"/>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0"/>
      <w:numFmt w:val="bullet"/>
      <w:lvlText w:val="•"/>
      <w:lvlJc w:val="left"/>
      <w:pPr>
        <w:ind w:left="752"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tentative="0">
      <w:start w:val="0"/>
      <w:numFmt w:val="bullet"/>
      <w:lvlText w:val="•"/>
      <w:lvlJc w:val="left"/>
      <w:pPr>
        <w:ind w:left="1635" w:hanging="360"/>
      </w:pPr>
      <w:rPr>
        <w:rFonts w:hint="default"/>
        <w:lang w:val="tr-TR" w:eastAsia="en-US" w:bidi="ar-SA"/>
      </w:rPr>
    </w:lvl>
    <w:lvl w:ilvl="2" w:tentative="0">
      <w:start w:val="0"/>
      <w:numFmt w:val="bullet"/>
      <w:lvlText w:val="•"/>
      <w:lvlJc w:val="left"/>
      <w:pPr>
        <w:ind w:left="2510" w:hanging="360"/>
      </w:pPr>
      <w:rPr>
        <w:rFonts w:hint="default"/>
        <w:lang w:val="tr-TR" w:eastAsia="en-US" w:bidi="ar-SA"/>
      </w:rPr>
    </w:lvl>
    <w:lvl w:ilvl="3" w:tentative="0">
      <w:start w:val="0"/>
      <w:numFmt w:val="bullet"/>
      <w:lvlText w:val="•"/>
      <w:lvlJc w:val="left"/>
      <w:pPr>
        <w:ind w:left="3385" w:hanging="360"/>
      </w:pPr>
      <w:rPr>
        <w:rFonts w:hint="default"/>
        <w:lang w:val="tr-TR" w:eastAsia="en-US" w:bidi="ar-SA"/>
      </w:rPr>
    </w:lvl>
    <w:lvl w:ilvl="4" w:tentative="0">
      <w:start w:val="0"/>
      <w:numFmt w:val="bullet"/>
      <w:lvlText w:val="•"/>
      <w:lvlJc w:val="left"/>
      <w:pPr>
        <w:ind w:left="4260" w:hanging="360"/>
      </w:pPr>
      <w:rPr>
        <w:rFonts w:hint="default"/>
        <w:lang w:val="tr-TR" w:eastAsia="en-US" w:bidi="ar-SA"/>
      </w:rPr>
    </w:lvl>
    <w:lvl w:ilvl="5" w:tentative="0">
      <w:start w:val="0"/>
      <w:numFmt w:val="bullet"/>
      <w:lvlText w:val="•"/>
      <w:lvlJc w:val="left"/>
      <w:pPr>
        <w:ind w:left="5136" w:hanging="360"/>
      </w:pPr>
      <w:rPr>
        <w:rFonts w:hint="default"/>
        <w:lang w:val="tr-TR" w:eastAsia="en-US" w:bidi="ar-SA"/>
      </w:rPr>
    </w:lvl>
    <w:lvl w:ilvl="6" w:tentative="0">
      <w:start w:val="0"/>
      <w:numFmt w:val="bullet"/>
      <w:lvlText w:val="•"/>
      <w:lvlJc w:val="left"/>
      <w:pPr>
        <w:ind w:left="6011" w:hanging="360"/>
      </w:pPr>
      <w:rPr>
        <w:rFonts w:hint="default"/>
        <w:lang w:val="tr-TR" w:eastAsia="en-US" w:bidi="ar-SA"/>
      </w:rPr>
    </w:lvl>
    <w:lvl w:ilvl="7" w:tentative="0">
      <w:start w:val="0"/>
      <w:numFmt w:val="bullet"/>
      <w:lvlText w:val="•"/>
      <w:lvlJc w:val="left"/>
      <w:pPr>
        <w:ind w:left="6886" w:hanging="360"/>
      </w:pPr>
      <w:rPr>
        <w:rFonts w:hint="default"/>
        <w:lang w:val="tr-TR" w:eastAsia="en-US" w:bidi="ar-SA"/>
      </w:rPr>
    </w:lvl>
    <w:lvl w:ilvl="8" w:tentative="0">
      <w:start w:val="0"/>
      <w:numFmt w:val="bullet"/>
      <w:lvlText w:val="•"/>
      <w:lvlJc w:val="left"/>
      <w:pPr>
        <w:ind w:left="7761" w:hanging="360"/>
      </w:pPr>
      <w:rPr>
        <w:rFonts w:hint="default"/>
        <w:lang w:val="tr-TR" w:eastAsia="en-US" w:bidi="ar-SA"/>
      </w:rPr>
    </w:lvl>
  </w:abstractNum>
  <w:abstractNum w:abstractNumId="1">
    <w:nsid w:val="BF205925"/>
    <w:multiLevelType w:val="multilevel"/>
    <w:tmpl w:val="BF205925"/>
    <w:lvl w:ilvl="0" w:tentative="0">
      <w:start w:val="0"/>
      <w:numFmt w:val="bullet"/>
      <w:lvlText w:val="•"/>
      <w:lvlJc w:val="left"/>
      <w:pPr>
        <w:ind w:left="900" w:hanging="181"/>
      </w:pPr>
      <w:rPr>
        <w:rFonts w:hint="default" w:ascii="Tahoma" w:hAnsi="Tahoma" w:eastAsia="Tahoma" w:cs="Tahoma"/>
        <w:b w:val="0"/>
        <w:bCs w:val="0"/>
        <w:i w:val="0"/>
        <w:iCs w:val="0"/>
        <w:color w:val="414042"/>
        <w:spacing w:val="0"/>
        <w:w w:val="61"/>
        <w:sz w:val="19"/>
        <w:szCs w:val="19"/>
        <w:lang w:val="tr-TR" w:eastAsia="en-US" w:bidi="ar-SA"/>
      </w:rPr>
    </w:lvl>
    <w:lvl w:ilvl="1" w:tentative="0">
      <w:start w:val="0"/>
      <w:numFmt w:val="bullet"/>
      <w:lvlText w:val="•"/>
      <w:lvlJc w:val="left"/>
      <w:pPr>
        <w:ind w:left="1086" w:hanging="181"/>
      </w:pPr>
      <w:rPr>
        <w:rFonts w:hint="default"/>
        <w:lang w:val="tr-TR" w:eastAsia="en-US" w:bidi="ar-SA"/>
      </w:rPr>
    </w:lvl>
    <w:lvl w:ilvl="2" w:tentative="0">
      <w:start w:val="0"/>
      <w:numFmt w:val="bullet"/>
      <w:lvlText w:val="•"/>
      <w:lvlJc w:val="left"/>
      <w:pPr>
        <w:ind w:left="1272" w:hanging="181"/>
      </w:pPr>
      <w:rPr>
        <w:rFonts w:hint="default"/>
        <w:lang w:val="tr-TR" w:eastAsia="en-US" w:bidi="ar-SA"/>
      </w:rPr>
    </w:lvl>
    <w:lvl w:ilvl="3" w:tentative="0">
      <w:start w:val="0"/>
      <w:numFmt w:val="bullet"/>
      <w:lvlText w:val="•"/>
      <w:lvlJc w:val="left"/>
      <w:pPr>
        <w:ind w:left="1458" w:hanging="181"/>
      </w:pPr>
      <w:rPr>
        <w:rFonts w:hint="default"/>
        <w:lang w:val="tr-TR" w:eastAsia="en-US" w:bidi="ar-SA"/>
      </w:rPr>
    </w:lvl>
    <w:lvl w:ilvl="4" w:tentative="0">
      <w:start w:val="0"/>
      <w:numFmt w:val="bullet"/>
      <w:lvlText w:val="•"/>
      <w:lvlJc w:val="left"/>
      <w:pPr>
        <w:ind w:left="1644" w:hanging="181"/>
      </w:pPr>
      <w:rPr>
        <w:rFonts w:hint="default"/>
        <w:lang w:val="tr-TR" w:eastAsia="en-US" w:bidi="ar-SA"/>
      </w:rPr>
    </w:lvl>
    <w:lvl w:ilvl="5" w:tentative="0">
      <w:start w:val="0"/>
      <w:numFmt w:val="bullet"/>
      <w:lvlText w:val="•"/>
      <w:lvlJc w:val="left"/>
      <w:pPr>
        <w:ind w:left="1830" w:hanging="181"/>
      </w:pPr>
      <w:rPr>
        <w:rFonts w:hint="default"/>
        <w:lang w:val="tr-TR" w:eastAsia="en-US" w:bidi="ar-SA"/>
      </w:rPr>
    </w:lvl>
    <w:lvl w:ilvl="6" w:tentative="0">
      <w:start w:val="0"/>
      <w:numFmt w:val="bullet"/>
      <w:lvlText w:val="•"/>
      <w:lvlJc w:val="left"/>
      <w:pPr>
        <w:ind w:left="2016" w:hanging="181"/>
      </w:pPr>
      <w:rPr>
        <w:rFonts w:hint="default"/>
        <w:lang w:val="tr-TR" w:eastAsia="en-US" w:bidi="ar-SA"/>
      </w:rPr>
    </w:lvl>
    <w:lvl w:ilvl="7" w:tentative="0">
      <w:start w:val="0"/>
      <w:numFmt w:val="bullet"/>
      <w:lvlText w:val="•"/>
      <w:lvlJc w:val="left"/>
      <w:pPr>
        <w:ind w:left="2202" w:hanging="181"/>
      </w:pPr>
      <w:rPr>
        <w:rFonts w:hint="default"/>
        <w:lang w:val="tr-TR" w:eastAsia="en-US" w:bidi="ar-SA"/>
      </w:rPr>
    </w:lvl>
    <w:lvl w:ilvl="8" w:tentative="0">
      <w:start w:val="0"/>
      <w:numFmt w:val="bullet"/>
      <w:lvlText w:val="•"/>
      <w:lvlJc w:val="left"/>
      <w:pPr>
        <w:ind w:left="2388" w:hanging="181"/>
      </w:pPr>
      <w:rPr>
        <w:rFonts w:hint="default"/>
        <w:lang w:val="tr-TR" w:eastAsia="en-US" w:bidi="ar-SA"/>
      </w:rPr>
    </w:lvl>
  </w:abstractNum>
  <w:abstractNum w:abstractNumId="2">
    <w:nsid w:val="CF092B84"/>
    <w:multiLevelType w:val="multilevel"/>
    <w:tmpl w:val="CF092B84"/>
    <w:lvl w:ilvl="0" w:tentative="0">
      <w:start w:val="1"/>
      <w:numFmt w:val="decimal"/>
      <w:lvlText w:val="%1."/>
      <w:lvlJc w:val="left"/>
      <w:pPr>
        <w:ind w:left="419" w:hanging="240"/>
        <w:jc w:val="left"/>
      </w:pPr>
      <w:rPr>
        <w:rFonts w:hint="default" w:ascii="Tahoma" w:hAnsi="Tahoma" w:eastAsia="Tahoma" w:cs="Tahoma"/>
        <w:b w:val="0"/>
        <w:bCs w:val="0"/>
        <w:i w:val="0"/>
        <w:iCs w:val="0"/>
        <w:color w:val="231F20"/>
        <w:spacing w:val="0"/>
        <w:w w:val="84"/>
        <w:sz w:val="19"/>
        <w:szCs w:val="19"/>
        <w:lang w:val="tr-TR" w:eastAsia="en-US" w:bidi="ar-SA"/>
      </w:rPr>
    </w:lvl>
    <w:lvl w:ilvl="1" w:tentative="0">
      <w:start w:val="0"/>
      <w:numFmt w:val="bullet"/>
      <w:lvlText w:val="•"/>
      <w:lvlJc w:val="left"/>
      <w:pPr>
        <w:ind w:left="1386" w:hanging="240"/>
      </w:pPr>
      <w:rPr>
        <w:rFonts w:hint="default"/>
        <w:lang w:val="tr-TR" w:eastAsia="en-US" w:bidi="ar-SA"/>
      </w:rPr>
    </w:lvl>
    <w:lvl w:ilvl="2" w:tentative="0">
      <w:start w:val="0"/>
      <w:numFmt w:val="bullet"/>
      <w:lvlText w:val="•"/>
      <w:lvlJc w:val="left"/>
      <w:pPr>
        <w:ind w:left="2352" w:hanging="240"/>
      </w:pPr>
      <w:rPr>
        <w:rFonts w:hint="default"/>
        <w:lang w:val="tr-TR" w:eastAsia="en-US" w:bidi="ar-SA"/>
      </w:rPr>
    </w:lvl>
    <w:lvl w:ilvl="3" w:tentative="0">
      <w:start w:val="0"/>
      <w:numFmt w:val="bullet"/>
      <w:lvlText w:val="•"/>
      <w:lvlJc w:val="left"/>
      <w:pPr>
        <w:ind w:left="3318" w:hanging="240"/>
      </w:pPr>
      <w:rPr>
        <w:rFonts w:hint="default"/>
        <w:lang w:val="tr-TR" w:eastAsia="en-US" w:bidi="ar-SA"/>
      </w:rPr>
    </w:lvl>
    <w:lvl w:ilvl="4" w:tentative="0">
      <w:start w:val="0"/>
      <w:numFmt w:val="bullet"/>
      <w:lvlText w:val="•"/>
      <w:lvlJc w:val="left"/>
      <w:pPr>
        <w:ind w:left="4284" w:hanging="240"/>
      </w:pPr>
      <w:rPr>
        <w:rFonts w:hint="default"/>
        <w:lang w:val="tr-TR" w:eastAsia="en-US" w:bidi="ar-SA"/>
      </w:rPr>
    </w:lvl>
    <w:lvl w:ilvl="5" w:tentative="0">
      <w:start w:val="0"/>
      <w:numFmt w:val="bullet"/>
      <w:lvlText w:val="•"/>
      <w:lvlJc w:val="left"/>
      <w:pPr>
        <w:ind w:left="5250" w:hanging="240"/>
      </w:pPr>
      <w:rPr>
        <w:rFonts w:hint="default"/>
        <w:lang w:val="tr-TR" w:eastAsia="en-US" w:bidi="ar-SA"/>
      </w:rPr>
    </w:lvl>
    <w:lvl w:ilvl="6" w:tentative="0">
      <w:start w:val="0"/>
      <w:numFmt w:val="bullet"/>
      <w:lvlText w:val="•"/>
      <w:lvlJc w:val="left"/>
      <w:pPr>
        <w:ind w:left="6216" w:hanging="240"/>
      </w:pPr>
      <w:rPr>
        <w:rFonts w:hint="default"/>
        <w:lang w:val="tr-TR" w:eastAsia="en-US" w:bidi="ar-SA"/>
      </w:rPr>
    </w:lvl>
    <w:lvl w:ilvl="7" w:tentative="0">
      <w:start w:val="0"/>
      <w:numFmt w:val="bullet"/>
      <w:lvlText w:val="•"/>
      <w:lvlJc w:val="left"/>
      <w:pPr>
        <w:ind w:left="7182" w:hanging="240"/>
      </w:pPr>
      <w:rPr>
        <w:rFonts w:hint="default"/>
        <w:lang w:val="tr-TR" w:eastAsia="en-US" w:bidi="ar-SA"/>
      </w:rPr>
    </w:lvl>
    <w:lvl w:ilvl="8" w:tentative="0">
      <w:start w:val="0"/>
      <w:numFmt w:val="bullet"/>
      <w:lvlText w:val="•"/>
      <w:lvlJc w:val="left"/>
      <w:pPr>
        <w:ind w:left="8148" w:hanging="240"/>
      </w:pPr>
      <w:rPr>
        <w:rFonts w:hint="default"/>
        <w:lang w:val="tr-TR" w:eastAsia="en-US" w:bidi="ar-SA"/>
      </w:rPr>
    </w:lvl>
  </w:abstractNum>
  <w:abstractNum w:abstractNumId="3">
    <w:nsid w:val="0053208E"/>
    <w:multiLevelType w:val="multilevel"/>
    <w:tmpl w:val="0053208E"/>
    <w:lvl w:ilvl="0" w:tentative="0">
      <w:start w:val="17"/>
      <w:numFmt w:val="decimal"/>
      <w:lvlText w:val="%1."/>
      <w:lvlJc w:val="left"/>
      <w:pPr>
        <w:ind w:left="1100" w:hanging="380"/>
        <w:jc w:val="right"/>
      </w:pPr>
      <w:rPr>
        <w:rFonts w:hint="default" w:ascii="Times New Roman" w:hAnsi="Times New Roman" w:eastAsia="Times New Roman" w:cs="Times New Roman"/>
        <w:b w:val="0"/>
        <w:bCs w:val="0"/>
        <w:i w:val="0"/>
        <w:iCs w:val="0"/>
        <w:color w:val="231F20"/>
        <w:spacing w:val="0"/>
        <w:w w:val="100"/>
        <w:sz w:val="19"/>
        <w:szCs w:val="19"/>
        <w:lang w:val="tr-TR" w:eastAsia="en-US" w:bidi="ar-SA"/>
      </w:rPr>
    </w:lvl>
    <w:lvl w:ilvl="1" w:tentative="0">
      <w:start w:val="1"/>
      <w:numFmt w:val="lowerLetter"/>
      <w:lvlText w:val="%2."/>
      <w:lvlJc w:val="left"/>
      <w:pPr>
        <w:ind w:left="2159" w:hanging="319"/>
        <w:jc w:val="left"/>
      </w:pPr>
      <w:rPr>
        <w:rFonts w:hint="default" w:ascii="Times New Roman" w:hAnsi="Times New Roman" w:eastAsia="Times New Roman" w:cs="Times New Roman"/>
        <w:b w:val="0"/>
        <w:bCs w:val="0"/>
        <w:i w:val="0"/>
        <w:iCs w:val="0"/>
        <w:color w:val="231F20"/>
        <w:spacing w:val="0"/>
        <w:w w:val="100"/>
        <w:sz w:val="19"/>
        <w:szCs w:val="19"/>
        <w:lang w:val="tr-TR" w:eastAsia="en-US" w:bidi="ar-SA"/>
      </w:rPr>
    </w:lvl>
    <w:lvl w:ilvl="2" w:tentative="0">
      <w:start w:val="0"/>
      <w:numFmt w:val="bullet"/>
      <w:lvlText w:val="•"/>
      <w:lvlJc w:val="left"/>
      <w:pPr>
        <w:ind w:left="3280" w:hanging="319"/>
      </w:pPr>
      <w:rPr>
        <w:rFonts w:hint="default"/>
        <w:lang w:val="tr-TR" w:eastAsia="en-US" w:bidi="ar-SA"/>
      </w:rPr>
    </w:lvl>
    <w:lvl w:ilvl="3" w:tentative="0">
      <w:start w:val="0"/>
      <w:numFmt w:val="bullet"/>
      <w:lvlText w:val="•"/>
      <w:lvlJc w:val="left"/>
      <w:pPr>
        <w:ind w:left="4400" w:hanging="319"/>
      </w:pPr>
      <w:rPr>
        <w:rFonts w:hint="default"/>
        <w:lang w:val="tr-TR" w:eastAsia="en-US" w:bidi="ar-SA"/>
      </w:rPr>
    </w:lvl>
    <w:lvl w:ilvl="4" w:tentative="0">
      <w:start w:val="0"/>
      <w:numFmt w:val="bullet"/>
      <w:lvlText w:val="•"/>
      <w:lvlJc w:val="left"/>
      <w:pPr>
        <w:ind w:left="5520" w:hanging="319"/>
      </w:pPr>
      <w:rPr>
        <w:rFonts w:hint="default"/>
        <w:lang w:val="tr-TR" w:eastAsia="en-US" w:bidi="ar-SA"/>
      </w:rPr>
    </w:lvl>
    <w:lvl w:ilvl="5" w:tentative="0">
      <w:start w:val="0"/>
      <w:numFmt w:val="bullet"/>
      <w:lvlText w:val="•"/>
      <w:lvlJc w:val="left"/>
      <w:pPr>
        <w:ind w:left="6640" w:hanging="319"/>
      </w:pPr>
      <w:rPr>
        <w:rFonts w:hint="default"/>
        <w:lang w:val="tr-TR" w:eastAsia="en-US" w:bidi="ar-SA"/>
      </w:rPr>
    </w:lvl>
    <w:lvl w:ilvl="6" w:tentative="0">
      <w:start w:val="0"/>
      <w:numFmt w:val="bullet"/>
      <w:lvlText w:val="•"/>
      <w:lvlJc w:val="left"/>
      <w:pPr>
        <w:ind w:left="7760" w:hanging="319"/>
      </w:pPr>
      <w:rPr>
        <w:rFonts w:hint="default"/>
        <w:lang w:val="tr-TR" w:eastAsia="en-US" w:bidi="ar-SA"/>
      </w:rPr>
    </w:lvl>
    <w:lvl w:ilvl="7" w:tentative="0">
      <w:start w:val="0"/>
      <w:numFmt w:val="bullet"/>
      <w:lvlText w:val="•"/>
      <w:lvlJc w:val="left"/>
      <w:pPr>
        <w:ind w:left="8880" w:hanging="319"/>
      </w:pPr>
      <w:rPr>
        <w:rFonts w:hint="default"/>
        <w:lang w:val="tr-TR" w:eastAsia="en-US" w:bidi="ar-SA"/>
      </w:rPr>
    </w:lvl>
    <w:lvl w:ilvl="8" w:tentative="0">
      <w:start w:val="0"/>
      <w:numFmt w:val="bullet"/>
      <w:lvlText w:val="•"/>
      <w:lvlJc w:val="left"/>
      <w:pPr>
        <w:ind w:left="10000" w:hanging="319"/>
      </w:pPr>
      <w:rPr>
        <w:rFonts w:hint="default"/>
        <w:lang w:val="tr-TR" w:eastAsia="en-US" w:bidi="ar-SA"/>
      </w:rPr>
    </w:lvl>
  </w:abstractNum>
  <w:abstractNum w:abstractNumId="4">
    <w:nsid w:val="03D62ECE"/>
    <w:multiLevelType w:val="multilevel"/>
    <w:tmpl w:val="03D62ECE"/>
    <w:lvl w:ilvl="0" w:tentative="0">
      <w:start w:val="4"/>
      <w:numFmt w:val="decimal"/>
      <w:lvlText w:val="%1"/>
      <w:lvlJc w:val="left"/>
      <w:pPr>
        <w:ind w:left="693" w:hanging="301"/>
        <w:jc w:val="left"/>
      </w:pPr>
      <w:rPr>
        <w:rFonts w:hint="default"/>
        <w:lang w:val="tr-TR" w:eastAsia="en-US" w:bidi="ar-SA"/>
      </w:rPr>
    </w:lvl>
    <w:lvl w:ilvl="1" w:tentative="0">
      <w:start w:val="1"/>
      <w:numFmt w:val="decimal"/>
      <w:lvlText w:val="%1-%2"/>
      <w:lvlJc w:val="left"/>
      <w:pPr>
        <w:ind w:left="693" w:hanging="301"/>
        <w:jc w:val="left"/>
      </w:pPr>
      <w:rPr>
        <w:rFonts w:hint="default" w:ascii="Trebuchet MS" w:hAnsi="Trebuchet MS" w:eastAsia="Trebuchet MS" w:cs="Trebuchet MS"/>
        <w:b/>
        <w:bCs/>
        <w:i w:val="0"/>
        <w:iCs w:val="0"/>
        <w:color w:val="231F20"/>
        <w:spacing w:val="-23"/>
        <w:w w:val="70"/>
        <w:sz w:val="27"/>
        <w:szCs w:val="27"/>
        <w:lang w:val="tr-TR" w:eastAsia="en-US" w:bidi="ar-SA"/>
      </w:rPr>
    </w:lvl>
    <w:lvl w:ilvl="2" w:tentative="0">
      <w:start w:val="1"/>
      <w:numFmt w:val="decimal"/>
      <w:lvlText w:val="%3."/>
      <w:lvlJc w:val="left"/>
      <w:pPr>
        <w:ind w:left="847" w:hanging="307"/>
        <w:jc w:val="left"/>
      </w:pPr>
      <w:rPr>
        <w:rFonts w:hint="default" w:ascii="Times New Roman" w:hAnsi="Times New Roman" w:eastAsia="Times New Roman" w:cs="Times New Roman"/>
        <w:b/>
        <w:bCs/>
        <w:i w:val="0"/>
        <w:iCs w:val="0"/>
        <w:color w:val="231F20"/>
        <w:spacing w:val="0"/>
        <w:w w:val="111"/>
        <w:sz w:val="19"/>
        <w:szCs w:val="19"/>
        <w:lang w:val="tr-TR" w:eastAsia="en-US" w:bidi="ar-SA"/>
      </w:rPr>
    </w:lvl>
    <w:lvl w:ilvl="3" w:tentative="0">
      <w:start w:val="0"/>
      <w:numFmt w:val="bullet"/>
      <w:lvlText w:val="•"/>
      <w:lvlJc w:val="left"/>
      <w:pPr>
        <w:ind w:left="2767" w:hanging="307"/>
      </w:pPr>
      <w:rPr>
        <w:rFonts w:hint="default"/>
        <w:lang w:val="tr-TR" w:eastAsia="en-US" w:bidi="ar-SA"/>
      </w:rPr>
    </w:lvl>
    <w:lvl w:ilvl="4" w:tentative="0">
      <w:start w:val="0"/>
      <w:numFmt w:val="bullet"/>
      <w:lvlText w:val="•"/>
      <w:lvlJc w:val="left"/>
      <w:pPr>
        <w:ind w:left="3730" w:hanging="307"/>
      </w:pPr>
      <w:rPr>
        <w:rFonts w:hint="default"/>
        <w:lang w:val="tr-TR" w:eastAsia="en-US" w:bidi="ar-SA"/>
      </w:rPr>
    </w:lvl>
    <w:lvl w:ilvl="5" w:tentative="0">
      <w:start w:val="0"/>
      <w:numFmt w:val="bullet"/>
      <w:lvlText w:val="•"/>
      <w:lvlJc w:val="left"/>
      <w:pPr>
        <w:ind w:left="4694" w:hanging="307"/>
      </w:pPr>
      <w:rPr>
        <w:rFonts w:hint="default"/>
        <w:lang w:val="tr-TR" w:eastAsia="en-US" w:bidi="ar-SA"/>
      </w:rPr>
    </w:lvl>
    <w:lvl w:ilvl="6" w:tentative="0">
      <w:start w:val="0"/>
      <w:numFmt w:val="bullet"/>
      <w:lvlText w:val="•"/>
      <w:lvlJc w:val="left"/>
      <w:pPr>
        <w:ind w:left="5657" w:hanging="307"/>
      </w:pPr>
      <w:rPr>
        <w:rFonts w:hint="default"/>
        <w:lang w:val="tr-TR" w:eastAsia="en-US" w:bidi="ar-SA"/>
      </w:rPr>
    </w:lvl>
    <w:lvl w:ilvl="7" w:tentative="0">
      <w:start w:val="0"/>
      <w:numFmt w:val="bullet"/>
      <w:lvlText w:val="•"/>
      <w:lvlJc w:val="left"/>
      <w:pPr>
        <w:ind w:left="6621" w:hanging="307"/>
      </w:pPr>
      <w:rPr>
        <w:rFonts w:hint="default"/>
        <w:lang w:val="tr-TR" w:eastAsia="en-US" w:bidi="ar-SA"/>
      </w:rPr>
    </w:lvl>
    <w:lvl w:ilvl="8" w:tentative="0">
      <w:start w:val="0"/>
      <w:numFmt w:val="bullet"/>
      <w:lvlText w:val="•"/>
      <w:lvlJc w:val="left"/>
      <w:pPr>
        <w:ind w:left="7585" w:hanging="307"/>
      </w:pPr>
      <w:rPr>
        <w:rFonts w:hint="default"/>
        <w:lang w:val="tr-TR" w:eastAsia="en-US" w:bidi="ar-SA"/>
      </w:rPr>
    </w:lvl>
  </w:abstractNum>
  <w:abstractNum w:abstractNumId="5">
    <w:nsid w:val="59ADCABA"/>
    <w:multiLevelType w:val="multilevel"/>
    <w:tmpl w:val="59ADCABA"/>
    <w:lvl w:ilvl="0" w:tentative="0">
      <w:start w:val="4"/>
      <w:numFmt w:val="decimal"/>
      <w:lvlText w:val="%1"/>
      <w:lvlJc w:val="left"/>
      <w:pPr>
        <w:ind w:left="1176" w:hanging="458"/>
        <w:jc w:val="left"/>
      </w:pPr>
      <w:rPr>
        <w:rFonts w:hint="default"/>
        <w:lang w:val="tr-TR" w:eastAsia="en-US" w:bidi="ar-SA"/>
      </w:rPr>
    </w:lvl>
    <w:lvl w:ilvl="1" w:tentative="0">
      <w:start w:val="1"/>
      <w:numFmt w:val="decimal"/>
      <w:lvlText w:val="%1-%2"/>
      <w:lvlJc w:val="left"/>
      <w:pPr>
        <w:ind w:left="1176" w:hanging="458"/>
        <w:jc w:val="right"/>
      </w:pPr>
      <w:rPr>
        <w:rFonts w:hint="default" w:ascii="Arial" w:hAnsi="Arial" w:eastAsia="Arial" w:cs="Arial"/>
        <w:b/>
        <w:bCs/>
        <w:i w:val="0"/>
        <w:iCs w:val="0"/>
        <w:color w:val="484A9F"/>
        <w:spacing w:val="-10"/>
        <w:w w:val="98"/>
        <w:sz w:val="17"/>
        <w:szCs w:val="17"/>
        <w:lang w:val="tr-TR" w:eastAsia="en-US" w:bidi="ar-SA"/>
      </w:rPr>
    </w:lvl>
    <w:lvl w:ilvl="2" w:tentative="0">
      <w:start w:val="0"/>
      <w:numFmt w:val="bullet"/>
      <w:lvlText w:val="•"/>
      <w:lvlJc w:val="left"/>
      <w:pPr>
        <w:ind w:left="1800"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3" w:tentative="0">
      <w:start w:val="0"/>
      <w:numFmt w:val="bullet"/>
      <w:lvlText w:val="•"/>
      <w:lvlJc w:val="left"/>
      <w:pPr>
        <w:ind w:left="2583" w:hanging="360"/>
      </w:pPr>
      <w:rPr>
        <w:rFonts w:hint="default"/>
        <w:lang w:val="tr-TR" w:eastAsia="en-US" w:bidi="ar-SA"/>
      </w:rPr>
    </w:lvl>
    <w:lvl w:ilvl="4" w:tentative="0">
      <w:start w:val="0"/>
      <w:numFmt w:val="bullet"/>
      <w:lvlText w:val="•"/>
      <w:lvlJc w:val="left"/>
      <w:pPr>
        <w:ind w:left="2975" w:hanging="360"/>
      </w:pPr>
      <w:rPr>
        <w:rFonts w:hint="default"/>
        <w:lang w:val="tr-TR" w:eastAsia="en-US" w:bidi="ar-SA"/>
      </w:rPr>
    </w:lvl>
    <w:lvl w:ilvl="5" w:tentative="0">
      <w:start w:val="0"/>
      <w:numFmt w:val="bullet"/>
      <w:lvlText w:val="•"/>
      <w:lvlJc w:val="left"/>
      <w:pPr>
        <w:ind w:left="3367" w:hanging="360"/>
      </w:pPr>
      <w:rPr>
        <w:rFonts w:hint="default"/>
        <w:lang w:val="tr-TR" w:eastAsia="en-US" w:bidi="ar-SA"/>
      </w:rPr>
    </w:lvl>
    <w:lvl w:ilvl="6" w:tentative="0">
      <w:start w:val="0"/>
      <w:numFmt w:val="bullet"/>
      <w:lvlText w:val="•"/>
      <w:lvlJc w:val="left"/>
      <w:pPr>
        <w:ind w:left="3758" w:hanging="360"/>
      </w:pPr>
      <w:rPr>
        <w:rFonts w:hint="default"/>
        <w:lang w:val="tr-TR" w:eastAsia="en-US" w:bidi="ar-SA"/>
      </w:rPr>
    </w:lvl>
    <w:lvl w:ilvl="7" w:tentative="0">
      <w:start w:val="0"/>
      <w:numFmt w:val="bullet"/>
      <w:lvlText w:val="•"/>
      <w:lvlJc w:val="left"/>
      <w:pPr>
        <w:ind w:left="4150" w:hanging="360"/>
      </w:pPr>
      <w:rPr>
        <w:rFonts w:hint="default"/>
        <w:lang w:val="tr-TR" w:eastAsia="en-US" w:bidi="ar-SA"/>
      </w:rPr>
    </w:lvl>
    <w:lvl w:ilvl="8" w:tentative="0">
      <w:start w:val="0"/>
      <w:numFmt w:val="bullet"/>
      <w:lvlText w:val="•"/>
      <w:lvlJc w:val="left"/>
      <w:pPr>
        <w:ind w:left="4542" w:hanging="360"/>
      </w:pPr>
      <w:rPr>
        <w:rFonts w:hint="default"/>
        <w:lang w:val="tr-TR" w:eastAsia="en-US" w:bidi="ar-SA"/>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evenAndOddHeaders w:val="1"/>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03D77175"/>
    <w:rsid w:val="25566EB1"/>
    <w:rsid w:val="498F53FC"/>
    <w:rsid w:val="6345240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nhideWhenUsed="0" w:uiPriority="1"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tr-TR" w:eastAsia="en-US" w:bidi="ar-SA"/>
    </w:rPr>
  </w:style>
  <w:style w:type="paragraph" w:styleId="2">
    <w:name w:val="heading 1"/>
    <w:basedOn w:val="1"/>
    <w:qFormat/>
    <w:uiPriority w:val="1"/>
    <w:pPr>
      <w:ind w:left="720"/>
      <w:outlineLvl w:val="1"/>
    </w:pPr>
    <w:rPr>
      <w:rFonts w:ascii="Trebuchet MS" w:hAnsi="Trebuchet MS" w:eastAsia="Trebuchet MS" w:cs="Trebuchet MS"/>
      <w:b/>
      <w:bCs/>
      <w:sz w:val="35"/>
      <w:szCs w:val="35"/>
      <w:lang w:val="tr-TR" w:eastAsia="en-US" w:bidi="ar-SA"/>
    </w:rPr>
  </w:style>
  <w:style w:type="paragraph" w:styleId="3">
    <w:name w:val="heading 2"/>
    <w:basedOn w:val="1"/>
    <w:qFormat/>
    <w:uiPriority w:val="1"/>
    <w:pPr>
      <w:spacing w:before="115"/>
      <w:ind w:left="180"/>
      <w:outlineLvl w:val="2"/>
    </w:pPr>
    <w:rPr>
      <w:rFonts w:ascii="Trebuchet MS" w:hAnsi="Trebuchet MS" w:eastAsia="Trebuchet MS" w:cs="Trebuchet MS"/>
      <w:b/>
      <w:bCs/>
      <w:sz w:val="33"/>
      <w:szCs w:val="33"/>
      <w:lang w:val="tr-TR" w:eastAsia="en-US" w:bidi="ar-SA"/>
    </w:rPr>
  </w:style>
  <w:style w:type="paragraph" w:styleId="4">
    <w:name w:val="heading 3"/>
    <w:basedOn w:val="1"/>
    <w:qFormat/>
    <w:uiPriority w:val="1"/>
    <w:pPr>
      <w:ind w:left="3120"/>
      <w:outlineLvl w:val="3"/>
    </w:pPr>
    <w:rPr>
      <w:rFonts w:ascii="Trebuchet MS" w:hAnsi="Trebuchet MS" w:eastAsia="Trebuchet MS" w:cs="Trebuchet MS"/>
      <w:b/>
      <w:bCs/>
      <w:sz w:val="29"/>
      <w:szCs w:val="29"/>
      <w:lang w:val="tr-TR" w:eastAsia="en-US" w:bidi="ar-SA"/>
    </w:rPr>
  </w:style>
  <w:style w:type="paragraph" w:styleId="5">
    <w:name w:val="heading 4"/>
    <w:basedOn w:val="1"/>
    <w:qFormat/>
    <w:uiPriority w:val="1"/>
    <w:pPr>
      <w:ind w:left="3120"/>
      <w:outlineLvl w:val="4"/>
    </w:pPr>
    <w:rPr>
      <w:rFonts w:ascii="Trebuchet MS" w:hAnsi="Trebuchet MS" w:eastAsia="Trebuchet MS" w:cs="Trebuchet MS"/>
      <w:b/>
      <w:bCs/>
      <w:sz w:val="27"/>
      <w:szCs w:val="27"/>
      <w:lang w:val="tr-TR" w:eastAsia="en-US" w:bidi="ar-SA"/>
    </w:rPr>
  </w:style>
  <w:style w:type="paragraph" w:styleId="6">
    <w:name w:val="heading 5"/>
    <w:basedOn w:val="1"/>
    <w:qFormat/>
    <w:uiPriority w:val="1"/>
    <w:pPr>
      <w:ind w:left="91"/>
      <w:outlineLvl w:val="5"/>
    </w:pPr>
    <w:rPr>
      <w:rFonts w:ascii="Trebuchet MS" w:hAnsi="Trebuchet MS" w:eastAsia="Trebuchet MS" w:cs="Trebuchet MS"/>
      <w:b/>
      <w:bCs/>
      <w:sz w:val="25"/>
      <w:szCs w:val="25"/>
      <w:lang w:val="tr-TR" w:eastAsia="en-US" w:bidi="ar-SA"/>
    </w:rPr>
  </w:style>
  <w:style w:type="paragraph" w:styleId="7">
    <w:name w:val="heading 6"/>
    <w:basedOn w:val="1"/>
    <w:qFormat/>
    <w:uiPriority w:val="1"/>
    <w:pPr>
      <w:ind w:left="60"/>
      <w:outlineLvl w:val="6"/>
    </w:pPr>
    <w:rPr>
      <w:rFonts w:ascii="Trebuchet MS" w:hAnsi="Trebuchet MS" w:eastAsia="Trebuchet MS" w:cs="Trebuchet MS"/>
      <w:b/>
      <w:bCs/>
      <w:sz w:val="23"/>
      <w:szCs w:val="23"/>
      <w:lang w:val="tr-TR" w:eastAsia="en-US" w:bidi="ar-SA"/>
    </w:rPr>
  </w:style>
  <w:style w:type="paragraph" w:styleId="8">
    <w:name w:val="heading 7"/>
    <w:basedOn w:val="1"/>
    <w:qFormat/>
    <w:uiPriority w:val="1"/>
    <w:pPr>
      <w:spacing w:before="100"/>
      <w:ind w:left="113"/>
      <w:outlineLvl w:val="7"/>
    </w:pPr>
    <w:rPr>
      <w:rFonts w:ascii="Arial Black" w:hAnsi="Arial Black" w:eastAsia="Arial Black" w:cs="Arial Black"/>
      <w:sz w:val="23"/>
      <w:szCs w:val="23"/>
      <w:lang w:val="tr-TR" w:eastAsia="en-US" w:bidi="ar-SA"/>
    </w:rPr>
  </w:style>
  <w:style w:type="paragraph" w:styleId="9">
    <w:name w:val="heading 8"/>
    <w:basedOn w:val="1"/>
    <w:qFormat/>
    <w:uiPriority w:val="1"/>
    <w:pPr>
      <w:spacing w:before="11"/>
      <w:ind w:left="20"/>
      <w:outlineLvl w:val="8"/>
    </w:pPr>
    <w:rPr>
      <w:rFonts w:ascii="Trebuchet MS" w:hAnsi="Trebuchet MS" w:eastAsia="Trebuchet MS" w:cs="Trebuchet MS"/>
      <w:b/>
      <w:bCs/>
      <w:sz w:val="19"/>
      <w:szCs w:val="19"/>
      <w:lang w:val="tr-TR" w:eastAsia="en-US" w:bidi="ar-SA"/>
    </w:rPr>
  </w:style>
  <w:style w:type="character" w:default="1" w:styleId="10">
    <w:name w:val="Default Paragraph Font"/>
    <w:semiHidden/>
    <w:unhideWhenUsed/>
    <w:uiPriority w:val="1"/>
  </w:style>
  <w:style w:type="table" w:default="1" w:styleId="11">
    <w:name w:val="Normal Table"/>
    <w:semiHidden/>
    <w:uiPriority w:val="0"/>
    <w:tblPr>
      <w:tblCellMar>
        <w:top w:w="0" w:type="dxa"/>
        <w:left w:w="108" w:type="dxa"/>
        <w:bottom w:w="0" w:type="dxa"/>
        <w:right w:w="108" w:type="dxa"/>
      </w:tblCellMar>
    </w:tblPr>
  </w:style>
  <w:style w:type="paragraph" w:styleId="12">
    <w:name w:val="Body Text"/>
    <w:basedOn w:val="1"/>
    <w:qFormat/>
    <w:uiPriority w:val="1"/>
    <w:rPr>
      <w:rFonts w:ascii="Times New Roman" w:hAnsi="Times New Roman" w:eastAsia="Times New Roman" w:cs="Times New Roman"/>
      <w:sz w:val="19"/>
      <w:szCs w:val="19"/>
      <w:lang w:val="tr-TR" w:eastAsia="en-US" w:bidi="ar-SA"/>
    </w:rPr>
  </w:style>
  <w:style w:type="table" w:customStyle="1" w:styleId="13">
    <w:name w:val="Table Normal1"/>
    <w:semiHidden/>
    <w:unhideWhenUsed/>
    <w:qFormat/>
    <w:uiPriority w:val="2"/>
    <w:tblPr>
      <w:tblCellMar>
        <w:top w:w="0" w:type="dxa"/>
        <w:left w:w="0" w:type="dxa"/>
        <w:bottom w:w="0" w:type="dxa"/>
        <w:right w:w="0" w:type="dxa"/>
      </w:tblCellMar>
    </w:tblPr>
  </w:style>
  <w:style w:type="paragraph" w:styleId="14">
    <w:name w:val="List Paragraph"/>
    <w:basedOn w:val="1"/>
    <w:qFormat/>
    <w:uiPriority w:val="1"/>
    <w:pPr>
      <w:spacing w:before="120"/>
      <w:ind w:left="1820" w:hanging="380"/>
    </w:pPr>
    <w:rPr>
      <w:rFonts w:ascii="Times New Roman" w:hAnsi="Times New Roman" w:eastAsia="Times New Roman" w:cs="Times New Roman"/>
      <w:lang w:val="tr-TR" w:eastAsia="en-US" w:bidi="ar-SA"/>
    </w:rPr>
  </w:style>
  <w:style w:type="paragraph" w:customStyle="1" w:styleId="15">
    <w:name w:val="Table Paragraph"/>
    <w:basedOn w:val="1"/>
    <w:qFormat/>
    <w:uiPriority w:val="1"/>
    <w:pPr>
      <w:spacing w:before="40"/>
      <w:ind w:left="45"/>
    </w:pPr>
    <w:rPr>
      <w:rFonts w:ascii="Trebuchet MS" w:hAnsi="Trebuchet MS" w:eastAsia="Trebuchet MS" w:cs="Trebuchet MS"/>
      <w:lang w:val="tr-TR" w:eastAsia="en-US"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footer" Target="footer2.xml"/><Relationship Id="rId79" Type="http://schemas.openxmlformats.org/officeDocument/2006/relationships/customXml" Target="../customXml/item1.xml"/><Relationship Id="rId78" Type="http://schemas.openxmlformats.org/officeDocument/2006/relationships/image" Target="media/image42.png"/><Relationship Id="rId77" Type="http://schemas.openxmlformats.org/officeDocument/2006/relationships/image" Target="media/image41.png"/><Relationship Id="rId76" Type="http://schemas.openxmlformats.org/officeDocument/2006/relationships/image" Target="media/image40.png"/><Relationship Id="rId75" Type="http://schemas.openxmlformats.org/officeDocument/2006/relationships/image" Target="media/image39.jpeg"/><Relationship Id="rId74" Type="http://schemas.openxmlformats.org/officeDocument/2006/relationships/image" Target="media/image38.png"/><Relationship Id="rId73" Type="http://schemas.openxmlformats.org/officeDocument/2006/relationships/image" Target="media/image37.png"/><Relationship Id="rId72" Type="http://schemas.openxmlformats.org/officeDocument/2006/relationships/image" Target="media/image36.png"/><Relationship Id="rId71" Type="http://schemas.openxmlformats.org/officeDocument/2006/relationships/image" Target="media/image35.jpeg"/><Relationship Id="rId70" Type="http://schemas.openxmlformats.org/officeDocument/2006/relationships/image" Target="media/image34.png"/><Relationship Id="rId7" Type="http://schemas.openxmlformats.org/officeDocument/2006/relationships/footer" Target="footer1.xml"/><Relationship Id="rId69" Type="http://schemas.openxmlformats.org/officeDocument/2006/relationships/image" Target="media/image33.png"/><Relationship Id="rId68" Type="http://schemas.openxmlformats.org/officeDocument/2006/relationships/image" Target="media/image32.png"/><Relationship Id="rId67" Type="http://schemas.openxmlformats.org/officeDocument/2006/relationships/image" Target="media/image31.jpeg"/><Relationship Id="rId66" Type="http://schemas.openxmlformats.org/officeDocument/2006/relationships/image" Target="media/image30.png"/><Relationship Id="rId65" Type="http://schemas.openxmlformats.org/officeDocument/2006/relationships/image" Target="media/image29.png"/><Relationship Id="rId64" Type="http://schemas.openxmlformats.org/officeDocument/2006/relationships/image" Target="media/image28.png"/><Relationship Id="rId63" Type="http://schemas.openxmlformats.org/officeDocument/2006/relationships/image" Target="media/image27.jpeg"/><Relationship Id="rId62" Type="http://schemas.openxmlformats.org/officeDocument/2006/relationships/image" Target="media/image26.png"/><Relationship Id="rId61" Type="http://schemas.openxmlformats.org/officeDocument/2006/relationships/image" Target="media/image25.png"/><Relationship Id="rId60" Type="http://schemas.openxmlformats.org/officeDocument/2006/relationships/image" Target="media/image24.png"/><Relationship Id="rId6" Type="http://schemas.openxmlformats.org/officeDocument/2006/relationships/header" Target="header2.xml"/><Relationship Id="rId59" Type="http://schemas.openxmlformats.org/officeDocument/2006/relationships/image" Target="media/image23.jpeg"/><Relationship Id="rId58" Type="http://schemas.openxmlformats.org/officeDocument/2006/relationships/image" Target="media/image22.jpeg"/><Relationship Id="rId57" Type="http://schemas.openxmlformats.org/officeDocument/2006/relationships/image" Target="media/image21.jpeg"/><Relationship Id="rId56" Type="http://schemas.openxmlformats.org/officeDocument/2006/relationships/image" Target="media/image20.png"/><Relationship Id="rId55" Type="http://schemas.openxmlformats.org/officeDocument/2006/relationships/image" Target="media/image19.jpeg"/><Relationship Id="rId54" Type="http://schemas.openxmlformats.org/officeDocument/2006/relationships/image" Target="media/image18.jpeg"/><Relationship Id="rId53" Type="http://schemas.openxmlformats.org/officeDocument/2006/relationships/image" Target="media/image17.jpeg"/><Relationship Id="rId52" Type="http://schemas.openxmlformats.org/officeDocument/2006/relationships/image" Target="media/image16.png"/><Relationship Id="rId51" Type="http://schemas.openxmlformats.org/officeDocument/2006/relationships/image" Target="media/image15.jpeg"/><Relationship Id="rId50" Type="http://schemas.openxmlformats.org/officeDocument/2006/relationships/image" Target="media/image14.jpeg"/><Relationship Id="rId5" Type="http://schemas.openxmlformats.org/officeDocument/2006/relationships/header" Target="header1.xml"/><Relationship Id="rId49" Type="http://schemas.openxmlformats.org/officeDocument/2006/relationships/image" Target="media/image13.png"/><Relationship Id="rId48" Type="http://schemas.openxmlformats.org/officeDocument/2006/relationships/image" Target="media/image12.jpeg"/><Relationship Id="rId47" Type="http://schemas.openxmlformats.org/officeDocument/2006/relationships/image" Target="media/image11.png"/><Relationship Id="rId46" Type="http://schemas.openxmlformats.org/officeDocument/2006/relationships/image" Target="media/image10.png"/><Relationship Id="rId45" Type="http://schemas.openxmlformats.org/officeDocument/2006/relationships/image" Target="media/image9.jpeg"/><Relationship Id="rId44" Type="http://schemas.openxmlformats.org/officeDocument/2006/relationships/image" Target="media/image8.jpeg"/><Relationship Id="rId43" Type="http://schemas.openxmlformats.org/officeDocument/2006/relationships/image" Target="media/image7.png"/><Relationship Id="rId42" Type="http://schemas.openxmlformats.org/officeDocument/2006/relationships/image" Target="media/image6.png"/><Relationship Id="rId41" Type="http://schemas.openxmlformats.org/officeDocument/2006/relationships/image" Target="media/image5.jpeg"/><Relationship Id="rId40" Type="http://schemas.openxmlformats.org/officeDocument/2006/relationships/image" Target="media/image4.png"/><Relationship Id="rId4" Type="http://schemas.openxmlformats.org/officeDocument/2006/relationships/endnotes" Target="endnotes.xml"/><Relationship Id="rId39" Type="http://schemas.openxmlformats.org/officeDocument/2006/relationships/image" Target="media/image3.png"/><Relationship Id="rId38" Type="http://schemas.openxmlformats.org/officeDocument/2006/relationships/image" Target="media/image2.png"/><Relationship Id="rId37" Type="http://schemas.openxmlformats.org/officeDocument/2006/relationships/image" Target="media/image1.jpeg"/><Relationship Id="rId36" Type="http://schemas.openxmlformats.org/officeDocument/2006/relationships/theme" Target="theme/theme1.xml"/><Relationship Id="rId35" Type="http://schemas.openxmlformats.org/officeDocument/2006/relationships/footer" Target="footer15.xml"/><Relationship Id="rId34" Type="http://schemas.openxmlformats.org/officeDocument/2006/relationships/header" Target="header16.xml"/><Relationship Id="rId33" Type="http://schemas.openxmlformats.org/officeDocument/2006/relationships/header" Target="header15.xml"/><Relationship Id="rId32" Type="http://schemas.openxmlformats.org/officeDocument/2006/relationships/footer" Target="footer14.xml"/><Relationship Id="rId31" Type="http://schemas.openxmlformats.org/officeDocument/2006/relationships/footer" Target="footer13.xml"/><Relationship Id="rId30" Type="http://schemas.openxmlformats.org/officeDocument/2006/relationships/header" Target="header14.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footer" Target="footer11.xml"/><Relationship Id="rId27" Type="http://schemas.openxmlformats.org/officeDocument/2006/relationships/header" Target="header13.xml"/><Relationship Id="rId26" Type="http://schemas.openxmlformats.org/officeDocument/2006/relationships/header" Target="header12.xml"/><Relationship Id="rId25" Type="http://schemas.openxmlformats.org/officeDocument/2006/relationships/footer" Target="footer10.xml"/><Relationship Id="rId24" Type="http://schemas.openxmlformats.org/officeDocument/2006/relationships/footer" Target="footer9.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footer" Target="footer7.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20</Pages>
  <TotalTime>14</TotalTime>
  <ScaleCrop>false</ScaleCrop>
  <LinksUpToDate>false</LinksUpToDate>
  <Application>WPS Office_12.2.0.20341_F1E327BC-269C-435d-A152-05C5408002CA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2025-03-04T21:44:00Z</dcterms:created>
  <dc:creator>furka</dc:creator>
  <cp:lastModifiedBy>furka</cp:lastModifiedBy>
  <dcterms:modified xsi:type="dcterms:W3CDTF">2025-03-04T22:02:55Z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2025-03-04T00:00:00Z</vt:filetime>
  </property>
  <property fmtid="{D5CDD505-2E9C-101B-9397-08002B2CF9AE}" pid="3" name="Creator">
    <vt:lpwstr>pdf-lib (https://github.com/Hopding/pdf-lib)</vt:lpwstr>
  </property>
  <property fmtid="{D5CDD505-2E9C-101B-9397-08002B2CF9AE}" pid="4" name="LastSaved">
    <vt:filetime>2025-03-04T00:00:00Z</vt:filetime>
  </property>
  <property fmtid="{D5CDD505-2E9C-101B-9397-08002B2CF9AE}" pid="5" name="Producer">
    <vt:lpwstr>pdf-lib (https://github.com/Hopding/pdf-lib)</vt:lpwstr>
  </property>
  <property fmtid="{D5CDD505-2E9C-101B-9397-08002B2CF9AE}" pid="6" name="KSOProductBuildVer">
    <vt:lpwstr>2057-12.2.0.20341</vt:lpwstr>
  </property>
  <property fmtid="{D5CDD505-2E9C-101B-9397-08002B2CF9AE}" pid="7" name="ICV">
    <vt:lpwstr>17726C78D7AD4A93A827064F49317B16_12</vt:lpwstr>
  </property>
</Properties>
</file>